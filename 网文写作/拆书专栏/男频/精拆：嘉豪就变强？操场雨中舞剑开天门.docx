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496B8">
      <w:pPr>
        <w:pStyle w:val="31"/>
        <w:jc w:val="center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禁止外传：目前仅授权抖音懒大王是也网盘内部使用</w:t>
      </w:r>
    </w:p>
    <w:p w14:paraId="62EA9EB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一、作品信息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DFE1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C3B3F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项目</w:t>
            </w:r>
          </w:p>
        </w:tc>
        <w:tc>
          <w:tcPr>
            <w:tcW w:w="4320" w:type="dxa"/>
          </w:tcPr>
          <w:p w14:paraId="4E24618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内容</w:t>
            </w:r>
          </w:p>
        </w:tc>
      </w:tr>
      <w:tr w14:paraId="7E1B94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14848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书名</w:t>
            </w:r>
          </w:p>
        </w:tc>
        <w:tc>
          <w:tcPr>
            <w:tcW w:w="4320" w:type="dxa"/>
          </w:tcPr>
          <w:p w14:paraId="25D1B36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嘉豪就变强？操场雨中舞剑开天门</w:t>
            </w:r>
          </w:p>
        </w:tc>
      </w:tr>
      <w:tr w14:paraId="10B1BE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E24F1A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作者</w:t>
            </w:r>
          </w:p>
        </w:tc>
        <w:tc>
          <w:tcPr>
            <w:tcW w:w="4320" w:type="dxa"/>
          </w:tcPr>
          <w:p w14:paraId="5519CC2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落叶之刃</w:t>
            </w:r>
          </w:p>
        </w:tc>
      </w:tr>
      <w:tr w14:paraId="576080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1ABA79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题材/类型</w:t>
            </w:r>
          </w:p>
        </w:tc>
        <w:tc>
          <w:tcPr>
            <w:tcW w:w="4320" w:type="dxa"/>
          </w:tcPr>
          <w:p w14:paraId="18A0A0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都市高武</w:t>
            </w:r>
          </w:p>
        </w:tc>
      </w:tr>
      <w:tr w14:paraId="7AC8E1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7EC98E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标签</w:t>
            </w:r>
          </w:p>
        </w:tc>
        <w:tc>
          <w:tcPr>
            <w:tcW w:w="4320" w:type="dxa"/>
          </w:tcPr>
          <w:p w14:paraId="7007991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都市 | 系统 | 穿越 | 剑道</w:t>
            </w:r>
          </w:p>
        </w:tc>
      </w:tr>
      <w:tr w14:paraId="368C44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533211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拆解范围</w:t>
            </w:r>
          </w:p>
        </w:tc>
        <w:tc>
          <w:tcPr>
            <w:tcW w:w="4320" w:type="dxa"/>
          </w:tcPr>
          <w:p w14:paraId="100DD4A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第1章 ~ 第50章</w:t>
            </w:r>
          </w:p>
        </w:tc>
      </w:tr>
      <w:tr w14:paraId="1E730D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1E6EB1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状态</w:t>
            </w:r>
          </w:p>
        </w:tc>
        <w:tc>
          <w:tcPr>
            <w:tcW w:w="4320" w:type="dxa"/>
          </w:tcPr>
          <w:p w14:paraId="467025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连载中（共197章）</w:t>
            </w:r>
          </w:p>
        </w:tc>
      </w:tr>
      <w:tr w14:paraId="2DB36A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488DA4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评分</w:t>
            </w:r>
          </w:p>
        </w:tc>
        <w:tc>
          <w:tcPr>
            <w:tcW w:w="4320" w:type="dxa"/>
          </w:tcPr>
          <w:p w14:paraId="4C0020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8.3</w:t>
            </w:r>
          </w:p>
        </w:tc>
      </w:tr>
      <w:tr w14:paraId="4592A7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80F112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字数</w:t>
            </w:r>
          </w:p>
        </w:tc>
        <w:tc>
          <w:tcPr>
            <w:tcW w:w="4320" w:type="dxa"/>
          </w:tcPr>
          <w:p w14:paraId="71A370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约45.4万字</w:t>
            </w:r>
          </w:p>
        </w:tc>
      </w:tr>
      <w:tr w14:paraId="258E37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73D09C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在读</w:t>
            </w:r>
          </w:p>
        </w:tc>
        <w:tc>
          <w:tcPr>
            <w:tcW w:w="4320" w:type="dxa"/>
          </w:tcPr>
          <w:p w14:paraId="6C98971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79万人在读</w:t>
            </w:r>
          </w:p>
        </w:tc>
      </w:tr>
      <w:tr w14:paraId="1AAA90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AD381F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一句话概括</w:t>
            </w:r>
          </w:p>
        </w:tc>
        <w:tc>
          <w:tcPr>
            <w:tcW w:w="4320" w:type="dxa"/>
          </w:tcPr>
          <w:p w14:paraId="436AB4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穿越者靠"嘉豪（装逼）"行为获得系统点数，在都市高武世界一路开挂碾压的故事。</w:t>
            </w:r>
          </w:p>
        </w:tc>
      </w:tr>
    </w:tbl>
    <w:p w14:paraId="600DE99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二、核心主线</w:t>
      </w:r>
    </w:p>
    <w:p w14:paraId="2AC6F37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/>
          <w:sz w:val="22"/>
        </w:rPr>
        <w:t>&gt; 这本书真正在写什么？</w:t>
      </w:r>
    </w:p>
    <w:p w14:paraId="63985E3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明线</w:t>
      </w:r>
    </w:p>
    <w:p w14:paraId="1F446B9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2"/>
        </w:rPr>
        <w:t>陆明穿越到平行世界，十八岁觉醒"嘉豪成神系统"。系统通过他做出各种"嘉豪"（装逼/中二）行为来获取豪气值，再用豪气值给能力和修为"加点"，实现极速成长。前50章的核心就是：陆明从不被理解的"校园嘉豪"，一步步成长为异闻局最耀眼的新星。</w:t>
      </w:r>
    </w:p>
    <w:p w14:paraId="63078C7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暗线</w:t>
      </w:r>
    </w:p>
    <w:p w14:paraId="3071BD2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2"/>
        </w:rPr>
        <w:t>1. 天空之眼与剑开天门：陆明每次使用剑开天门大招时，天空中出现的巨大眼睛和裂缝，暗示着这个世界背后存在更高维度的存在或规则。</w:t>
      </w:r>
      <w:r>
        <w:rPr>
          <w:rFonts w:hint="eastAsia" w:ascii="宋体" w:hAnsi="宋体" w:eastAsia="宋体" w:cs="宋体"/>
          <w:b w:val="0"/>
          <w:i w:val="0"/>
          <w:sz w:val="22"/>
        </w:rPr>
        <w:br w:type="textWrapping"/>
      </w:r>
      <w:r>
        <w:rPr>
          <w:rFonts w:hint="eastAsia" w:ascii="宋体" w:hAnsi="宋体" w:eastAsia="宋体" w:cs="宋体"/>
          <w:b w:val="0"/>
          <w:i w:val="0"/>
          <w:sz w:val="22"/>
        </w:rPr>
        <w:t>2. 异闻局体系与外部威胁：以叶老为代表的官方异闻局，需要面对层出不穷的异兽威胁。情报部门的严重失职（武婴级怪物被误报为凝灵级）暗示体系内部存在问题。</w:t>
      </w:r>
      <w:r>
        <w:rPr>
          <w:rFonts w:hint="eastAsia" w:ascii="宋体" w:hAnsi="宋体" w:eastAsia="宋体" w:cs="宋体"/>
          <w:b w:val="0"/>
          <w:i w:val="0"/>
          <w:sz w:val="22"/>
        </w:rPr>
        <w:br w:type="textWrapping"/>
      </w:r>
      <w:r>
        <w:rPr>
          <w:rFonts w:hint="eastAsia" w:ascii="宋体" w:hAnsi="宋体" w:eastAsia="宋体" w:cs="宋体"/>
          <w:b w:val="0"/>
          <w:i w:val="0"/>
          <w:sz w:val="22"/>
        </w:rPr>
        <w:t>3. 主宰序列之间的互动：第5、第6、第7三位主宰序列先后相遇，为后续"主宰级"层面的博弈埋下伏笔。</w:t>
      </w:r>
    </w:p>
    <w:p w14:paraId="6A6EE01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三、关键设定拆解</w:t>
      </w:r>
    </w:p>
    <w:p w14:paraId="46FE3F9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世界观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CFA4D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58059E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维度</w:t>
            </w:r>
          </w:p>
        </w:tc>
        <w:tc>
          <w:tcPr>
            <w:tcW w:w="4320" w:type="dxa"/>
          </w:tcPr>
          <w:p w14:paraId="0942D07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内容</w:t>
            </w:r>
          </w:p>
        </w:tc>
      </w:tr>
      <w:tr w14:paraId="454A38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A18C8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世界基本结构</w:t>
            </w:r>
          </w:p>
        </w:tc>
        <w:tc>
          <w:tcPr>
            <w:tcW w:w="4320" w:type="dxa"/>
          </w:tcPr>
          <w:p w14:paraId="6B31125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平行世界，表面是普通现代社会，暗处存在超凡力量体系。异闻局是华夏官方管理超凡事件的机构，下设省局、市局、战斗小队、情报处、后勤处等。</w:t>
            </w:r>
          </w:p>
        </w:tc>
      </w:tr>
      <w:tr w14:paraId="44A7B7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B36038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核心运转规则</w:t>
            </w:r>
          </w:p>
        </w:tc>
        <w:tc>
          <w:tcPr>
            <w:tcW w:w="4320" w:type="dxa"/>
          </w:tcPr>
          <w:p w14:paraId="1CABFA3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天赋序列决定上限：人类和异兽均分300个天赋序列，排名越靠前越强。前十称为"主宰序列"，十年难遇。实力为尊，天赋强者拥有特权（可免考核入局）。</w:t>
            </w:r>
          </w:p>
        </w:tc>
      </w:tr>
      <w:tr w14:paraId="7F2D88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CD7D34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压迫感来源</w:t>
            </w:r>
          </w:p>
        </w:tc>
        <w:tc>
          <w:tcPr>
            <w:tcW w:w="4320" w:type="dxa"/>
          </w:tcPr>
          <w:p w14:paraId="421C09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异兽威胁（雨啸兽袭校、罪蛟屠村）、情报体系隐患（武婴被误报）、天才之间的同行竞争（白霖、姜念红登门挑战）。</w:t>
            </w:r>
          </w:p>
        </w:tc>
      </w:tr>
      <w:tr w14:paraId="55E449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58773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主角环境特殊性</w:t>
            </w:r>
          </w:p>
        </w:tc>
        <w:tc>
          <w:tcPr>
            <w:tcW w:w="4320" w:type="dxa"/>
          </w:tcPr>
          <w:p w14:paraId="4B37D67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陆明并非真正的主宰序列——他的能力来自系统，剑君只是外界对他的误认。这个"假身份"既是保护伞，也是未来隐患。</w:t>
            </w:r>
          </w:p>
        </w:tc>
      </w:tr>
    </w:tbl>
    <w:p w14:paraId="034CD1DE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金手指（嘉豪成神系统）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70106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9C354F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维度</w:t>
            </w:r>
          </w:p>
        </w:tc>
        <w:tc>
          <w:tcPr>
            <w:tcW w:w="4320" w:type="dxa"/>
          </w:tcPr>
          <w:p w14:paraId="301D2DE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内容</w:t>
            </w:r>
          </w:p>
        </w:tc>
      </w:tr>
      <w:tr w14:paraId="4144F6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26C02D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形态</w:t>
            </w:r>
          </w:p>
        </w:tc>
        <w:tc>
          <w:tcPr>
            <w:tcW w:w="4320" w:type="dxa"/>
          </w:tcPr>
          <w:p w14:paraId="1D8A7CA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系统面板，类似RPG游戏加点界面。</w:t>
            </w:r>
          </w:p>
        </w:tc>
      </w:tr>
      <w:tr w14:paraId="48C1BA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F1FDFB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能力清单</w:t>
            </w:r>
          </w:p>
        </w:tc>
        <w:tc>
          <w:tcPr>
            <w:tcW w:w="4320" w:type="dxa"/>
          </w:tcPr>
          <w:p w14:paraId="3FBA711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1. 豪气值获取：通过嘉豪行为（装逼、中二、让人震惊/嘲笑）获得点数</w:t>
            </w:r>
            <w:r>
              <w:rPr>
                <w:rFonts w:hint="eastAsia" w:ascii="宋体" w:hAnsi="宋体" w:eastAsia="宋体" w:cs="宋体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sz w:val="20"/>
              </w:rPr>
              <w:t>2. 加点升级：花费豪气值直接提升能力和功法等级，跳过修炼过程</w:t>
            </w:r>
            <w:r>
              <w:rPr>
                <w:rFonts w:hint="eastAsia" w:ascii="宋体" w:hAnsi="宋体" w:eastAsia="宋体" w:cs="宋体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sz w:val="20"/>
              </w:rPr>
              <w:t>3. 击杀继承：击杀异兽序列王者可继承其序列和能力</w:t>
            </w:r>
            <w:r>
              <w:rPr>
                <w:rFonts w:hint="eastAsia" w:ascii="宋体" w:hAnsi="宋体" w:eastAsia="宋体" w:cs="宋体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sz w:val="20"/>
              </w:rPr>
              <w:t>4. 任务发布：触发特殊任务获得额外奖励（如千劫荒体、万世真魂）</w:t>
            </w:r>
          </w:p>
        </w:tc>
      </w:tr>
      <w:tr w14:paraId="2A7A3D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1A104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成长性</w:t>
            </w:r>
          </w:p>
        </w:tc>
        <w:tc>
          <w:tcPr>
            <w:tcW w:w="4320" w:type="dxa"/>
          </w:tcPr>
          <w:p w14:paraId="13FC920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系统本身不会升级，但提供的能力均可无限提升。越高级的升级需要的豪气值越多（如斩天剑道从小成到大成需10000点）。</w:t>
            </w:r>
          </w:p>
        </w:tc>
      </w:tr>
      <w:tr w14:paraId="374B3B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E7DC4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限制/代价</w:t>
            </w:r>
          </w:p>
        </w:tc>
        <w:tc>
          <w:tcPr>
            <w:tcW w:w="4320" w:type="dxa"/>
          </w:tcPr>
          <w:p w14:paraId="0EBBDC3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1. 必须持续装逼才能获得点数</w:t>
            </w:r>
            <w:r>
              <w:rPr>
                <w:rFonts w:hint="eastAsia" w:ascii="宋体" w:hAnsi="宋体" w:eastAsia="宋体" w:cs="宋体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sz w:val="20"/>
              </w:rPr>
              <w:t>2. 剑开天门大招不能连续使用（需升级后刷新）</w:t>
            </w:r>
            <w:r>
              <w:rPr>
                <w:rFonts w:hint="eastAsia" w:ascii="宋体" w:hAnsi="宋体" w:eastAsia="宋体" w:cs="宋体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sz w:val="20"/>
              </w:rPr>
              <w:t>3. 需要不断接触更强的人才能刷更多的豪气值</w:t>
            </w:r>
          </w:p>
        </w:tc>
      </w:tr>
      <w:tr w14:paraId="7F9330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0821C6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与主线适配性</w:t>
            </w:r>
          </w:p>
        </w:tc>
        <w:tc>
          <w:tcPr>
            <w:tcW w:w="4320" w:type="dxa"/>
          </w:tcPr>
          <w:p w14:paraId="76A80E2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极高。系统完美匹配"装逼打脸"爽点节奏：装逼→获得豪气值→变强→在更大场面装更大的逼→获得更多豪气值。形成自驱动循环。</w:t>
            </w:r>
          </w:p>
        </w:tc>
      </w:tr>
    </w:tbl>
    <w:p w14:paraId="5A58F75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主角/主角群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8C08C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096EDE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角色</w:t>
            </w:r>
          </w:p>
        </w:tc>
        <w:tc>
          <w:tcPr>
            <w:tcW w:w="2160" w:type="dxa"/>
          </w:tcPr>
          <w:p w14:paraId="697B482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定位</w:t>
            </w:r>
          </w:p>
        </w:tc>
        <w:tc>
          <w:tcPr>
            <w:tcW w:w="2160" w:type="dxa"/>
          </w:tcPr>
          <w:p w14:paraId="590D8AF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核心特质</w:t>
            </w:r>
          </w:p>
        </w:tc>
        <w:tc>
          <w:tcPr>
            <w:tcW w:w="2160" w:type="dxa"/>
          </w:tcPr>
          <w:p w14:paraId="3359F25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功能</w:t>
            </w:r>
          </w:p>
        </w:tc>
      </w:tr>
      <w:tr w14:paraId="7F4E93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41CD3F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</w:t>
            </w:r>
          </w:p>
        </w:tc>
        <w:tc>
          <w:tcPr>
            <w:tcW w:w="2160" w:type="dxa"/>
          </w:tcPr>
          <w:p w14:paraId="0EB755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唯一主角</w:t>
            </w:r>
          </w:p>
        </w:tc>
        <w:tc>
          <w:tcPr>
            <w:tcW w:w="2160" w:type="dxa"/>
          </w:tcPr>
          <w:p w14:paraId="057F57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穿越者、面瘫装逼犯、内心戏丰富（表面高冷内心狂笑）、实力碾压一切</w:t>
            </w:r>
          </w:p>
        </w:tc>
        <w:tc>
          <w:tcPr>
            <w:tcW w:w="2160" w:type="dxa"/>
          </w:tcPr>
          <w:p w14:paraId="4D42E42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视角中心、战力天花板、装逼发动机</w:t>
            </w:r>
          </w:p>
        </w:tc>
      </w:tr>
      <w:tr w14:paraId="4B9BAC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4ADC7B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叶观山（叶老）</w:t>
            </w:r>
          </w:p>
        </w:tc>
        <w:tc>
          <w:tcPr>
            <w:tcW w:w="2160" w:type="dxa"/>
          </w:tcPr>
          <w:p w14:paraId="485AE36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导师/靠山</w:t>
            </w:r>
          </w:p>
        </w:tc>
        <w:tc>
          <w:tcPr>
            <w:tcW w:w="2160" w:type="dxa"/>
          </w:tcPr>
          <w:p w14:paraId="40152E9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武君境强者、江南省异闻局局长、爱才心切、越震惊越给豪气值</w:t>
            </w:r>
          </w:p>
        </w:tc>
        <w:tc>
          <w:tcPr>
            <w:tcW w:w="2160" w:type="dxa"/>
          </w:tcPr>
          <w:p w14:paraId="24645FB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提供资源和保护、豪气值"提款机"、世界观科普NPC</w:t>
            </w:r>
          </w:p>
        </w:tc>
      </w:tr>
      <w:tr w14:paraId="008E4C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FADAEE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姜念红</w:t>
            </w:r>
          </w:p>
        </w:tc>
        <w:tc>
          <w:tcPr>
            <w:tcW w:w="2160" w:type="dxa"/>
          </w:tcPr>
          <w:p w14:paraId="3E9A106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同行/潜在对手</w:t>
            </w:r>
          </w:p>
        </w:tc>
        <w:tc>
          <w:tcPr>
            <w:tcW w:w="2160" w:type="dxa"/>
          </w:tcPr>
          <w:p w14:paraId="0440A1E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主宰序列第七"红尘万法"、流灵后期、姜家天才、不服输但识时务</w:t>
            </w:r>
          </w:p>
        </w:tc>
        <w:tc>
          <w:tcPr>
            <w:tcW w:w="2160" w:type="dxa"/>
          </w:tcPr>
          <w:p w14:paraId="2EAB7FB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装逼对象、对比参照系、豪气值来源</w:t>
            </w:r>
          </w:p>
        </w:tc>
      </w:tr>
      <w:tr w14:paraId="57C5B6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3825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白霖</w:t>
            </w:r>
          </w:p>
        </w:tc>
        <w:tc>
          <w:tcPr>
            <w:tcW w:w="2160" w:type="dxa"/>
          </w:tcPr>
          <w:p w14:paraId="55AF01A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同行/对手</w:t>
            </w:r>
          </w:p>
        </w:tc>
        <w:tc>
          <w:tcPr>
            <w:tcW w:w="2160" w:type="dxa"/>
          </w:tcPr>
          <w:p w14:paraId="719EE7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主宰序列第五"刀皇"、资深嘉豪（同为装逼型人格）、自信满满</w:t>
            </w:r>
          </w:p>
        </w:tc>
        <w:tc>
          <w:tcPr>
            <w:tcW w:w="2160" w:type="dxa"/>
          </w:tcPr>
          <w:p w14:paraId="4053D21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同类竞争者、"豪之内斗"触发者</w:t>
            </w:r>
          </w:p>
        </w:tc>
      </w:tr>
      <w:tr w14:paraId="4839E1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AADD3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秦禄/沈青鸢等</w:t>
            </w:r>
          </w:p>
        </w:tc>
        <w:tc>
          <w:tcPr>
            <w:tcW w:w="2160" w:type="dxa"/>
          </w:tcPr>
          <w:p w14:paraId="08CA034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队友/群众</w:t>
            </w:r>
          </w:p>
        </w:tc>
        <w:tc>
          <w:tcPr>
            <w:tcW w:w="2160" w:type="dxa"/>
          </w:tcPr>
          <w:p w14:paraId="4EDD855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普通异闻局成员、从鄙视到崇拜</w:t>
            </w:r>
          </w:p>
        </w:tc>
        <w:tc>
          <w:tcPr>
            <w:tcW w:w="2160" w:type="dxa"/>
          </w:tcPr>
          <w:p w14:paraId="15C83FB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装逼见证者、豪气值稳定来源</w:t>
            </w:r>
          </w:p>
        </w:tc>
      </w:tr>
    </w:tbl>
    <w:p w14:paraId="7B5C969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四、关键剧情节点（第1-50章）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EAE33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1798E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序号</w:t>
            </w:r>
          </w:p>
        </w:tc>
        <w:tc>
          <w:tcPr>
            <w:tcW w:w="1728" w:type="dxa"/>
          </w:tcPr>
          <w:p w14:paraId="6CEEFAD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节点</w:t>
            </w:r>
          </w:p>
        </w:tc>
        <w:tc>
          <w:tcPr>
            <w:tcW w:w="1728" w:type="dxa"/>
          </w:tcPr>
          <w:p w14:paraId="5E7DB7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发生了什么</w:t>
            </w:r>
          </w:p>
        </w:tc>
        <w:tc>
          <w:tcPr>
            <w:tcW w:w="1728" w:type="dxa"/>
          </w:tcPr>
          <w:p w14:paraId="7DC969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推进哪条线</w:t>
            </w:r>
          </w:p>
        </w:tc>
        <w:tc>
          <w:tcPr>
            <w:tcW w:w="1728" w:type="dxa"/>
          </w:tcPr>
          <w:p w14:paraId="303949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后续影响</w:t>
            </w:r>
          </w:p>
        </w:tc>
      </w:tr>
      <w:tr w14:paraId="5DE707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EBEE21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</w:t>
            </w:r>
          </w:p>
        </w:tc>
        <w:tc>
          <w:tcPr>
            <w:tcW w:w="1728" w:type="dxa"/>
          </w:tcPr>
          <w:p w14:paraId="2712403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解锁系统</w:t>
            </w:r>
          </w:p>
        </w:tc>
        <w:tc>
          <w:tcPr>
            <w:tcW w:w="1728" w:type="dxa"/>
          </w:tcPr>
          <w:p w14:paraId="44E9EE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陆明在军训时通过装逼行为凑够100豪气值，解锁嘉豪成神系统</w:t>
            </w:r>
          </w:p>
        </w:tc>
        <w:tc>
          <w:tcPr>
            <w:tcW w:w="1728" w:type="dxa"/>
          </w:tcPr>
          <w:p w14:paraId="211D2D6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系统线</w:t>
            </w:r>
          </w:p>
        </w:tc>
        <w:tc>
          <w:tcPr>
            <w:tcW w:w="1728" w:type="dxa"/>
          </w:tcPr>
          <w:p w14:paraId="5C76FB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开启整个故事</w:t>
            </w:r>
          </w:p>
        </w:tc>
      </w:tr>
      <w:tr w14:paraId="13314A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B7CF7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2</w:t>
            </w:r>
          </w:p>
        </w:tc>
        <w:tc>
          <w:tcPr>
            <w:tcW w:w="1728" w:type="dxa"/>
          </w:tcPr>
          <w:p w14:paraId="2D908E2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雨中舞剑获斩天剑道</w:t>
            </w:r>
          </w:p>
        </w:tc>
        <w:tc>
          <w:tcPr>
            <w:tcW w:w="1728" w:type="dxa"/>
          </w:tcPr>
          <w:p w14:paraId="509145C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系统发布新手任务"雨中舞剑"，全校嘲笑中陆明完成任务，获得斩天剑道</w:t>
            </w:r>
          </w:p>
        </w:tc>
        <w:tc>
          <w:tcPr>
            <w:tcW w:w="1728" w:type="dxa"/>
          </w:tcPr>
          <w:p w14:paraId="3D1320A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能力线</w:t>
            </w:r>
          </w:p>
        </w:tc>
        <w:tc>
          <w:tcPr>
            <w:tcW w:w="1728" w:type="dxa"/>
          </w:tcPr>
          <w:p w14:paraId="5FA27E5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获得核心战斗能力</w:t>
            </w:r>
          </w:p>
        </w:tc>
      </w:tr>
      <w:tr w14:paraId="055697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29D19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3</w:t>
            </w:r>
          </w:p>
        </w:tc>
        <w:tc>
          <w:tcPr>
            <w:tcW w:w="1728" w:type="dxa"/>
          </w:tcPr>
          <w:p w14:paraId="4E3A2BC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雨啸王袭校，一剑开天门</w:t>
            </w:r>
          </w:p>
        </w:tc>
        <w:tc>
          <w:tcPr>
            <w:tcW w:w="1728" w:type="dxa"/>
          </w:tcPr>
          <w:p w14:paraId="5C30403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半步流灵异兽袭击金城大学，陆明用"剑开天门"秒杀，天空被劈开</w:t>
            </w:r>
          </w:p>
        </w:tc>
        <w:tc>
          <w:tcPr>
            <w:tcW w:w="1728" w:type="dxa"/>
          </w:tcPr>
          <w:p w14:paraId="2D2332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世界观线+装逼线</w:t>
            </w:r>
          </w:p>
        </w:tc>
        <w:tc>
          <w:tcPr>
            <w:tcW w:w="1728" w:type="dxa"/>
          </w:tcPr>
          <w:p w14:paraId="616C3C9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暴露超凡世界存在，被异闻局注意到</w:t>
            </w:r>
          </w:p>
        </w:tc>
      </w:tr>
      <w:tr w14:paraId="3A4682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EA9FD8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4</w:t>
            </w:r>
          </w:p>
        </w:tc>
        <w:tc>
          <w:tcPr>
            <w:tcW w:w="1728" w:type="dxa"/>
          </w:tcPr>
          <w:p w14:paraId="3DF3A7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叶老亲自招募</w:t>
            </w:r>
          </w:p>
        </w:tc>
        <w:tc>
          <w:tcPr>
            <w:tcW w:w="1728" w:type="dxa"/>
          </w:tcPr>
          <w:p w14:paraId="302F48E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江南省异闻局局长叶观山亲自降临，确认陆明为"主宰序列第六·剑君"，招募入局</w:t>
            </w:r>
          </w:p>
        </w:tc>
        <w:tc>
          <w:tcPr>
            <w:tcW w:w="1728" w:type="dxa"/>
          </w:tcPr>
          <w:p w14:paraId="2A209D3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体制线</w:t>
            </w:r>
          </w:p>
        </w:tc>
        <w:tc>
          <w:tcPr>
            <w:tcW w:w="1728" w:type="dxa"/>
          </w:tcPr>
          <w:p w14:paraId="0AF2EF8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获得官方身份和修炼资源</w:t>
            </w:r>
          </w:p>
        </w:tc>
      </w:tr>
      <w:tr w14:paraId="15FC3D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6E2DBC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5</w:t>
            </w:r>
          </w:p>
        </w:tc>
        <w:tc>
          <w:tcPr>
            <w:tcW w:w="1728" w:type="dxa"/>
          </w:tcPr>
          <w:p w14:paraId="634DC87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突破淬体，殴打教官</w:t>
            </w:r>
          </w:p>
        </w:tc>
        <w:tc>
          <w:tcPr>
            <w:tcW w:w="1728" w:type="dxa"/>
          </w:tcPr>
          <w:p w14:paraId="44B7524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系统帮陆明秒通引灵诀突破淬体中期，培训中击败凝灵中期的赵青山教官</w:t>
            </w:r>
          </w:p>
        </w:tc>
        <w:tc>
          <w:tcPr>
            <w:tcW w:w="1728" w:type="dxa"/>
          </w:tcPr>
          <w:p w14:paraId="0664E2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成长线+装逼线</w:t>
            </w:r>
          </w:p>
        </w:tc>
        <w:tc>
          <w:tcPr>
            <w:tcW w:w="1728" w:type="dxa"/>
          </w:tcPr>
          <w:p w14:paraId="28A769A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确立"怪物新人"形象</w:t>
            </w:r>
          </w:p>
        </w:tc>
      </w:tr>
      <w:tr w14:paraId="741C68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FADC3B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6</w:t>
            </w:r>
          </w:p>
        </w:tc>
        <w:tc>
          <w:tcPr>
            <w:tcW w:w="1728" w:type="dxa"/>
          </w:tcPr>
          <w:p w14:paraId="4D9D2CC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获得寒渊剑</w:t>
            </w:r>
          </w:p>
        </w:tc>
        <w:tc>
          <w:tcPr>
            <w:tcW w:w="1728" w:type="dxa"/>
          </w:tcPr>
          <w:p w14:paraId="7A7D617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叶老以培训第一为条件送成长性灵器寒渊剑，陆明升级斩天剑道后万剑臣服</w:t>
            </w:r>
          </w:p>
        </w:tc>
        <w:tc>
          <w:tcPr>
            <w:tcW w:w="1728" w:type="dxa"/>
          </w:tcPr>
          <w:p w14:paraId="576A93B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装备线</w:t>
            </w:r>
          </w:p>
        </w:tc>
        <w:tc>
          <w:tcPr>
            <w:tcW w:w="1728" w:type="dxa"/>
          </w:tcPr>
          <w:p w14:paraId="0C816EB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获得专属武器，寒渊后续可升阶</w:t>
            </w:r>
          </w:p>
        </w:tc>
      </w:tr>
      <w:tr w14:paraId="1CB718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F8FA86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7</w:t>
            </w:r>
          </w:p>
        </w:tc>
        <w:tc>
          <w:tcPr>
            <w:tcW w:w="1728" w:type="dxa"/>
          </w:tcPr>
          <w:p w14:paraId="4F87958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罪蛟任务</w:t>
            </w:r>
          </w:p>
        </w:tc>
        <w:tc>
          <w:tcPr>
            <w:tcW w:w="1728" w:type="dxa"/>
          </w:tcPr>
          <w:p w14:paraId="6549BC8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参与狩猎罪蛟任务，情报严重失误（武婴被报成凝灵）</w:t>
            </w:r>
          </w:p>
        </w:tc>
        <w:tc>
          <w:tcPr>
            <w:tcW w:w="1728" w:type="dxa"/>
          </w:tcPr>
          <w:p w14:paraId="22210DA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战斗线+暗线</w:t>
            </w:r>
          </w:p>
        </w:tc>
        <w:tc>
          <w:tcPr>
            <w:tcW w:w="1728" w:type="dxa"/>
          </w:tcPr>
          <w:p w14:paraId="4584C13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暴露情报部门问题</w:t>
            </w:r>
          </w:p>
        </w:tc>
      </w:tr>
      <w:tr w14:paraId="792C90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5413C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8</w:t>
            </w:r>
          </w:p>
        </w:tc>
        <w:tc>
          <w:tcPr>
            <w:tcW w:w="1728" w:type="dxa"/>
          </w:tcPr>
          <w:p w14:paraId="7E46101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徒手杀流灵罪蛟</w:t>
            </w:r>
          </w:p>
        </w:tc>
        <w:tc>
          <w:tcPr>
            <w:tcW w:w="1728" w:type="dxa"/>
          </w:tcPr>
          <w:p w14:paraId="3076184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暴雨中陆明以凝灵初期徒手击杀流灵罪蛟，震惊全场</w:t>
            </w:r>
          </w:p>
        </w:tc>
        <w:tc>
          <w:tcPr>
            <w:tcW w:w="1728" w:type="dxa"/>
          </w:tcPr>
          <w:p w14:paraId="3436235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战力展示线</w:t>
            </w:r>
          </w:p>
        </w:tc>
        <w:tc>
          <w:tcPr>
            <w:tcW w:w="1728" w:type="dxa"/>
          </w:tcPr>
          <w:p w14:paraId="184CE72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实力得到实战验证</w:t>
            </w:r>
          </w:p>
        </w:tc>
      </w:tr>
      <w:tr w14:paraId="2E8F40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F91EC3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9</w:t>
            </w:r>
          </w:p>
        </w:tc>
        <w:tc>
          <w:tcPr>
            <w:tcW w:w="1728" w:type="dxa"/>
          </w:tcPr>
          <w:p w14:paraId="3F25F12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一剑斩武婴罪蛟王</w:t>
            </w:r>
          </w:p>
        </w:tc>
        <w:tc>
          <w:tcPr>
            <w:tcW w:w="1728" w:type="dxa"/>
          </w:tcPr>
          <w:p w14:paraId="2D0AD16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武婴级罪蛟王孵化，陆明二次使用剑开天门斩杀</w:t>
            </w:r>
          </w:p>
        </w:tc>
        <w:tc>
          <w:tcPr>
            <w:tcW w:w="1728" w:type="dxa"/>
          </w:tcPr>
          <w:p w14:paraId="1EF7B9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高潮线</w:t>
            </w:r>
          </w:p>
        </w:tc>
        <w:tc>
          <w:tcPr>
            <w:tcW w:w="1728" w:type="dxa"/>
          </w:tcPr>
          <w:p w14:paraId="5D6C5DD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前50章最高战力表现</w:t>
            </w:r>
          </w:p>
        </w:tc>
      </w:tr>
      <w:tr w14:paraId="24D5C2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7593C8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10</w:t>
            </w:r>
          </w:p>
        </w:tc>
        <w:tc>
          <w:tcPr>
            <w:tcW w:w="1728" w:type="dxa"/>
          </w:tcPr>
          <w:p w14:paraId="3CC6E6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折损天赋"谎言"</w:t>
            </w:r>
          </w:p>
        </w:tc>
        <w:tc>
          <w:tcPr>
            <w:tcW w:w="1728" w:type="dxa"/>
          </w:tcPr>
          <w:p w14:paraId="4038725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陆明谎称剑开天门损耗天赋，收获全员敬仰和大量豪气值</w:t>
            </w:r>
          </w:p>
        </w:tc>
        <w:tc>
          <w:tcPr>
            <w:tcW w:w="1728" w:type="dxa"/>
          </w:tcPr>
          <w:p w14:paraId="2F92751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人设线</w:t>
            </w:r>
          </w:p>
        </w:tc>
        <w:tc>
          <w:tcPr>
            <w:tcW w:w="1728" w:type="dxa"/>
          </w:tcPr>
          <w:p w14:paraId="72AF8DA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建立"舍己为人英雄"形象</w:t>
            </w:r>
          </w:p>
        </w:tc>
      </w:tr>
      <w:tr w14:paraId="402E48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46E1E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11</w:t>
            </w:r>
          </w:p>
        </w:tc>
        <w:tc>
          <w:tcPr>
            <w:tcW w:w="1728" w:type="dxa"/>
          </w:tcPr>
          <w:p w14:paraId="1442BC2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继承罪渊序列</w:t>
            </w:r>
          </w:p>
        </w:tc>
        <w:tc>
          <w:tcPr>
            <w:tcW w:w="1728" w:type="dxa"/>
          </w:tcPr>
          <w:p w14:paraId="7770FAC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击杀罪蛟王后系统自动继承序列16"罪渊"，获得怒烬天火和异兽震慑</w:t>
            </w:r>
          </w:p>
        </w:tc>
        <w:tc>
          <w:tcPr>
            <w:tcW w:w="1728" w:type="dxa"/>
          </w:tcPr>
          <w:p w14:paraId="47D7BB9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能力线</w:t>
            </w:r>
          </w:p>
        </w:tc>
        <w:tc>
          <w:tcPr>
            <w:tcW w:w="1728" w:type="dxa"/>
          </w:tcPr>
          <w:p w14:paraId="513F9D4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战力进一步膨胀</w:t>
            </w:r>
          </w:p>
        </w:tc>
      </w:tr>
      <w:tr w14:paraId="656348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756754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12</w:t>
            </w:r>
          </w:p>
        </w:tc>
        <w:tc>
          <w:tcPr>
            <w:tcW w:w="1728" w:type="dxa"/>
          </w:tcPr>
          <w:p w14:paraId="28FC4D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白霖登门挑战</w:t>
            </w:r>
          </w:p>
        </w:tc>
        <w:tc>
          <w:tcPr>
            <w:tcW w:w="1728" w:type="dxa"/>
          </w:tcPr>
          <w:p w14:paraId="33DC595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主宰序列第五"刀皇"白霖从魔都赶来挑衅，发现陆明已是凝灵后期</w:t>
            </w:r>
          </w:p>
        </w:tc>
        <w:tc>
          <w:tcPr>
            <w:tcW w:w="1728" w:type="dxa"/>
          </w:tcPr>
          <w:p w14:paraId="2ECB991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同行竞争线</w:t>
            </w:r>
          </w:p>
        </w:tc>
        <w:tc>
          <w:tcPr>
            <w:tcW w:w="1728" w:type="dxa"/>
          </w:tcPr>
          <w:p w14:paraId="7B112FA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触发"万世真魂"任务</w:t>
            </w:r>
          </w:p>
        </w:tc>
      </w:tr>
      <w:tr w14:paraId="4198DE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A55B7C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13</w:t>
            </w:r>
          </w:p>
        </w:tc>
        <w:tc>
          <w:tcPr>
            <w:tcW w:w="1728" w:type="dxa"/>
          </w:tcPr>
          <w:p w14:paraId="54DE37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获得天刑审判</w:t>
            </w:r>
          </w:p>
        </w:tc>
        <w:tc>
          <w:tcPr>
            <w:tcW w:w="1728" w:type="dxa"/>
          </w:tcPr>
          <w:p w14:paraId="6EA0D1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用贡献点换取高难度功法《天刑审判》，系统秒升圆满，突破凝灵后期</w:t>
            </w:r>
          </w:p>
        </w:tc>
        <w:tc>
          <w:tcPr>
            <w:tcW w:w="1728" w:type="dxa"/>
          </w:tcPr>
          <w:p w14:paraId="40CFA8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能力线</w:t>
            </w:r>
          </w:p>
        </w:tc>
        <w:tc>
          <w:tcPr>
            <w:tcW w:w="1728" w:type="dxa"/>
          </w:tcPr>
          <w:p w14:paraId="45C04FB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获得领域级能力</w:t>
            </w:r>
          </w:p>
        </w:tc>
      </w:tr>
      <w:tr w14:paraId="5C1367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43C726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14</w:t>
            </w:r>
          </w:p>
        </w:tc>
        <w:tc>
          <w:tcPr>
            <w:tcW w:w="1728" w:type="dxa"/>
          </w:tcPr>
          <w:p w14:paraId="407292B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获得万世真魂</w:t>
            </w:r>
          </w:p>
        </w:tc>
        <w:tc>
          <w:tcPr>
            <w:tcW w:w="1728" w:type="dxa"/>
          </w:tcPr>
          <w:p w14:paraId="04B730E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击败白霖后获得"万世真魂"顶级灵魂天赋，可死而复生</w:t>
            </w:r>
          </w:p>
        </w:tc>
        <w:tc>
          <w:tcPr>
            <w:tcW w:w="1728" w:type="dxa"/>
          </w:tcPr>
          <w:p w14:paraId="7108911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能力线+上限线</w:t>
            </w:r>
          </w:p>
        </w:tc>
        <w:tc>
          <w:tcPr>
            <w:tcW w:w="1728" w:type="dxa"/>
          </w:tcPr>
          <w:p w14:paraId="54445D1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大幅提高生存保障</w:t>
            </w:r>
          </w:p>
        </w:tc>
      </w:tr>
      <w:tr w14:paraId="79B280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EE15AF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15</w:t>
            </w:r>
          </w:p>
        </w:tc>
        <w:tc>
          <w:tcPr>
            <w:tcW w:w="1728" w:type="dxa"/>
          </w:tcPr>
          <w:p w14:paraId="1CBEBFC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魂妖事件</w:t>
            </w:r>
          </w:p>
        </w:tc>
        <w:tc>
          <w:tcPr>
            <w:tcW w:w="1728" w:type="dxa"/>
          </w:tcPr>
          <w:p w14:paraId="31A5CFF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流灵巅峰魂妖出现，陆明用灵魂能力碾压，炼丹救回受害女队员</w:t>
            </w:r>
          </w:p>
        </w:tc>
        <w:tc>
          <w:tcPr>
            <w:tcW w:w="1728" w:type="dxa"/>
          </w:tcPr>
          <w:p w14:paraId="1BF4892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支线战斗</w:t>
            </w:r>
          </w:p>
        </w:tc>
        <w:tc>
          <w:tcPr>
            <w:tcW w:w="1728" w:type="dxa"/>
          </w:tcPr>
          <w:p w14:paraId="6568F10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展示灵魂侧能力</w:t>
            </w:r>
          </w:p>
        </w:tc>
      </w:tr>
      <w:tr w14:paraId="27565B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782434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16</w:t>
            </w:r>
          </w:p>
        </w:tc>
        <w:tc>
          <w:tcPr>
            <w:tcW w:w="1728" w:type="dxa"/>
          </w:tcPr>
          <w:p w14:paraId="386ECB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叶老震惊合集</w:t>
            </w:r>
          </w:p>
        </w:tc>
        <w:tc>
          <w:tcPr>
            <w:tcW w:w="1728" w:type="dxa"/>
          </w:tcPr>
          <w:p w14:paraId="00C2B7C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多次在叶老面前展示逆天突破速度，把叶老震麻了</w:t>
            </w:r>
          </w:p>
        </w:tc>
        <w:tc>
          <w:tcPr>
            <w:tcW w:w="1728" w:type="dxa"/>
          </w:tcPr>
          <w:p w14:paraId="4402A5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装逼线</w:t>
            </w:r>
          </w:p>
        </w:tc>
        <w:tc>
          <w:tcPr>
            <w:tcW w:w="1728" w:type="dxa"/>
          </w:tcPr>
          <w:p w14:paraId="2800ECA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持续刷取顶级豪气值</w:t>
            </w:r>
          </w:p>
        </w:tc>
      </w:tr>
    </w:tbl>
    <w:p w14:paraId="33DF872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五、核心冲突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40D04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F3225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层级</w:t>
            </w:r>
          </w:p>
        </w:tc>
        <w:tc>
          <w:tcPr>
            <w:tcW w:w="2160" w:type="dxa"/>
          </w:tcPr>
          <w:p w14:paraId="7A7AF06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冲突</w:t>
            </w:r>
          </w:p>
        </w:tc>
        <w:tc>
          <w:tcPr>
            <w:tcW w:w="2160" w:type="dxa"/>
          </w:tcPr>
          <w:p w14:paraId="1C5BB3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表现</w:t>
            </w:r>
          </w:p>
        </w:tc>
        <w:tc>
          <w:tcPr>
            <w:tcW w:w="2160" w:type="dxa"/>
          </w:tcPr>
          <w:p w14:paraId="1495CF1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状态</w:t>
            </w:r>
          </w:p>
        </w:tc>
      </w:tr>
      <w:tr w14:paraId="44C5E4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6261FF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表层</w:t>
            </w:r>
          </w:p>
        </w:tc>
        <w:tc>
          <w:tcPr>
            <w:tcW w:w="2160" w:type="dxa"/>
          </w:tcPr>
          <w:p w14:paraId="35744F6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 vs 异兽威胁</w:t>
            </w:r>
          </w:p>
        </w:tc>
        <w:tc>
          <w:tcPr>
            <w:tcW w:w="2160" w:type="dxa"/>
          </w:tcPr>
          <w:p w14:paraId="7B4EF88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雨啸王袭校、罪蛟屠村、武婴罪蛟王</w:t>
            </w:r>
          </w:p>
        </w:tc>
        <w:tc>
          <w:tcPr>
            <w:tcW w:w="2160" w:type="dxa"/>
          </w:tcPr>
          <w:p w14:paraId="5094F73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前50章已完成（全部斩杀）</w:t>
            </w:r>
          </w:p>
        </w:tc>
      </w:tr>
      <w:tr w14:paraId="5B472A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2769A0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表层</w:t>
            </w:r>
          </w:p>
        </w:tc>
        <w:tc>
          <w:tcPr>
            <w:tcW w:w="2160" w:type="dxa"/>
          </w:tcPr>
          <w:p w14:paraId="57F0949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 vs 同行质疑</w:t>
            </w:r>
          </w:p>
        </w:tc>
        <w:tc>
          <w:tcPr>
            <w:tcW w:w="2160" w:type="dxa"/>
          </w:tcPr>
          <w:p w14:paraId="324BF70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同学嘲笑、队友不信任、白霖/姜念红挑衅</w:t>
            </w:r>
          </w:p>
        </w:tc>
        <w:tc>
          <w:tcPr>
            <w:tcW w:w="2160" w:type="dxa"/>
          </w:tcPr>
          <w:p w14:paraId="4AA9FF9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通过实力碾压解决</w:t>
            </w:r>
          </w:p>
        </w:tc>
      </w:tr>
      <w:tr w14:paraId="583328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5555D9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中层</w:t>
            </w:r>
          </w:p>
        </w:tc>
        <w:tc>
          <w:tcPr>
            <w:tcW w:w="2160" w:type="dxa"/>
          </w:tcPr>
          <w:p w14:paraId="2F5D28E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系统需求 vs 社会评价</w:t>
            </w:r>
          </w:p>
        </w:tc>
        <w:tc>
          <w:tcPr>
            <w:tcW w:w="2160" w:type="dxa"/>
          </w:tcPr>
          <w:p w14:paraId="285EF31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陆明必须持续装逼获取豪气值，但装逼会招致鄙视和敌意</w:t>
            </w:r>
          </w:p>
        </w:tc>
        <w:tc>
          <w:tcPr>
            <w:tcW w:w="2160" w:type="dxa"/>
          </w:tcPr>
          <w:p w14:paraId="6B0F83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持续进行中，构成日常张力</w:t>
            </w:r>
          </w:p>
        </w:tc>
      </w:tr>
      <w:tr w14:paraId="69E63D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6E211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中层</w:t>
            </w:r>
          </w:p>
        </w:tc>
        <w:tc>
          <w:tcPr>
            <w:tcW w:w="2160" w:type="dxa"/>
          </w:tcPr>
          <w:p w14:paraId="7AAEEE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异闻局体制 vs 个人自由</w:t>
            </w:r>
          </w:p>
        </w:tc>
        <w:tc>
          <w:tcPr>
            <w:tcW w:w="2160" w:type="dxa"/>
          </w:tcPr>
          <w:p w14:paraId="568805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加入异闻局获得资源，但也受规则约束（培训、组队、情报）</w:t>
            </w:r>
          </w:p>
        </w:tc>
        <w:tc>
          <w:tcPr>
            <w:tcW w:w="2160" w:type="dxa"/>
          </w:tcPr>
          <w:p w14:paraId="721AB6B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低冲突，叶老偏袒下较宽松</w:t>
            </w:r>
          </w:p>
        </w:tc>
      </w:tr>
      <w:tr w14:paraId="6CCACF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1CD303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深层</w:t>
            </w:r>
          </w:p>
        </w:tc>
        <w:tc>
          <w:tcPr>
            <w:tcW w:w="2160" w:type="dxa"/>
          </w:tcPr>
          <w:p w14:paraId="6587461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假身份风险</w:t>
            </w:r>
          </w:p>
        </w:tc>
        <w:tc>
          <w:tcPr>
            <w:tcW w:w="2160" w:type="dxa"/>
          </w:tcPr>
          <w:p w14:paraId="21570B4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陆明并非真正的剑君序列，一旦暴露可能面临重大危机</w:t>
            </w:r>
          </w:p>
        </w:tc>
        <w:tc>
          <w:tcPr>
            <w:tcW w:w="2160" w:type="dxa"/>
          </w:tcPr>
          <w:p w14:paraId="15F5066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前期埋线，尚未引爆</w:t>
            </w:r>
          </w:p>
        </w:tc>
      </w:tr>
      <w:tr w14:paraId="759FAC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D9C0BA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深层</w:t>
            </w:r>
          </w:p>
        </w:tc>
        <w:tc>
          <w:tcPr>
            <w:tcW w:w="2160" w:type="dxa"/>
          </w:tcPr>
          <w:p w14:paraId="69426B3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天空之眼的秘密</w:t>
            </w:r>
          </w:p>
        </w:tc>
        <w:tc>
          <w:tcPr>
            <w:tcW w:w="2160" w:type="dxa"/>
          </w:tcPr>
          <w:p w14:paraId="229D69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剑开天门后出现的巨眼和裂缝，暗示世界运行有更高规则</w:t>
            </w:r>
          </w:p>
        </w:tc>
        <w:tc>
          <w:tcPr>
            <w:tcW w:w="2160" w:type="dxa"/>
          </w:tcPr>
          <w:p w14:paraId="008C476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伏笔阶段，未展开</w:t>
            </w:r>
          </w:p>
        </w:tc>
      </w:tr>
    </w:tbl>
    <w:p w14:paraId="73CD64B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六、剧情驱动力</w:t>
      </w:r>
    </w:p>
    <w:p w14:paraId="33B8B8F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/>
          <w:sz w:val="22"/>
        </w:rPr>
        <w:t>&gt; 主角不是因为"作者安排"才前进，而是因为什么？</w:t>
      </w:r>
    </w:p>
    <w:p w14:paraId="3634C57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2"/>
        </w:rPr>
        <w:t>1. 系统驱动的装逼循环：系统要求装逼→做出嘉豪行为→获得豪气值→升级变强→有资本在更大场面装逼→获得更多豪气值。这是一个完美的自循环驱动。陆明的每一步行动，根源都是"我需要更多豪气值来变强"。</w:t>
      </w:r>
    </w:p>
    <w:p w14:paraId="542C2E9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2"/>
        </w:rPr>
        <w:t>2. 被外部事件推入更大舞台：陆明本只想在学校慢慢刷点，但雨啸王袭校这一外部事件直接把他暴露给异闻局，被迫进入更大的舞台。罪蛟任务的情报失误也是外部事件把他推入武婴级战斗。</w:t>
      </w:r>
    </w:p>
    <w:p w14:paraId="7A8D542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2"/>
        </w:rPr>
        <w:t>3. 名人效应倒逼持续装逼：一旦被贴上"剑君"标签，异闻局全员都在看他。他不能崩人设——一旦不装了反而奇怪。名声越大，装逼的市值越高，豪气值来得越快。</w:t>
      </w:r>
    </w:p>
    <w:p w14:paraId="58AFDCE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2"/>
        </w:rPr>
        <w:t>4. 能力膨胀带来新目标：每获得一个新能力（斩天剑道、鸣雷天录、怒烬天火、天刑审判、万世真魂），战斗力就上一个台阶。新能力需要新战场来展示，自然驱动剧情进入新的敌人/场景。</w:t>
      </w:r>
    </w:p>
    <w:p w14:paraId="57B2B7A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2"/>
        </w:rPr>
        <w:t>5. 同行竞争压力：姜念红（序列7）和白霖（序列5）的出现，让陆明意识到还有其他"主宰序列"盯着他。保住排名、击败挑战者成为新的驱动力。</w:t>
      </w:r>
    </w:p>
    <w:p w14:paraId="2DB1D97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七、章节细纲（第1-50章）</w:t>
      </w:r>
    </w:p>
    <w:p w14:paraId="2792F2F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/>
          <w:sz w:val="22"/>
        </w:rPr>
        <w:t>每章约120字，标注"这章发生了什么 + 推进了哪条线"。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811DF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297A4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章节</w:t>
            </w:r>
          </w:p>
        </w:tc>
        <w:tc>
          <w:tcPr>
            <w:tcW w:w="2880" w:type="dxa"/>
          </w:tcPr>
          <w:p w14:paraId="65689E5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标题</w:t>
            </w:r>
          </w:p>
        </w:tc>
        <w:tc>
          <w:tcPr>
            <w:tcW w:w="2880" w:type="dxa"/>
          </w:tcPr>
          <w:p w14:paraId="1C800D5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概要</w:t>
            </w:r>
          </w:p>
        </w:tc>
      </w:tr>
      <w:tr w14:paraId="36C1DA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35ACC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第1章</w:t>
            </w:r>
          </w:p>
        </w:tc>
        <w:tc>
          <w:tcPr>
            <w:tcW w:w="2880" w:type="dxa"/>
          </w:tcPr>
          <w:p w14:paraId="7C5828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嘉豪成神系统</w:t>
            </w:r>
          </w:p>
        </w:tc>
        <w:tc>
          <w:tcPr>
            <w:tcW w:w="2880" w:type="dxa"/>
          </w:tcPr>
          <w:p w14:paraId="0841993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陆明穿越平行世界，十八岁觉醒"嘉豪成神系统"但尚未解锁。军训时通过装逼行为（要负重十公斤、"玩同龄人"等）凑够100豪气值成功解锁系统。收到新手任务：雨中舞剑，奖励斩天剑道。推进系统线。</w:t>
            </w:r>
          </w:p>
        </w:tc>
      </w:tr>
      <w:tr w14:paraId="7071A5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E186B7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第2章</w:t>
            </w:r>
          </w:p>
        </w:tc>
        <w:tc>
          <w:tcPr>
            <w:tcW w:w="2880" w:type="dxa"/>
          </w:tcPr>
          <w:p w14:paraId="579136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斩天剑道</w:t>
            </w:r>
          </w:p>
        </w:tc>
        <w:tc>
          <w:tcPr>
            <w:tcW w:w="2880" w:type="dxa"/>
          </w:tcPr>
          <w:p w14:paraId="5960EB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陆明确认"斩天剑道"是可斩天道的顶级剑道，完成新手任务后可获得一次"剑开天门"大招。恰好天降暴雨，军训取消，陆明逆着人群走向操场。推进能力线。</w:t>
            </w:r>
          </w:p>
        </w:tc>
      </w:tr>
      <w:tr w14:paraId="50182B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5CBF48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第3章</w:t>
            </w:r>
          </w:p>
        </w:tc>
        <w:tc>
          <w:tcPr>
            <w:tcW w:w="2880" w:type="dxa"/>
          </w:tcPr>
          <w:p w14:paraId="2FF8810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操场雨中舞剑</w:t>
            </w:r>
          </w:p>
        </w:tc>
        <w:tc>
          <w:tcPr>
            <w:tcW w:w="2880" w:type="dxa"/>
          </w:tcPr>
          <w:p w14:paraId="780EDD2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陆明在全校上千人注视下在暴雨中舞剑，豪气值飞速上涨。有胖子加入做俯卧撑、两人打军体拳。异闻局小队在三十公里外追踪雨啸兽，发现雨的范围异常并紧急赶往金城大学。推进装逼线+异闻局线。</w:t>
            </w:r>
          </w:p>
        </w:tc>
      </w:tr>
      <w:tr w14:paraId="40A060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46553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第4章</w:t>
            </w:r>
          </w:p>
        </w:tc>
        <w:tc>
          <w:tcPr>
            <w:tcW w:w="2880" w:type="dxa"/>
          </w:tcPr>
          <w:p w14:paraId="5F34FE6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你到底在装什么啊</w:t>
            </w:r>
          </w:p>
        </w:tc>
        <w:tc>
          <w:tcPr>
            <w:tcW w:w="2880" w:type="dxa"/>
          </w:tcPr>
          <w:p w14:paraId="5879E08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校长和教官试图制止陆明，豪气值接近500。观众席突然炸开，三四米高的雨啸兽（猿猴形怪物）冲入操场，几十只小怪物从下水道钻出封死退路。全校陷入恐慌。推进战斗线。</w:t>
            </w:r>
          </w:p>
        </w:tc>
      </w:tr>
      <w:tr w14:paraId="672B70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87D14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第5章</w:t>
            </w:r>
          </w:p>
        </w:tc>
        <w:tc>
          <w:tcPr>
            <w:tcW w:w="2880" w:type="dxa"/>
          </w:tcPr>
          <w:p w14:paraId="2F60E5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这个世界真有超凡力量</w:t>
            </w:r>
          </w:p>
        </w:tc>
        <w:tc>
          <w:tcPr>
            <w:tcW w:w="2880" w:type="dxa"/>
          </w:tcPr>
          <w:p w14:paraId="38C6096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异闻局柳天小队从天而降，击退雨啸兽。陆明豪气值突破600，完成任务获得斩天剑道+剑开天门。柳天全力攻击被雨啸兽吸收，怪物暴走至半步流灵，击碎柳天左臂。全校绝望。推进高潮线。</w:t>
            </w:r>
          </w:p>
        </w:tc>
      </w:tr>
      <w:tr w14:paraId="49A51A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BE45D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第6章</w:t>
            </w:r>
          </w:p>
        </w:tc>
        <w:tc>
          <w:tcPr>
            <w:tcW w:w="2880" w:type="dxa"/>
          </w:tcPr>
          <w:p w14:paraId="0346C9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这一豪会很帅</w:t>
            </w:r>
          </w:p>
        </w:tc>
        <w:tc>
          <w:tcPr>
            <w:tcW w:w="2880" w:type="dxa"/>
          </w:tcPr>
          <w:p w14:paraId="7A89441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陆明感悟斩天剑道入门，获得剑开天门。柳天不敌雨啸王重伤，陆明逆着人群走向怪物。温倾心崩溃大喊"你到底在装什么"，陆明回头说"这一豪，会很帅"。推进高潮线。</w:t>
            </w:r>
          </w:p>
        </w:tc>
      </w:tr>
      <w:tr w14:paraId="6FC662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AC988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第7章</w:t>
            </w:r>
          </w:p>
        </w:tc>
        <w:tc>
          <w:tcPr>
            <w:tcW w:w="2880" w:type="dxa"/>
          </w:tcPr>
          <w:p w14:paraId="2AC5BB6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剑开天门</w:t>
            </w:r>
          </w:p>
        </w:tc>
        <w:tc>
          <w:tcPr>
            <w:tcW w:w="2880" w:type="dxa"/>
          </w:tcPr>
          <w:p w14:paraId="33D7395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陆明用木棍挥出"剑开天门"，剑气贯穿天地，雨啸王被直接气化，天空被劈开巨大裂缝，裂缝中出现神秘巨眼。剩余小怪被巨眼扫灭。全场千人震惊。陆明豪气值飙升至1054。推进高潮线+暗线。</w:t>
            </w:r>
          </w:p>
        </w:tc>
      </w:tr>
      <w:tr w14:paraId="24DC3E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DA49BA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第8章</w:t>
            </w:r>
          </w:p>
        </w:tc>
        <w:tc>
          <w:tcPr>
            <w:tcW w:w="2880" w:type="dxa"/>
          </w:tcPr>
          <w:p w14:paraId="0549D12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主宰序列</w:t>
            </w:r>
          </w:p>
        </w:tc>
        <w:tc>
          <w:tcPr>
            <w:tcW w:w="2880" w:type="dxa"/>
          </w:tcPr>
          <w:p w14:paraId="105DA7C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叶老在省城感应到剑气，震惊判断为"主宰序列第六·剑君"出世。陆明获得"暴雨强化"能力（雨天全属性+10%）。胖子等人开始模仿"豪之刻"。柳天确认陆明是"觉醒爆发"。推进世界观线。</w:t>
            </w:r>
          </w:p>
        </w:tc>
      </w:tr>
      <w:tr w14:paraId="75A8F8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8A0D69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第9章</w:t>
            </w:r>
          </w:p>
        </w:tc>
        <w:tc>
          <w:tcPr>
            <w:tcW w:w="2880" w:type="dxa"/>
          </w:tcPr>
          <w:p w14:paraId="7832A3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新能力暴雨强化</w:t>
            </w:r>
          </w:p>
        </w:tc>
        <w:tc>
          <w:tcPr>
            <w:tcW w:w="2880" w:type="dxa"/>
          </w:tcPr>
          <w:p w14:paraId="423CEBA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陆明了解天赋序列体系，击杀雨啸王后系统自动继承序列129"雨师"，获得暴雨强化能力并升级至Lv.3。柳天队伍中的白凯认为陆明故意拖延装逼，双方爆发冲突。推进能力线+冲突线。</w:t>
            </w:r>
          </w:p>
        </w:tc>
      </w:tr>
      <w:tr w14:paraId="61688F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2CEBC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第10章</w:t>
            </w:r>
          </w:p>
        </w:tc>
        <w:tc>
          <w:tcPr>
            <w:tcW w:w="2880" w:type="dxa"/>
          </w:tcPr>
          <w:p w14:paraId="151E3A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叶老亲自来找这个少年</w:t>
            </w:r>
          </w:p>
        </w:tc>
        <w:tc>
          <w:tcPr>
            <w:tcW w:w="2880" w:type="dxa"/>
          </w:tcPr>
          <w:p w14:paraId="38B0169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叶老（武君境）亲临金城大学，全场学生被催眠。陆明当面怼叶老"你也想学？"刷大量豪气值。白凯向叶老告状，叶老不予理会。推进体制线。</w:t>
            </w:r>
          </w:p>
        </w:tc>
      </w:tr>
      <w:tr w14:paraId="19CEE3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0CC953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第11章</w:t>
            </w:r>
          </w:p>
        </w:tc>
        <w:tc>
          <w:tcPr>
            <w:tcW w:w="2880" w:type="dxa"/>
          </w:tcPr>
          <w:p w14:paraId="7942D3E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叶老亲自邀请</w:t>
            </w:r>
          </w:p>
        </w:tc>
        <w:tc>
          <w:tcPr>
            <w:tcW w:w="2880" w:type="dxa"/>
          </w:tcPr>
          <w:p w14:paraId="2D3E312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叶老解释主宰序列的特殊地位，邀请陆明加入江南省异闻局。陆明装逼反问"有教育局牛逼吗"刷出422豪气值。白凯得知陆明是主宰序列后吓傻。推进体制线。</w:t>
            </w:r>
          </w:p>
        </w:tc>
      </w:tr>
      <w:tr w14:paraId="16EB55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FD9B08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第12章</w:t>
            </w:r>
          </w:p>
        </w:tc>
        <w:tc>
          <w:tcPr>
            <w:tcW w:w="2880" w:type="dxa"/>
          </w:tcPr>
          <w:p w14:paraId="41935E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突破一境</w:t>
            </w:r>
          </w:p>
        </w:tc>
        <w:tc>
          <w:tcPr>
            <w:tcW w:w="2880" w:type="dxa"/>
          </w:tcPr>
          <w:p w14:paraId="6F176CB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叶老给陆明基础引灵诀，预估两周入境。陆明用系统花费500豪气值秒通满级，直接突破淬体中期，并获得新能力"雨之操控"。推进成长线。</w:t>
            </w:r>
          </w:p>
        </w:tc>
      </w:tr>
      <w:tr w14:paraId="78CEF5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FE527D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第13章</w:t>
            </w:r>
          </w:p>
        </w:tc>
        <w:tc>
          <w:tcPr>
            <w:tcW w:w="2880" w:type="dxa"/>
          </w:tcPr>
          <w:p w14:paraId="025B5B7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雨之操控</w:t>
            </w:r>
          </w:p>
        </w:tc>
        <w:tc>
          <w:tcPr>
            <w:tcW w:w="2880" w:type="dxa"/>
          </w:tcPr>
          <w:p w14:paraId="24D545A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陆明去异闻局新人报到处，因名单上没名字引发冲突。新人考核第一顾辰出手挑衅，陆明用铁棍一棍击退。白执事出现："叶老让我来接你。"陆明升级雨之操控至Lv.2。推进装逼线。</w:t>
            </w:r>
          </w:p>
        </w:tc>
      </w:tr>
      <w:tr w14:paraId="20617B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E07C08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第14章</w:t>
            </w:r>
          </w:p>
        </w:tc>
        <w:tc>
          <w:tcPr>
            <w:tcW w:w="2880" w:type="dxa"/>
          </w:tcPr>
          <w:p w14:paraId="304EAB2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弱者才需要团队合作</w:t>
            </w:r>
          </w:p>
        </w:tc>
        <w:tc>
          <w:tcPr>
            <w:tcW w:w="2880" w:type="dxa"/>
          </w:tcPr>
          <w:p w14:paraId="6B13782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顾辰质疑陆明走后门，陆明回"牛羊才会成群，猛兽只会独行"。白执事当众宣布陆明是"主宰序列"，有免测特权。顾辰和其他新人当场石化。推进装逼线+身份线。</w:t>
            </w:r>
          </w:p>
        </w:tc>
      </w:tr>
      <w:tr w14:paraId="2AFB69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64E20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第15章</w:t>
            </w:r>
          </w:p>
        </w:tc>
        <w:tc>
          <w:tcPr>
            <w:tcW w:w="2880" w:type="dxa"/>
          </w:tcPr>
          <w:p w14:paraId="66F320E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一天入境</w:t>
            </w:r>
          </w:p>
        </w:tc>
        <w:tc>
          <w:tcPr>
            <w:tcW w:w="2880" w:type="dxa"/>
          </w:tcPr>
          <w:p w14:paraId="4780C7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叶老震惊于陆明一天入境（正常至少半个月），刷新四十年来最快入境记录。陆明："读一遍不就会了？"叶老又贡献了数百豪气值。推进成长线+装逼线。</w:t>
            </w:r>
          </w:p>
        </w:tc>
      </w:tr>
      <w:tr w14:paraId="63C054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1F64B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第16章</w:t>
            </w:r>
          </w:p>
        </w:tc>
        <w:tc>
          <w:tcPr>
            <w:tcW w:w="2880" w:type="dxa"/>
          </w:tcPr>
          <w:p w14:paraId="52A7B26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你想巴结我</w:t>
            </w:r>
          </w:p>
        </w:tc>
        <w:tc>
          <w:tcPr>
            <w:tcW w:w="2880" w:type="dxa"/>
          </w:tcPr>
          <w:p w14:paraId="61785B7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叶老给陆明看成长性灵器寒渊剑（上限地阶，价值3000贡献点），条件是培训拿第一。陆明："搞了半天，还不是想巴结我？"陆明用1000贡献点兑换传承功法选择库。推进装备线。</w:t>
            </w:r>
          </w:p>
        </w:tc>
      </w:tr>
      <w:tr w14:paraId="43791A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451762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第17章</w:t>
            </w:r>
          </w:p>
        </w:tc>
        <w:tc>
          <w:tcPr>
            <w:tcW w:w="2880" w:type="dxa"/>
          </w:tcPr>
          <w:p w14:paraId="47F428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鸣雷天录大成</w:t>
            </w:r>
          </w:p>
        </w:tc>
        <w:tc>
          <w:tcPr>
            <w:tcW w:w="2880" w:type="dxa"/>
          </w:tcPr>
          <w:p w14:paraId="12ECB71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传承库中《鸣雷天录》（玄阶中品成长型，上限天阶）主动选中陆明。系统花费1500豪气值秒升大成，推动境界突破淬体后期巅峰，额外获得雷系攻击力。推进能力线+成长线。</w:t>
            </w:r>
          </w:p>
        </w:tc>
      </w:tr>
      <w:tr w14:paraId="05BD81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AA31B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第18章</w:t>
            </w:r>
          </w:p>
        </w:tc>
        <w:tc>
          <w:tcPr>
            <w:tcW w:w="2880" w:type="dxa"/>
          </w:tcPr>
          <w:p w14:paraId="18C457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淬体后期</w:t>
            </w:r>
          </w:p>
        </w:tc>
        <w:tc>
          <w:tcPr>
            <w:tcW w:w="2880" w:type="dxa"/>
          </w:tcPr>
          <w:p w14:paraId="34B52BD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陆明面板更新，豪气值仅剩38。去培训室报到，赵青山教官因偏见对他态度恶劣。另两名新生周潮和林绵绵也鄙视他为"关系户"。推进冲突线。</w:t>
            </w:r>
          </w:p>
        </w:tc>
      </w:tr>
      <w:tr w14:paraId="461A3B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33D262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第19章</w:t>
            </w:r>
          </w:p>
        </w:tc>
        <w:tc>
          <w:tcPr>
            <w:tcW w:w="2880" w:type="dxa"/>
          </w:tcPr>
          <w:p w14:paraId="5EB7328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这他妈什么速度</w:t>
            </w:r>
          </w:p>
        </w:tc>
        <w:tc>
          <w:tcPr>
            <w:tcW w:w="2880" w:type="dxa"/>
          </w:tcPr>
          <w:p w14:paraId="48017B3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体测一公里速度赛中，周潮先跑数百米后陆明才出发，以雷霆加速瞬间反超碾压。周潮质疑陆明作弊，陆明单手掐住他脖子举起来。推进装逼线+战力展示线。</w:t>
            </w:r>
          </w:p>
        </w:tc>
      </w:tr>
      <w:tr w14:paraId="6CC2FA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550C5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第20章</w:t>
            </w:r>
          </w:p>
        </w:tc>
        <w:tc>
          <w:tcPr>
            <w:tcW w:w="2880" w:type="dxa"/>
          </w:tcPr>
          <w:p w14:paraId="47A5664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千劫荒体殴打老师</w:t>
            </w:r>
          </w:p>
        </w:tc>
        <w:tc>
          <w:tcPr>
            <w:tcW w:w="2880" w:type="dxa"/>
          </w:tcPr>
          <w:p w14:paraId="15371E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系统发布"殴打老师"任务，奖励千劫荒体（一拳可碎星球的体质）。陆明挑战凝灵中期的赵青山教官。赵青山不屑应战。推进任务线。</w:t>
            </w:r>
          </w:p>
        </w:tc>
      </w:tr>
      <w:tr w14:paraId="01C2EE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170B13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第21章</w:t>
            </w:r>
          </w:p>
        </w:tc>
        <w:tc>
          <w:tcPr>
            <w:tcW w:w="2880" w:type="dxa"/>
          </w:tcPr>
          <w:p w14:paraId="423C924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这是什么怪物</w:t>
            </w:r>
          </w:p>
        </w:tc>
        <w:tc>
          <w:tcPr>
            <w:tcW w:w="2880" w:type="dxa"/>
          </w:tcPr>
          <w:p w14:paraId="1A6561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陆明以淬体后期+大成的鸣雷天录正面硬刚凝灵中期的赵青山，越两个小境界+一个大境界打平甚至占优。赵青山震惊于鸣雷天录大成："这怎么可能！"推进战力展示线。</w:t>
            </w:r>
          </w:p>
        </w:tc>
      </w:tr>
      <w:tr w14:paraId="4A2F34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435DD3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第22章</w:t>
            </w:r>
          </w:p>
        </w:tc>
        <w:tc>
          <w:tcPr>
            <w:tcW w:w="2880" w:type="dxa"/>
          </w:tcPr>
          <w:p w14:paraId="4F46B9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千劫荒体</w:t>
            </w:r>
          </w:p>
        </w:tc>
        <w:tc>
          <w:tcPr>
            <w:tcW w:w="2880" w:type="dxa"/>
          </w:tcPr>
          <w:p w14:paraId="55F3F8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陆明击败赵青山，任务完成获得千劫荒体（提升防御和力量5%-25%）。叶老通过监控看到战斗，震惊赶到训练室。赵青山趴在地上求叶老"别让他打我了"。推进能力线+装逼线。</w:t>
            </w:r>
          </w:p>
        </w:tc>
      </w:tr>
      <w:tr w14:paraId="40713E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5FCFDC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第23章</w:t>
            </w:r>
          </w:p>
        </w:tc>
        <w:tc>
          <w:tcPr>
            <w:tcW w:w="2880" w:type="dxa"/>
          </w:tcPr>
          <w:p w14:paraId="461209C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主宰序列剑君</w:t>
            </w:r>
          </w:p>
        </w:tc>
        <w:tc>
          <w:tcPr>
            <w:tcW w:w="2880" w:type="dxa"/>
          </w:tcPr>
          <w:p w14:paraId="6337DE3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叶老当众宣布陆明为主宰序列第六·剑君，透露金城上空那一剑就是陆明劈的。周潮和林绵绵吓傻，赵青山恍然大悟"原来他说的不是在装逼"。推进身份线。</w:t>
            </w:r>
          </w:p>
        </w:tc>
      </w:tr>
      <w:tr w14:paraId="6B03D2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B5655C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第24章</w:t>
            </w:r>
          </w:p>
        </w:tc>
        <w:tc>
          <w:tcPr>
            <w:tcW w:w="2880" w:type="dxa"/>
          </w:tcPr>
          <w:p w14:paraId="47DDD08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斩天剑道小成</w:t>
            </w:r>
          </w:p>
        </w:tc>
        <w:tc>
          <w:tcPr>
            <w:tcW w:w="2880" w:type="dxa"/>
          </w:tcPr>
          <w:p w14:paraId="3E96E64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陆明豪气值达3136，花费3000将斩天剑道升至小成，获得第二次剑开天门，顺便突破至淬体巅峰。推进能力线+成长线。</w:t>
            </w:r>
          </w:p>
        </w:tc>
      </w:tr>
      <w:tr w14:paraId="500562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372B32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第25章</w:t>
            </w:r>
          </w:p>
        </w:tc>
        <w:tc>
          <w:tcPr>
            <w:tcW w:w="2880" w:type="dxa"/>
          </w:tcPr>
          <w:p w14:paraId="7E34F0A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万剑臣服</w:t>
            </w:r>
          </w:p>
        </w:tc>
        <w:tc>
          <w:tcPr>
            <w:tcW w:w="2880" w:type="dxa"/>
          </w:tcPr>
          <w:p w14:paraId="6548706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陆明剑道突破引发异闻局全域万剑共鸣臣服。叶老震撼："这是剑道至理的共鸣"。寒渊剑从排斥变为认主，千人惊叹。陆明境界同时突破淬体巅峰。推进装逼线。</w:t>
            </w:r>
          </w:p>
        </w:tc>
      </w:tr>
      <w:tr w14:paraId="3B9251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AAA6E3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第26章</w:t>
            </w:r>
          </w:p>
        </w:tc>
        <w:tc>
          <w:tcPr>
            <w:tcW w:w="2880" w:type="dxa"/>
          </w:tcPr>
          <w:p w14:paraId="738B8D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序列16罪蛟</w:t>
            </w:r>
          </w:p>
        </w:tc>
        <w:tc>
          <w:tcPr>
            <w:tcW w:w="2880" w:type="dxa"/>
          </w:tcPr>
          <w:p w14:paraId="458CD6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叶老安排陆明参加狩猎罪蛟任务（序列16，即将突破流灵级）。队长秦禄（流灵初期）带队。叶老介绍异兽序列体系，陆明装逼："才129？难怪这般弱小。"推进任务线。</w:t>
            </w:r>
          </w:p>
        </w:tc>
      </w:tr>
      <w:tr w14:paraId="72AE73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12A709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第27章</w:t>
            </w:r>
          </w:p>
        </w:tc>
        <w:tc>
          <w:tcPr>
            <w:tcW w:w="2880" w:type="dxa"/>
          </w:tcPr>
          <w:p w14:paraId="015B642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深蓝给我加点</w:t>
            </w:r>
          </w:p>
        </w:tc>
        <w:tc>
          <w:tcPr>
            <w:tcW w:w="2880" w:type="dxa"/>
          </w:tcPr>
          <w:p w14:paraId="2807C49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陆明用豪气值全面升级：鸣雷天录→圆满，突破凝灵初期；千劫荒体→五劫之力（25%加成）；雨之啸Lv.3（+12%）；雨之操控Lv.3（覆盖数里范围）。寒渊剑吸剑气自升至黄阶上品。推进能力线。</w:t>
            </w:r>
          </w:p>
        </w:tc>
      </w:tr>
      <w:tr w14:paraId="31BEE0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02FBCA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第28章</w:t>
            </w:r>
          </w:p>
        </w:tc>
        <w:tc>
          <w:tcPr>
            <w:tcW w:w="2880" w:type="dxa"/>
          </w:tcPr>
          <w:p w14:paraId="2063B24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必要时我会出手</w:t>
            </w:r>
          </w:p>
        </w:tc>
        <w:tc>
          <w:tcPr>
            <w:tcW w:w="2880" w:type="dxa"/>
          </w:tcPr>
          <w:p w14:paraId="7C48D1F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陆明随队出发，向队友装逼："必要时，我会出手。"全队认为他是"吉祥物"，只求别添乱。秦禄担心淬体期新人送死。推进装逼线+任务线。</w:t>
            </w:r>
          </w:p>
        </w:tc>
      </w:tr>
      <w:tr w14:paraId="3D0231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A1B771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第29章</w:t>
            </w:r>
          </w:p>
        </w:tc>
        <w:tc>
          <w:tcPr>
            <w:tcW w:w="2880" w:type="dxa"/>
          </w:tcPr>
          <w:p w14:paraId="2EECDBD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这蛋不对劲</w:t>
            </w:r>
          </w:p>
        </w:tc>
        <w:tc>
          <w:tcPr>
            <w:tcW w:w="2880" w:type="dxa"/>
          </w:tcPr>
          <w:p w14:paraId="334A0B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队伍找到山谷中的巨大黑卵。秦禄判断是罪蛟产卵，计划打碎引蛇出洞。陆明感知到卵内气息不对（非罪蛟气息），建议联系叶老确认，被全队驳回。推进悬念线。</w:t>
            </w:r>
          </w:p>
        </w:tc>
      </w:tr>
      <w:tr w14:paraId="20FFF1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918109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第30章</w:t>
            </w:r>
          </w:p>
        </w:tc>
        <w:tc>
          <w:tcPr>
            <w:tcW w:w="2880" w:type="dxa"/>
          </w:tcPr>
          <w:p w14:paraId="75F10B1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情报部门我敲你哇</w:t>
            </w:r>
          </w:p>
        </w:tc>
        <w:tc>
          <w:tcPr>
            <w:tcW w:w="2880" w:type="dxa"/>
          </w:tcPr>
          <w:p w14:paraId="3F5188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三人攻击黑卵完全无效，秦禄全力一刀只留白痕。真正的罪蛟（已突破流灵）出现，远超情报描述。秦禄崩溃："情报部门我操你妈！"团队陷入绝境。推进战斗线+暗线。</w:t>
            </w:r>
          </w:p>
        </w:tc>
      </w:tr>
      <w:tr w14:paraId="3EEBC3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55412E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第31章</w:t>
            </w:r>
          </w:p>
        </w:tc>
        <w:tc>
          <w:tcPr>
            <w:tcW w:w="2880" w:type="dxa"/>
          </w:tcPr>
          <w:p w14:paraId="6038236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真正的王者端坐雨中</w:t>
            </w:r>
          </w:p>
        </w:tc>
        <w:tc>
          <w:tcPr>
            <w:tcW w:w="2880" w:type="dxa"/>
          </w:tcPr>
          <w:p w14:paraId="7C1AA30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四人苦战罪蛟不敌，孟岳被打飞昏迷。天降暴雨（陆明的能力），陆明出手，一剑斩断罪蛟尾巴。全队震惊：他不是淬体而是凝灵！推进高潮线。</w:t>
            </w:r>
          </w:p>
        </w:tc>
      </w:tr>
      <w:tr w14:paraId="31C865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7739E1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第32章</w:t>
            </w:r>
          </w:p>
        </w:tc>
        <w:tc>
          <w:tcPr>
            <w:tcW w:w="2880" w:type="dxa"/>
          </w:tcPr>
          <w:p w14:paraId="2AB0025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凝灵你不是淬体吗</w:t>
            </w:r>
          </w:p>
        </w:tc>
        <w:tc>
          <w:tcPr>
            <w:tcW w:w="2880" w:type="dxa"/>
          </w:tcPr>
          <w:p w14:paraId="4DFF293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陆明爆发真实实力：徒手暴打流灵罪蛟。各种"自创招式"（大地困锁=把龙砸进土里、手刀=用手砍头）让队友看呆。推进战力展示线。</w:t>
            </w:r>
          </w:p>
        </w:tc>
      </w:tr>
      <w:tr w14:paraId="4B6E4A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6166C9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第33章</w:t>
            </w:r>
          </w:p>
        </w:tc>
        <w:tc>
          <w:tcPr>
            <w:tcW w:w="2880" w:type="dxa"/>
          </w:tcPr>
          <w:p w14:paraId="0D729E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陆明真的是人吗</w:t>
            </w:r>
          </w:p>
        </w:tc>
        <w:tc>
          <w:tcPr>
            <w:tcW w:w="2880" w:type="dxa"/>
          </w:tcPr>
          <w:p w14:paraId="1E2BF1E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陆明徒手杀死流灵罪蛟。全队从鄙视转为崇拜。突然黑卵孵化，钻出八十米长武婴级罪蛟王！全队再次绝望。推进高潮线。</w:t>
            </w:r>
          </w:p>
        </w:tc>
      </w:tr>
      <w:tr w14:paraId="7BFCB2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B12D78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第34章</w:t>
            </w:r>
          </w:p>
        </w:tc>
        <w:tc>
          <w:tcPr>
            <w:tcW w:w="2880" w:type="dxa"/>
          </w:tcPr>
          <w:p w14:paraId="4DEF344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恐怖的武婴</w:t>
            </w:r>
          </w:p>
        </w:tc>
        <w:tc>
          <w:tcPr>
            <w:tcW w:w="2880" w:type="dxa"/>
          </w:tcPr>
          <w:p w14:paraId="71FB2F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武婴罪蛟王原来是"母亲"，流灵罪蛟是"儿子"。武婴威压下全队趴地等死。姜念红（主宰序列第七）从天而降，声称能拖五分钟。推进高潮线。</w:t>
            </w:r>
          </w:p>
        </w:tc>
      </w:tr>
      <w:tr w14:paraId="3F3841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3A10F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第35章</w:t>
            </w:r>
          </w:p>
        </w:tc>
        <w:tc>
          <w:tcPr>
            <w:tcW w:w="2880" w:type="dxa"/>
          </w:tcPr>
          <w:p w14:paraId="0CD303C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一剑开天</w:t>
            </w:r>
          </w:p>
        </w:tc>
        <w:tc>
          <w:tcPr>
            <w:tcW w:w="2880" w:type="dxa"/>
          </w:tcPr>
          <w:p w14:paraId="5BAA4CF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陆明拒绝逃跑，用第二次剑开天门一剑斩杀武婴初期罪蛟王，苍穹再次被劈开。姜念红彻底吓呆。陆明随后谎称"折损了天赋"，全员感动敬仰。推进高潮线+装逼线。</w:t>
            </w:r>
          </w:p>
        </w:tc>
      </w:tr>
      <w:tr w14:paraId="130544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7B6B8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第36章</w:t>
            </w:r>
          </w:p>
        </w:tc>
        <w:tc>
          <w:tcPr>
            <w:tcW w:w="2880" w:type="dxa"/>
          </w:tcPr>
          <w:p w14:paraId="333C46E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天赋序列16罪渊</w:t>
            </w:r>
          </w:p>
        </w:tc>
        <w:tc>
          <w:tcPr>
            <w:tcW w:w="2880" w:type="dxa"/>
          </w:tcPr>
          <w:p w14:paraId="2A2C7A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系统提示击杀罪蛟王，继承序列16"罪渊"，获得怒烬天火和异兽震慑。陆明花豪气值升级至Lv.4（追火+高温领域、绝对压制）。推进能力线。</w:t>
            </w:r>
          </w:p>
        </w:tc>
      </w:tr>
      <w:tr w14:paraId="4F282B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43D68B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第37章</w:t>
            </w:r>
          </w:p>
        </w:tc>
        <w:tc>
          <w:tcPr>
            <w:tcW w:w="2880" w:type="dxa"/>
          </w:tcPr>
          <w:p w14:paraId="4A8E7E0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能力全面升级</w:t>
            </w:r>
          </w:p>
        </w:tc>
        <w:tc>
          <w:tcPr>
            <w:tcW w:w="2880" w:type="dxa"/>
          </w:tcPr>
          <w:p w14:paraId="051A26D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陆明继续升级雨师序列能力至Lv.4（全属性+15%、雨之啸震慑效果+30%减速）。寒渊剑因剑开天门剑气升为玄阶下品。战力全面膨胀。推进能力线。</w:t>
            </w:r>
          </w:p>
        </w:tc>
      </w:tr>
      <w:tr w14:paraId="69D9DB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7871E0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第38章</w:t>
            </w:r>
          </w:p>
        </w:tc>
        <w:tc>
          <w:tcPr>
            <w:tcW w:w="2880" w:type="dxa"/>
          </w:tcPr>
          <w:p w14:paraId="2B1853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陆明简直是个超人</w:t>
            </w:r>
          </w:p>
        </w:tc>
        <w:tc>
          <w:tcPr>
            <w:tcW w:w="2880" w:type="dxa"/>
          </w:tcPr>
          <w:p w14:paraId="2C808BE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叶老和情报部长赶到，得知陆明徒手杀流灵→一剑斩武婴的全过程后震麻。叶老感慨"这不是天才，这是妖孽，简直是超人"。情报部长被骂"你他妈是不是异兽那边的奸细"。推进装逼线。</w:t>
            </w:r>
          </w:p>
        </w:tc>
      </w:tr>
      <w:tr w14:paraId="1213E8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21CF8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第39章</w:t>
            </w:r>
          </w:p>
        </w:tc>
        <w:tc>
          <w:tcPr>
            <w:tcW w:w="2880" w:type="dxa"/>
          </w:tcPr>
          <w:p w14:paraId="237103D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王者也配死在我剑下</w:t>
            </w:r>
          </w:p>
        </w:tc>
        <w:tc>
          <w:tcPr>
            <w:tcW w:w="2880" w:type="dxa"/>
          </w:tcPr>
          <w:p w14:paraId="5B14D8A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陆明获6000贡献点奖励。选购功法《天刑审判》（要求绝对正义，十年无人修成）。系统秒升圆满：获得审判领域、黑白锁链、善恶感知，突破凝灵后期。推进能力线+成长线。</w:t>
            </w:r>
          </w:p>
        </w:tc>
      </w:tr>
      <w:tr w14:paraId="6C89DF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EC9602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第40章</w:t>
            </w:r>
          </w:p>
        </w:tc>
        <w:tc>
          <w:tcPr>
            <w:tcW w:w="2880" w:type="dxa"/>
          </w:tcPr>
          <w:p w14:paraId="4A16F3E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他竟然也是个嘉豪</w:t>
            </w:r>
          </w:p>
        </w:tc>
        <w:tc>
          <w:tcPr>
            <w:tcW w:w="2880" w:type="dxa"/>
          </w:tcPr>
          <w:p w14:paraId="207E313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主宰序列第五"刀皇"白霖从魔都赶来挑衅："听说你很狂啊。"陆明回怼"你是哪根葱"。系统发布任务：击败白霖，奖励"万世真魂"（顶级灵魂天赋，可死而复生）。推进同行竞争线。</w:t>
            </w:r>
          </w:p>
        </w:tc>
      </w:tr>
      <w:tr w14:paraId="263B81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2B57BA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第41章</w:t>
            </w:r>
          </w:p>
        </w:tc>
        <w:tc>
          <w:tcPr>
            <w:tcW w:w="2880" w:type="dxa"/>
          </w:tcPr>
          <w:p w14:paraId="69466D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他怎么是凝灵后期</w:t>
            </w:r>
          </w:p>
        </w:tc>
        <w:tc>
          <w:tcPr>
            <w:tcW w:w="2880" w:type="dxa"/>
          </w:tcPr>
          <w:p w14:paraId="322AB48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白霖与陆明对决。白霖原以为陆明还是淬体期，交手后发现对方已是凝灵后期，且剑意境界远超预期。两人打得难解难分。推进战斗线。</w:t>
            </w:r>
          </w:p>
        </w:tc>
      </w:tr>
      <w:tr w14:paraId="3E1E3F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E7B3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第42章</w:t>
            </w:r>
          </w:p>
        </w:tc>
        <w:tc>
          <w:tcPr>
            <w:tcW w:w="2880" w:type="dxa"/>
          </w:tcPr>
          <w:p w14:paraId="7434132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你犯了装逼罪</w:t>
            </w:r>
          </w:p>
        </w:tc>
        <w:tc>
          <w:tcPr>
            <w:tcW w:w="2880" w:type="dxa"/>
          </w:tcPr>
          <w:p w14:paraId="76B78A4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陆明用天刑审判领域压制白霖，召唤黑白锁链将其锁住。陆明："下次装逼之前，先看看对手是谁。"击败白霖完成任务。推进装逼线。</w:t>
            </w:r>
          </w:p>
        </w:tc>
      </w:tr>
      <w:tr w14:paraId="143B8E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7E97C8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第43章</w:t>
            </w:r>
          </w:p>
        </w:tc>
        <w:tc>
          <w:tcPr>
            <w:tcW w:w="2880" w:type="dxa"/>
          </w:tcPr>
          <w:p w14:paraId="32577EA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这他妈叫亏损天赋</w:t>
            </w:r>
          </w:p>
        </w:tc>
        <w:tc>
          <w:tcPr>
            <w:tcW w:w="2880" w:type="dxa"/>
          </w:tcPr>
          <w:p w14:paraId="4EDCCBF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叶老带紫鸾（炼药师）来找陆明，看到白霖被陆明击败的场面再度震惊。白霖败后反而对陆明产生认可。推进人设线。</w:t>
            </w:r>
          </w:p>
        </w:tc>
      </w:tr>
      <w:tr w14:paraId="0AACF1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F1AD8F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第44章</w:t>
            </w:r>
          </w:p>
        </w:tc>
        <w:tc>
          <w:tcPr>
            <w:tcW w:w="2880" w:type="dxa"/>
          </w:tcPr>
          <w:p w14:paraId="0978462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提升万世真魂</w:t>
            </w:r>
          </w:p>
        </w:tc>
        <w:tc>
          <w:tcPr>
            <w:tcW w:w="2880" w:type="dxa"/>
          </w:tcPr>
          <w:p w14:paraId="5DAE67A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陆明获得"万世真魂"后升级，灵魂力暴涨。感受到方圆范围的生命气息和情绪。对灵魂系攻击获得极高抗性。推进能力线。</w:t>
            </w:r>
          </w:p>
        </w:tc>
      </w:tr>
      <w:tr w14:paraId="2560DE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3C606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第45章</w:t>
            </w:r>
          </w:p>
        </w:tc>
        <w:tc>
          <w:tcPr>
            <w:tcW w:w="2880" w:type="dxa"/>
          </w:tcPr>
          <w:p w14:paraId="4C7BA2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天赋序列34魂妖</w:t>
            </w:r>
          </w:p>
        </w:tc>
        <w:tc>
          <w:tcPr>
            <w:tcW w:w="2880" w:type="dxa"/>
          </w:tcPr>
          <w:p w14:paraId="0428911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魂妖（序列34，流灵巅峰）出现，用灵魂能力让异闻局女队员陷入昏迷。陆明用万世真魂能力碾压魂妖，将其击败。推进支线战斗。</w:t>
            </w:r>
          </w:p>
        </w:tc>
      </w:tr>
      <w:tr w14:paraId="098F3E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9F62A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第46章</w:t>
            </w:r>
          </w:p>
        </w:tc>
        <w:tc>
          <w:tcPr>
            <w:tcW w:w="2880" w:type="dxa"/>
          </w:tcPr>
          <w:p w14:paraId="1653691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恐怖的病毒</w:t>
            </w:r>
          </w:p>
        </w:tc>
        <w:tc>
          <w:tcPr>
            <w:tcW w:w="2880" w:type="dxa"/>
          </w:tcPr>
          <w:p w14:paraId="68F71BA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魂妖留下的灵魂病毒扩散，更多人中招。陆明发现需炼制"流婴丹"才能救治。紫鸾表示炼丹极难，至少需要半年学习。推进支线悬念。</w:t>
            </w:r>
          </w:p>
        </w:tc>
      </w:tr>
      <w:tr w14:paraId="37C0A4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BA626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第47章</w:t>
            </w:r>
          </w:p>
        </w:tc>
        <w:tc>
          <w:tcPr>
            <w:tcW w:w="2880" w:type="dxa"/>
          </w:tcPr>
          <w:p w14:paraId="503815E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难不成他是双生序列</w:t>
            </w:r>
          </w:p>
        </w:tc>
        <w:tc>
          <w:tcPr>
            <w:tcW w:w="2880" w:type="dxa"/>
          </w:tcPr>
          <w:p w14:paraId="7E5A6F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其他人震惊于陆明的灵魂能力，怀疑他是"双生序列"（同时拥有剑道和灵魂天赋）。陆明利用这个误会进一步巩固"天才"形象。推进身份线。</w:t>
            </w:r>
          </w:p>
        </w:tc>
      </w:tr>
      <w:tr w14:paraId="328CF8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46B63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第48章</w:t>
            </w:r>
          </w:p>
        </w:tc>
        <w:tc>
          <w:tcPr>
            <w:tcW w:w="2880" w:type="dxa"/>
          </w:tcPr>
          <w:p w14:paraId="32A4424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获得完美炼丹术</w:t>
            </w:r>
          </w:p>
        </w:tc>
        <w:tc>
          <w:tcPr>
            <w:tcW w:w="2880" w:type="dxa"/>
          </w:tcPr>
          <w:p w14:paraId="027DF09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系统发布炼丹任务。陆明在紫鸾面前装逼："炼个丹罢了，有这么麻烦？"用豪气值兑换并升级炼丹术，开始炼制流婴丹。推进支线能力线。</w:t>
            </w:r>
          </w:p>
        </w:tc>
      </w:tr>
      <w:tr w14:paraId="602542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8A3B0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第49章</w:t>
            </w:r>
          </w:p>
        </w:tc>
        <w:tc>
          <w:tcPr>
            <w:tcW w:w="2880" w:type="dxa"/>
          </w:tcPr>
          <w:p w14:paraId="0ED5584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极品流婴丹</w:t>
            </w:r>
          </w:p>
        </w:tc>
        <w:tc>
          <w:tcPr>
            <w:tcW w:w="2880" w:type="dxa"/>
          </w:tcPr>
          <w:p w14:paraId="4B2D264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陆明秒炼出极品流婴丹，纯度远超紫鸾预期。紫鸾："？？？"世界观崩塌。用丹药救回受害队员，全队感恩戴德。推进装逼线。</w:t>
            </w:r>
          </w:p>
        </w:tc>
      </w:tr>
      <w:tr w14:paraId="2DF05B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F6DCA9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第50章</w:t>
            </w:r>
          </w:p>
        </w:tc>
        <w:tc>
          <w:tcPr>
            <w:tcW w:w="2880" w:type="dxa"/>
          </w:tcPr>
          <w:p w14:paraId="3E899C0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此子不可估量大夏未来脊背</w:t>
            </w:r>
          </w:p>
        </w:tc>
        <w:tc>
          <w:tcPr>
            <w:tcW w:w="2880" w:type="dxa"/>
          </w:tcPr>
          <w:p w14:paraId="40B8DB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叶老看到极品流婴丹再度震惊，感叹"异闻局出了一个怪物，一个叫陆明的怪物"。《天刑审判》可能解锁第二阶段。前50章收束，陆明在异闻局地位完全确立。推进收束线。</w:t>
            </w:r>
          </w:p>
        </w:tc>
      </w:tr>
    </w:tbl>
    <w:p w14:paraId="7AC2066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八、亮点提炼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722C3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FE940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维度</w:t>
            </w:r>
          </w:p>
        </w:tc>
        <w:tc>
          <w:tcPr>
            <w:tcW w:w="2880" w:type="dxa"/>
          </w:tcPr>
          <w:p w14:paraId="055CAD8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做法</w:t>
            </w:r>
          </w:p>
        </w:tc>
        <w:tc>
          <w:tcPr>
            <w:tcW w:w="2880" w:type="dxa"/>
          </w:tcPr>
          <w:p w14:paraId="111E0D8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0"/>
              </w:rPr>
              <w:t>为什么有效</w:t>
            </w:r>
          </w:p>
        </w:tc>
      </w:tr>
      <w:tr w14:paraId="544CF9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2EAEBE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开局钩子</w:t>
            </w:r>
          </w:p>
        </w:tc>
        <w:tc>
          <w:tcPr>
            <w:tcW w:w="2880" w:type="dxa"/>
          </w:tcPr>
          <w:p w14:paraId="6298C78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第一章即完成"系统解锁+装逼展示+矛盾建立（全校嘲笑）"三合一。操场场合天然高关注度。</w:t>
            </w:r>
          </w:p>
        </w:tc>
        <w:tc>
          <w:tcPr>
            <w:tcW w:w="2880" w:type="dxa"/>
          </w:tcPr>
          <w:p w14:paraId="184760C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信息密度高，一上来就让读者知道"这是个什么故事"。装逼行为的荒诞感自带笑点和记忆点。</w:t>
            </w:r>
          </w:p>
        </w:tc>
      </w:tr>
      <w:tr w14:paraId="4E1A3F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C15625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节奏控制</w:t>
            </w:r>
          </w:p>
        </w:tc>
        <w:tc>
          <w:tcPr>
            <w:tcW w:w="2880" w:type="dxa"/>
          </w:tcPr>
          <w:p w14:paraId="0F8B3FE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装逼→战斗→升级→再装逼，四步循环极快。50章内完成两轮大高潮（剑开天门×2）和多轮小高潮。</w:t>
            </w:r>
          </w:p>
        </w:tc>
        <w:tc>
          <w:tcPr>
            <w:tcW w:w="2880" w:type="dxa"/>
          </w:tcPr>
          <w:p w14:paraId="774F2F0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永远不让人无聊。每个循环结束就有新能力，读者有持续的"期待感"。</w:t>
            </w:r>
          </w:p>
        </w:tc>
      </w:tr>
      <w:tr w14:paraId="61855B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086D1D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爽点分布</w:t>
            </w:r>
          </w:p>
        </w:tc>
        <w:tc>
          <w:tcPr>
            <w:tcW w:w="2880" w:type="dxa"/>
          </w:tcPr>
          <w:p w14:paraId="5D352C8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密集但分层：日常装逼（小爽）、越级战斗（中爽）、大招秒杀（大爽）、升级能力（持续爽）。</w:t>
            </w:r>
          </w:p>
        </w:tc>
        <w:tc>
          <w:tcPr>
            <w:tcW w:w="2880" w:type="dxa"/>
          </w:tcPr>
          <w:p w14:paraId="7FD2299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不会出现"久了不爽"的疲劳感，不同层级的爽点交替输出。</w:t>
            </w:r>
          </w:p>
        </w:tc>
      </w:tr>
      <w:tr w14:paraId="4A644C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0E658C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伏笔回收</w:t>
            </w:r>
          </w:p>
        </w:tc>
        <w:tc>
          <w:tcPr>
            <w:tcW w:w="2880" w:type="dxa"/>
          </w:tcPr>
          <w:p w14:paraId="0093CB0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天空之眼（第7章出现、第35章再现）、情报部门失职（第30章暴露、第38章问责）。</w:t>
            </w:r>
          </w:p>
        </w:tc>
        <w:tc>
          <w:tcPr>
            <w:tcW w:w="2880" w:type="dxa"/>
          </w:tcPr>
          <w:p w14:paraId="6A0DB5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有来有回让世界显得有深度，不是一次性用完就扔。</w:t>
            </w:r>
          </w:p>
        </w:tc>
      </w:tr>
      <w:tr w14:paraId="0CD8F4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617CE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人物塑造</w:t>
            </w:r>
          </w:p>
        </w:tc>
        <w:tc>
          <w:tcPr>
            <w:tcW w:w="2880" w:type="dxa"/>
          </w:tcPr>
          <w:p w14:paraId="5902D3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陆明的"面瘫装逼+内心狂笑"双轨叙事，反差感极强。配角各有鲜明特质（叶老=震惊提款机、姜念红=傲娇同行）。</w:t>
            </w:r>
          </w:p>
        </w:tc>
        <w:tc>
          <w:tcPr>
            <w:tcW w:w="2880" w:type="dxa"/>
          </w:tcPr>
          <w:p w14:paraId="7598E5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主角不是单纯的装逼机器，内心戏让读者感到"他在演我在笑"，有代入感和娱乐性。</w:t>
            </w:r>
          </w:p>
        </w:tc>
      </w:tr>
      <w:tr w14:paraId="4633D3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095A3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差异化</w:t>
            </w:r>
          </w:p>
        </w:tc>
        <w:tc>
          <w:tcPr>
            <w:tcW w:w="2880" w:type="dxa"/>
          </w:tcPr>
          <w:p w14:paraId="590588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1. "嘉豪"概念自成一派，把传统"装逼文"系统化为独立设定</w:t>
            </w:r>
            <w:r>
              <w:rPr>
                <w:rFonts w:hint="eastAsia" w:ascii="宋体" w:hAnsi="宋体" w:eastAsia="宋体" w:cs="宋体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sz w:val="20"/>
              </w:rPr>
              <w:t>2. 系统不仅是外挂，还是叙事发动机（装逼=升级=新剧情）</w:t>
            </w:r>
            <w:r>
              <w:rPr>
                <w:rFonts w:hint="eastAsia" w:ascii="宋体" w:hAnsi="宋体" w:eastAsia="宋体" w:cs="宋体"/>
                <w:sz w:val="20"/>
              </w:rPr>
              <w:br w:type="textWrapping"/>
            </w:r>
            <w:r>
              <w:rPr>
                <w:rFonts w:hint="eastAsia" w:ascii="宋体" w:hAnsi="宋体" w:eastAsia="宋体" w:cs="宋体"/>
                <w:sz w:val="20"/>
              </w:rPr>
              <w:t>3. 把"装逼"从角色行为升级为世界观核心机制</w:t>
            </w:r>
          </w:p>
        </w:tc>
        <w:tc>
          <w:tcPr>
            <w:tcW w:w="2880" w:type="dxa"/>
          </w:tcPr>
          <w:p w14:paraId="1EF1ED6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在大量系统流都市高武文中建立清晰辨识度。"嘉豪"这个词本身就有传播力。</w:t>
            </w:r>
          </w:p>
        </w:tc>
      </w:tr>
    </w:tbl>
    <w:p w14:paraId="3FF6A2A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九、可复用写作技巧</w:t>
      </w:r>
    </w:p>
    <w:p w14:paraId="641DAF7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2"/>
        </w:rPr>
        <w:t>1. "装逼-奖励"的量化反馈机制</w:t>
      </w:r>
    </w:p>
    <w:p w14:paraId="7A9E1F9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2"/>
        </w:rPr>
        <w:t>没有让装逼只是"装完就完"，而是每次装逼都弹出【豪气值+</w:t>
      </w:r>
      <w:bookmarkStart w:id="0" w:name="_GoBack"/>
      <w:bookmarkEnd w:id="0"/>
      <w:r>
        <w:rPr>
          <w:rFonts w:hint="eastAsia" w:ascii="宋体" w:hAnsi="宋体" w:eastAsia="宋体" w:cs="宋体"/>
          <w:b w:val="0"/>
          <w:i w:val="0"/>
          <w:sz w:val="22"/>
        </w:rPr>
        <w:t>N】的数字反馈。这种"即时量化奖励"让读者能直观感受到主角的成长进度，本质上是用RPG升级逻辑驱动叙事。可迁移：任何"行为→奖励"系统，都可以通过数字化的即时反馈来增强读者"爽感"。</w:t>
      </w:r>
    </w:p>
    <w:p w14:paraId="654A5A3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2"/>
        </w:rPr>
        <w:t>2. "群嘲→反转"的场景构建</w:t>
      </w:r>
    </w:p>
    <w:p w14:paraId="6D2A2CE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2"/>
        </w:rPr>
        <w:t>雨中舞剑这段的成功在于：先在全校千人面前把主角置于"被所有人嘲笑"的位置（拉低读者情绪），然后通过怪物袭击的意外事件把嘲笑者变为受难者，最后主角反手秒杀完成"全员打脸"。这种"先抑后扬+意外催化剂"的组合，比单纯的"人来挑衅→主角打脸"套路更有张力。</w:t>
      </w:r>
    </w:p>
    <w:p w14:paraId="2740A4B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2"/>
        </w:rPr>
        <w:t>3. 假身份制造的信息差爽点</w:t>
      </w:r>
    </w:p>
    <w:p w14:paraId="0305971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2"/>
        </w:rPr>
        <w:t>陆明不是真正的剑君序列，但他的系统表现刚好完美匹配"剑君"的特征。作者通过这个设定，让陆明每次用系统能力都被外界自动解读为"剑君天赋"，形成"读者知道真相、书中人不知道"的信息差。这种信息差既安全（角色不会被拆穿）、又持续制造优越感（读者比书中人更聪明）。</w:t>
      </w:r>
    </w:p>
    <w:p w14:paraId="391F50F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2"/>
        </w:rPr>
        <w:t>4. 内心独白与表面人设的反差</w:t>
      </w:r>
    </w:p>
    <w:p w14:paraId="5A96E91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2"/>
        </w:rPr>
        <w:t>陆明全程"面瘫脸+内心疯狂吐槽"的双轨叙事是本书最大特色。表面上说"区区第七"，心里想"这女人含金量不错"。这种反差让装逼行为显得可爱而非讨厌——读者看到的是"一个普通人在努力演戏"，而不是"一个天生就欠揍的人"。</w:t>
      </w:r>
    </w:p>
    <w:p w14:paraId="52A8560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2"/>
        </w:rPr>
        <w:t>5. 用"谎言"延续故事合理性</w:t>
      </w:r>
    </w:p>
    <w:p w14:paraId="165AACF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2"/>
        </w:rPr>
        <w:t>剑开天门不能无限使用，但也不能让读者觉得主角太弱。作者用"折损天赋"这个谎言一箭三雕：解释了为什么不能无限用大招（有代价）、获取了人物道德高度（舍己救人）、刷了大量豪气值（众人感动）。一个好的"舞台谎言"能让故事逻辑自洽的同时服务于多个叙事目标。</w:t>
      </w:r>
    </w:p>
    <w:p w14:paraId="27D2265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2"/>
        </w:rPr>
        <w:t>6. "同行衬托"的对比手法</w:t>
      </w:r>
    </w:p>
    <w:p w14:paraId="0BE1730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sz w:val="22"/>
        </w:rPr>
        <w:t>让姜念红（序列7）和白霖（序列5）分别登场，不是为了给主角制造真正威胁，而是为了用其他"主宰序列"来反衬陆明的变态程度。序列7拖武婴五分钟是极限→序列6一剑秒武婴→序列5被序列6锁住暴打。每个新同行的出现，都是对主角强度的又一次确认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8D108C"/>
    <w:rsid w:val="45F14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681</Words>
  <Characters>697</Characters>
  <Lines>0</Lines>
  <Paragraphs>0</Paragraphs>
  <TotalTime>24</TotalTime>
  <ScaleCrop>false</ScaleCrop>
  <LinksUpToDate>false</LinksUpToDate>
  <CharactersWithSpaces>710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WPS_1746626296</cp:lastModifiedBy>
  <dcterms:modified xsi:type="dcterms:W3CDTF">2026-07-08T02:14:27Z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eyJoZGlkIjoiYmUzZWUxZjUxOTFkNjZjMzc3ZDFiMzIxNTY0NjZlYjUiLCJ1c2VySWQiOiIxNjk4OTgzMDQ4In0=</vt:lpwstr>
  </property>
  <property fmtid="{D5CDD505-2E9C-101B-9397-08002B2CF9AE}" pid="3" name="KSOProductBuildVer">
    <vt:lpwstr>2052-12.1.0.26895</vt:lpwstr>
  </property>
  <property fmtid="{D5CDD505-2E9C-101B-9397-08002B2CF9AE}" pid="4" name="ICV">
    <vt:lpwstr>F39B88E0DA3E48A5A3354AEF4D893CB1_13</vt:lpwstr>
  </property>
</Properties>
</file>