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F9397">
      <w:pPr>
        <w:jc w:val="center"/>
      </w:pPr>
      <w:r>
        <w:rPr>
          <w:rFonts w:ascii="宋体" w:hAnsi="宋体" w:eastAsia="宋体"/>
          <w:sz w:val="28"/>
        </w:rPr>
        <w:t>禁止外传：目前仅授权抖音懒大王是也网盘内部使用</w:t>
      </w:r>
    </w:p>
    <w:p w14:paraId="625E9CD6">
      <w:pPr>
        <w:pStyle w:val="3"/>
      </w:pPr>
      <w:r>
        <w:t>一、作品信息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23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774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 w14:paraId="411E12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 w14:paraId="1A66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85432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书名</w:t>
            </w:r>
          </w:p>
        </w:tc>
        <w:tc>
          <w:tcPr>
            <w:tcW w:w="4320" w:type="dxa"/>
          </w:tcPr>
          <w:p w14:paraId="32DE1CB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我不是戏神</w:t>
            </w:r>
          </w:p>
        </w:tc>
      </w:tr>
      <w:tr w14:paraId="3F1A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FCBF6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作者</w:t>
            </w:r>
          </w:p>
        </w:tc>
        <w:tc>
          <w:tcPr>
            <w:tcW w:w="4320" w:type="dxa"/>
          </w:tcPr>
          <w:p w14:paraId="6ECBBA3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三九音域</w:t>
            </w:r>
          </w:p>
        </w:tc>
      </w:tr>
      <w:tr w14:paraId="7AF1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02483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题材/类型</w:t>
            </w:r>
          </w:p>
        </w:tc>
        <w:tc>
          <w:tcPr>
            <w:tcW w:w="4320" w:type="dxa"/>
          </w:tcPr>
          <w:p w14:paraId="0EE1D90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都市高武 / 末世怪诞 / 黑暗悬疑</w:t>
            </w:r>
          </w:p>
        </w:tc>
      </w:tr>
      <w:tr w14:paraId="61CF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D2094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总字数</w:t>
            </w:r>
          </w:p>
        </w:tc>
        <w:tc>
          <w:tcPr>
            <w:tcW w:w="4320" w:type="dxa"/>
          </w:tcPr>
          <w:p w14:paraId="75BA8CD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约400万字（全本1928章）</w:t>
            </w:r>
          </w:p>
        </w:tc>
      </w:tr>
      <w:tr w14:paraId="6D19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6ED21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拆解范围</w:t>
            </w:r>
          </w:p>
        </w:tc>
        <w:tc>
          <w:tcPr>
            <w:tcW w:w="4320" w:type="dxa"/>
          </w:tcPr>
          <w:p w14:paraId="72CB086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第1章～第50章</w:t>
            </w:r>
          </w:p>
        </w:tc>
      </w:tr>
      <w:tr w14:paraId="52AE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03A9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一句话概括</w:t>
            </w:r>
          </w:p>
        </w:tc>
        <w:tc>
          <w:tcPr>
            <w:tcW w:w="4320" w:type="dxa"/>
          </w:tcPr>
          <w:p w14:paraId="7CBF009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穿越者身负灭世级灾厄，在精神剧院中被无数猩红观众窥视一生，以演出为刃、以死亡为阶梯，在末世废墟中杀出一条血路</w:t>
            </w:r>
          </w:p>
        </w:tc>
      </w:tr>
      <w:tr w14:paraId="6BFB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5BC38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当前状态</w:t>
            </w:r>
          </w:p>
        </w:tc>
        <w:tc>
          <w:tcPr>
            <w:tcW w:w="4320" w:type="dxa"/>
          </w:tcPr>
          <w:p w14:paraId="2D18F1D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完结，评分9.9</w:t>
            </w:r>
          </w:p>
        </w:tc>
      </w:tr>
      <w:tr w14:paraId="79EF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6E164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在读数据</w:t>
            </w:r>
          </w:p>
        </w:tc>
        <w:tc>
          <w:tcPr>
            <w:tcW w:w="4320" w:type="dxa"/>
          </w:tcPr>
          <w:p w14:paraId="24FE39F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260.5万人在读</w:t>
            </w:r>
          </w:p>
        </w:tc>
      </w:tr>
      <w:tr w14:paraId="5AF06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33066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标签</w:t>
            </w:r>
          </w:p>
        </w:tc>
        <w:tc>
          <w:tcPr>
            <w:tcW w:w="4320" w:type="dxa"/>
          </w:tcPr>
          <w:p w14:paraId="6323C5F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都市 | 穿越</w:t>
            </w:r>
          </w:p>
        </w:tc>
      </w:tr>
      <w:tr w14:paraId="7F1A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BF229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分类</w:t>
            </w:r>
          </w:p>
        </w:tc>
        <w:tc>
          <w:tcPr>
            <w:tcW w:w="4320" w:type="dxa"/>
          </w:tcPr>
          <w:p w14:paraId="11A2639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都市高武</w:t>
            </w:r>
          </w:p>
        </w:tc>
      </w:tr>
    </w:tbl>
    <w:p w14:paraId="39FEBC46"/>
    <w:p w14:paraId="6853698B">
      <w:pPr>
        <w:pStyle w:val="3"/>
      </w:pPr>
      <w:r>
        <w:t>二、核心主线</w:t>
      </w:r>
    </w:p>
    <w:p w14:paraId="2A0BCF27">
      <w:pPr>
        <w:pStyle w:val="4"/>
      </w:pPr>
      <w:r>
        <w:t>明线</w:t>
      </w:r>
    </w:p>
    <w:p w14:paraId="6CAC9F43">
      <w:r>
        <w:rPr>
          <w:rFonts w:ascii="宋体" w:hAnsi="宋体" w:eastAsia="宋体"/>
        </w:rPr>
        <w:t>陈伶穿越到被大灾变摧毁的末世世界，附身于被养父母谋害致死的同名少年。他发现自己脑海中寄宿着一群名为观众的灭世级灾厄——无数猩红眼瞳的生物端坐在精神剧院中，将他的人生当作演出观赏。他必须维持观众期待值在20%以上，否则观众将篡夺身体释放灭世力量。为求生，他加入执法者体系，同时被黄昏社吸纳为红心6，最终踏上由已故弟弟陈宴用生命重续的扭曲戏神道。</w:t>
      </w:r>
    </w:p>
    <w:p w14:paraId="2371F10C">
      <w:pPr>
        <w:pStyle w:val="4"/>
      </w:pPr>
      <w:r>
        <w:t>暗线</w:t>
      </w:r>
    </w:p>
    <w:p w14:paraId="03B02BC0">
      <w:r>
        <w:rPr>
          <w:rFonts w:ascii="宋体" w:hAnsi="宋体" w:eastAsia="宋体"/>
        </w:rPr>
        <w:t>1. 极光君的领域正在衰退：暴雨、暴雪、浓雾等极端天象接连引发灰界交汇，庇护极光界域三百余年的极光君出了问题，整个界域即将陷入崩溃。</w:t>
      </w:r>
    </w:p>
    <w:p w14:paraId="0DA72133">
      <w:r>
        <w:rPr>
          <w:rFonts w:ascii="宋体" w:hAnsi="宋体" w:eastAsia="宋体"/>
        </w:rPr>
        <w:t>2. 黄昏社的终极目标——逆转时代、重启世界：陈伶是来自大灾变前时代的穿越者，亲眼在U盘存档中看到父母为自己哭丧，回家的执念成为他最强的长远驱动力。</w:t>
      </w:r>
    </w:p>
    <w:p w14:paraId="2AAC7203">
      <w:r>
        <w:rPr>
          <w:rFonts w:ascii="宋体" w:hAnsi="宋体" w:eastAsia="宋体"/>
        </w:rPr>
        <w:t>3. 扭曲戏神道的代价：每节台阶都刻有演出任务。第一阶的条件是——失去一个最爱你的人，并成为他（陈宴）。第二阶是——完成一场至少五十人参与的演出，确保无人生还。这条路由弟弟的命换来的，却也是一条不断异化主角的魔鬼之路。</w:t>
      </w:r>
    </w:p>
    <w:p w14:paraId="2E2D59B2">
      <w:r>
        <w:rPr>
          <w:rFonts w:ascii="宋体" w:hAnsi="宋体" w:eastAsia="宋体"/>
        </w:rPr>
        <w:t>4. 陈宴的真实身份：表面是陈伶已故的弟弟，但从抽屉中三十多枚被碾碎的神道碎片来看，他身上藏着远超普通人范畴的秘密。</w:t>
      </w:r>
    </w:p>
    <w:p w14:paraId="01AB17DA">
      <w:pPr>
        <w:pStyle w:val="3"/>
      </w:pPr>
      <w:r>
        <w:t>三、关键设定拆解</w:t>
      </w:r>
    </w:p>
    <w:p w14:paraId="6CDEDF90">
      <w:pPr>
        <w:pStyle w:val="4"/>
      </w:pPr>
      <w:r>
        <w:t>1. 世界观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81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2F50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w="4320" w:type="dxa"/>
          </w:tcPr>
          <w:p w14:paraId="2B8704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 w14:paraId="3F99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A696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世界基本结构</w:t>
            </w:r>
          </w:p>
        </w:tc>
        <w:tc>
          <w:tcPr>
            <w:tcW w:w="4320" w:type="dxa"/>
          </w:tcPr>
          <w:p w14:paraId="4F05461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大灾变后世界分为九大人类界域，每座界域由九阶强者撑起领域抵挡灰界交汇。极光界域分为极光城与七大外围区，极光城垄断资源，七大区实质是殖民地。</w:t>
            </w:r>
          </w:p>
        </w:tc>
      </w:tr>
      <w:tr w14:paraId="1A8E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DE6E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核心运转规则</w:t>
            </w:r>
          </w:p>
        </w:tc>
        <w:tc>
          <w:tcPr>
            <w:tcW w:w="4320" w:type="dxa"/>
          </w:tcPr>
          <w:p w14:paraId="0D5479C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十四通神大道，十阶登神。执法者体系垄断兵神道资源（兵道古藏）。极光城对七大区实行资源抽血式控制。融合者（人与灾厄融合）与邪教徒（绛天教等）人人得而诛之。</w:t>
            </w:r>
          </w:p>
        </w:tc>
      </w:tr>
      <w:tr w14:paraId="2BC6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A5AE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压迫感来源</w:t>
            </w:r>
          </w:p>
        </w:tc>
        <w:tc>
          <w:tcPr>
            <w:tcW w:w="4320" w:type="dxa"/>
          </w:tcPr>
          <w:p w14:paraId="1DD20A7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观众无处不在的窥视与篡夺威胁；极光城的强权统治与执法者体系腐败；灰界交汇的灭顶之灾；真相被不断颠覆的精神撕扯（陈宴幻觉崩塌）。</w:t>
            </w:r>
          </w:p>
        </w:tc>
      </w:tr>
      <w:tr w14:paraId="1E27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1AC83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主角所在环境特殊性</w:t>
            </w:r>
          </w:p>
        </w:tc>
        <w:tc>
          <w:tcPr>
            <w:tcW w:w="4320" w:type="dxa"/>
          </w:tcPr>
          <w:p w14:paraId="6555C14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三区寒霜街——极光界域最底层的贫民街道，资源匮乏，人命廉价。距离灰界交汇点（乱葬岗）极近，是灾厄降临的原爆点。</w:t>
            </w:r>
          </w:p>
        </w:tc>
      </w:tr>
    </w:tbl>
    <w:p w14:paraId="72A7142B"/>
    <w:p w14:paraId="2F29498B">
      <w:pPr>
        <w:pStyle w:val="4"/>
      </w:pPr>
      <w:r>
        <w:t>2. 金手指（精神剧院 + 灭世级灾厄观众）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34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D43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w="4320" w:type="dxa"/>
          </w:tcPr>
          <w:p w14:paraId="2740DF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 w14:paraId="6501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0D208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形态</w:t>
            </w:r>
          </w:p>
        </w:tc>
        <w:tc>
          <w:tcPr>
            <w:tcW w:w="4320" w:type="dxa"/>
          </w:tcPr>
          <w:p w14:paraId="1448E4B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精神剧院：一座存在于陈伶意识中的老式舞台，观众席坐满无数猩红眼瞳的类人形黑影。它们将陈伶的生活视为演出观赏并评分。</w:t>
            </w:r>
          </w:p>
        </w:tc>
      </w:tr>
      <w:tr w14:paraId="6BC0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4069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能力清单</w:t>
            </w:r>
          </w:p>
        </w:tc>
        <w:tc>
          <w:tcPr>
            <w:tcW w:w="4320" w:type="dxa"/>
          </w:tcPr>
          <w:p w14:paraId="0639099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1. 观众影响现实——能干涉周围物质、篡改信息、制造幻觉（如将桃子变成人心、篡改纸条内容）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2. 不死之身——只要期待值高于50%，死亡可复活（扣50%期待值）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3. 抽奖系统——期待值突破60%/70%/80%获得抽奖权，可随机或指定抽取出场角色的技能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4. 剧目完成奖励——每完成一场演出获得指定角色抽奖权</w:t>
            </w:r>
          </w:p>
        </w:tc>
      </w:tr>
      <w:tr w14:paraId="3E1F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77E14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成长性</w:t>
            </w:r>
          </w:p>
        </w:tc>
        <w:tc>
          <w:tcPr>
            <w:tcW w:w="4320" w:type="dxa"/>
          </w:tcPr>
          <w:p w14:paraId="012C9B0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抽奖次数随期待值提升。可跨神道复制他人技能形成独特组合。目前持有：杀戮舞曲（兵神道三阶）、审判庭（兵神道四阶）、秘瞳（医神道一阶）、血衣（兵神道修罗一阶）、无相（戏神道一阶扭曲版）。</w:t>
            </w:r>
          </w:p>
        </w:tc>
      </w:tr>
      <w:tr w14:paraId="681F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C93C1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限制/代价</w:t>
            </w:r>
          </w:p>
        </w:tc>
        <w:tc>
          <w:tcPr>
            <w:tcW w:w="4320" w:type="dxa"/>
          </w:tcPr>
          <w:p w14:paraId="245AF6D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期待值低于20%观众篡夺身体；被所有神道恐惧而拒绝神眷；扭曲戏神道每阶需完成演出任务且改变心智；无法主动摆脱观众。</w:t>
            </w:r>
          </w:p>
        </w:tc>
      </w:tr>
      <w:tr w14:paraId="0844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8C397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与主线适配性</w:t>
            </w:r>
          </w:p>
        </w:tc>
        <w:tc>
          <w:tcPr>
            <w:tcW w:w="4320" w:type="dxa"/>
          </w:tcPr>
          <w:p w14:paraId="6528280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极高——观众既是灾难也是武器，迫使陈伶不断制造戏剧性事件来维持期待值，这本身推动剧情发展。前世编导身份完美契合。</w:t>
            </w:r>
          </w:p>
        </w:tc>
      </w:tr>
    </w:tbl>
    <w:p w14:paraId="5062F5B7"/>
    <w:p w14:paraId="58DC295E">
      <w:pPr>
        <w:pStyle w:val="4"/>
      </w:pPr>
      <w:r>
        <w:t>3. 主角/主角群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81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73DC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29EFA5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定位</w:t>
            </w:r>
          </w:p>
        </w:tc>
        <w:tc>
          <w:tcPr>
            <w:tcW w:w="2160" w:type="dxa"/>
          </w:tcPr>
          <w:p w14:paraId="37C589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核心特质</w:t>
            </w:r>
          </w:p>
        </w:tc>
        <w:tc>
          <w:tcPr>
            <w:tcW w:w="2160" w:type="dxa"/>
          </w:tcPr>
          <w:p w14:paraId="0733E5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 w14:paraId="16F2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4F85C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陈伶（红心6）</w:t>
            </w:r>
          </w:p>
        </w:tc>
        <w:tc>
          <w:tcPr>
            <w:tcW w:w="2160" w:type="dxa"/>
          </w:tcPr>
          <w:p w14:paraId="38BE2F7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唯一主角</w:t>
            </w:r>
          </w:p>
        </w:tc>
        <w:tc>
          <w:tcPr>
            <w:tcW w:w="2160" w:type="dxa"/>
          </w:tcPr>
          <w:p w14:paraId="5F6EA7B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穿越者、前世剧院编导、冷静疯狂、善于用戏剧逻辑操控局势、手段狠辣但内心有底线</w:t>
            </w:r>
          </w:p>
        </w:tc>
        <w:tc>
          <w:tcPr>
            <w:tcW w:w="2160" w:type="dxa"/>
          </w:tcPr>
          <w:p w14:paraId="73FEC56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串联所有势力线（执法者/黄昏社/篡火者），以演出的方式推进剧情</w:t>
            </w:r>
          </w:p>
        </w:tc>
      </w:tr>
      <w:tr w14:paraId="349C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F7463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</w:t>
            </w:r>
          </w:p>
        </w:tc>
        <w:tc>
          <w:tcPr>
            <w:tcW w:w="2160" w:type="dxa"/>
          </w:tcPr>
          <w:p w14:paraId="02833A2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已故弟弟（幻觉/神道基石）</w:t>
            </w:r>
          </w:p>
        </w:tc>
        <w:tc>
          <w:tcPr>
            <w:tcW w:w="2160" w:type="dxa"/>
          </w:tcPr>
          <w:p w14:paraId="285B1EF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纯真、戏剧天才、对哥哥无条件信任。抽屉藏有三十多枚被碾碎的神道碎片</w:t>
            </w:r>
          </w:p>
        </w:tc>
        <w:tc>
          <w:tcPr>
            <w:tcW w:w="2160" w:type="dxa"/>
          </w:tcPr>
          <w:p w14:paraId="1D02B43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情感核心；用36块神道碎片重续戏神道，是陈伶活下去的唯一理由</w:t>
            </w:r>
          </w:p>
        </w:tc>
      </w:tr>
      <w:tr w14:paraId="7471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19539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</w:t>
            </w:r>
          </w:p>
        </w:tc>
        <w:tc>
          <w:tcPr>
            <w:tcW w:w="2160" w:type="dxa"/>
          </w:tcPr>
          <w:p w14:paraId="747A885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三区执法官总长</w:t>
            </w:r>
          </w:p>
        </w:tc>
        <w:tc>
          <w:tcPr>
            <w:tcW w:w="2160" w:type="dxa"/>
          </w:tcPr>
          <w:p w14:paraId="4B3504C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正直固执、四阶兵神道天才（审判路径）、被极光城排挤、有强烈的正义感</w:t>
            </w:r>
          </w:p>
        </w:tc>
        <w:tc>
          <w:tcPr>
            <w:tcW w:w="2160" w:type="dxa"/>
          </w:tcPr>
          <w:p w14:paraId="6E7F7A6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执法者线的道德锚点；给予陈伶庇护、成长空间与信任</w:t>
            </w:r>
          </w:p>
        </w:tc>
      </w:tr>
      <w:tr w14:paraId="2366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EA1F5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楚牧云（黑桃7）</w:t>
            </w:r>
          </w:p>
        </w:tc>
        <w:tc>
          <w:tcPr>
            <w:tcW w:w="2160" w:type="dxa"/>
          </w:tcPr>
          <w:p w14:paraId="60639D1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黄昏社引荐人</w:t>
            </w:r>
          </w:p>
        </w:tc>
        <w:tc>
          <w:tcPr>
            <w:tcW w:w="2160" w:type="dxa"/>
          </w:tcPr>
          <w:p w14:paraId="5894DFA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斯文外表下的疯狂科学家、医神道血屠路径神眷者、伪装成极光城神医</w:t>
            </w:r>
          </w:p>
        </w:tc>
        <w:tc>
          <w:tcPr>
            <w:tcW w:w="2160" w:type="dxa"/>
          </w:tcPr>
          <w:p w14:paraId="6322120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引入黄昏社、揭示世界观背景、提供组织资源与庇护</w:t>
            </w:r>
          </w:p>
        </w:tc>
      </w:tr>
      <w:tr w14:paraId="6FFA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FE2AC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观众</w:t>
            </w:r>
          </w:p>
        </w:tc>
        <w:tc>
          <w:tcPr>
            <w:tcW w:w="2160" w:type="dxa"/>
          </w:tcPr>
          <w:p w14:paraId="2405753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灭世级灾厄/敌对共存</w:t>
            </w:r>
          </w:p>
        </w:tc>
        <w:tc>
          <w:tcPr>
            <w:tcW w:w="2160" w:type="dxa"/>
          </w:tcPr>
          <w:p w14:paraId="2D29B37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无数猩红眼瞳的类人生物、将一切视为取悦它们的演出、恶趣味极重</w:t>
            </w:r>
          </w:p>
        </w:tc>
        <w:tc>
          <w:tcPr>
            <w:tcW w:w="2160" w:type="dxa"/>
          </w:tcPr>
          <w:p w14:paraId="15986F4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提供金手指同时也是终极威胁，是全书的压迫感来源</w:t>
            </w:r>
          </w:p>
        </w:tc>
      </w:tr>
    </w:tbl>
    <w:p w14:paraId="077B44E0"/>
    <w:p w14:paraId="5886DCCE">
      <w:pPr>
        <w:pStyle w:val="3"/>
      </w:pPr>
      <w:r>
        <w:t>四、关键剧情节点（第1-50章）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22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B087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1728" w:type="dxa"/>
          </w:tcPr>
          <w:p w14:paraId="0E0068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节点</w:t>
            </w:r>
          </w:p>
        </w:tc>
        <w:tc>
          <w:tcPr>
            <w:tcW w:w="1728" w:type="dxa"/>
          </w:tcPr>
          <w:p w14:paraId="2647B7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发生了什么</w:t>
            </w:r>
          </w:p>
        </w:tc>
        <w:tc>
          <w:tcPr>
            <w:tcW w:w="1728" w:type="dxa"/>
          </w:tcPr>
          <w:p w14:paraId="4B5BDA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推进哪条线</w:t>
            </w:r>
          </w:p>
        </w:tc>
        <w:tc>
          <w:tcPr>
            <w:tcW w:w="1728" w:type="dxa"/>
          </w:tcPr>
          <w:p w14:paraId="7A7E9C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后续影响</w:t>
            </w:r>
          </w:p>
        </w:tc>
      </w:tr>
      <w:tr w14:paraId="21E4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50359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w="1728" w:type="dxa"/>
          </w:tcPr>
          <w:p w14:paraId="237CC6A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戏鬼回家（1-2章）</w:t>
            </w:r>
          </w:p>
        </w:tc>
        <w:tc>
          <w:tcPr>
            <w:tcW w:w="1728" w:type="dxa"/>
          </w:tcPr>
          <w:p w14:paraId="17D9A16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陈伶穿越醒来身穿大红戏袍回到家中，养父母惊恐万分——他们昨晚刚杀了陈伶取走心脏。陈伶睡着后进入精神剧院</w:t>
            </w:r>
          </w:p>
        </w:tc>
        <w:tc>
          <w:tcPr>
            <w:tcW w:w="1728" w:type="dxa"/>
          </w:tcPr>
          <w:p w14:paraId="1B909D1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明线起点+金手指揭示</w:t>
            </w:r>
          </w:p>
        </w:tc>
        <w:tc>
          <w:tcPr>
            <w:tcW w:w="1728" w:type="dxa"/>
          </w:tcPr>
          <w:p w14:paraId="3CADAEF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建立三重悬念：我是谁、为什么家人怕我、我身上发生了什么</w:t>
            </w:r>
          </w:p>
        </w:tc>
      </w:tr>
      <w:tr w14:paraId="5F44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8A3CE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w="1728" w:type="dxa"/>
          </w:tcPr>
          <w:p w14:paraId="5210442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灾厄降临（3-5章）</w:t>
            </w:r>
          </w:p>
        </w:tc>
        <w:tc>
          <w:tcPr>
            <w:tcW w:w="1728" w:type="dxa"/>
          </w:tcPr>
          <w:p w14:paraId="0A5D77E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三声灾钟全区封锁，韩蒙的灾厄指针当场爆炸——疑似灭世级。陈伶发现自己就是被追捕的灾厄</w:t>
            </w:r>
          </w:p>
        </w:tc>
        <w:tc>
          <w:tcPr>
            <w:tcW w:w="1728" w:type="dxa"/>
          </w:tcPr>
          <w:p w14:paraId="4583117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世界观展开</w:t>
            </w:r>
          </w:p>
        </w:tc>
        <w:tc>
          <w:tcPr>
            <w:tcW w:w="1728" w:type="dxa"/>
          </w:tcPr>
          <w:p w14:paraId="0B898A4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确立主角与世界的对立关系；引出灰界、灾厄、神道体系</w:t>
            </w:r>
          </w:p>
        </w:tc>
      </w:tr>
      <w:tr w14:paraId="7B09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6EFBC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w="1728" w:type="dxa"/>
          </w:tcPr>
          <w:p w14:paraId="24DD3CD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测试观众系统（6-7章）</w:t>
            </w:r>
          </w:p>
        </w:tc>
        <w:tc>
          <w:tcPr>
            <w:tcW w:w="1728" w:type="dxa"/>
          </w:tcPr>
          <w:p w14:paraId="429D899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陈伶用赵乙恋情谣言测试观众期待值机制，验证了矛盾冲突制造→期待值上涨的规律</w:t>
            </w:r>
          </w:p>
        </w:tc>
        <w:tc>
          <w:tcPr>
            <w:tcW w:w="1728" w:type="dxa"/>
          </w:tcPr>
          <w:p w14:paraId="49EC68E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金手指机制探索</w:t>
            </w:r>
          </w:p>
        </w:tc>
        <w:tc>
          <w:tcPr>
            <w:tcW w:w="1728" w:type="dxa"/>
          </w:tcPr>
          <w:p w14:paraId="72387C6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首次主动利用观众系统获利，奠定编导式行动模式</w:t>
            </w:r>
          </w:p>
        </w:tc>
      </w:tr>
      <w:tr w14:paraId="08F2A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72F28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w="1728" w:type="dxa"/>
          </w:tcPr>
          <w:p w14:paraId="1EE9526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养父母真相（8-9章）</w:t>
            </w:r>
          </w:p>
        </w:tc>
        <w:tc>
          <w:tcPr>
            <w:tcW w:w="1728" w:type="dxa"/>
          </w:tcPr>
          <w:p w14:paraId="242E2C3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陈坛用斧头砍死陈伶剖开胸膛——心脏已被取走。陈伶在观众操控下死而复生，吞食斧头和菜刀</w:t>
            </w:r>
          </w:p>
        </w:tc>
        <w:tc>
          <w:tcPr>
            <w:tcW w:w="1728" w:type="dxa"/>
          </w:tcPr>
          <w:p w14:paraId="2329F9D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身世反转</w:t>
            </w:r>
          </w:p>
        </w:tc>
        <w:tc>
          <w:tcPr>
            <w:tcW w:w="1728" w:type="dxa"/>
          </w:tcPr>
          <w:p w14:paraId="76B3BC5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揭露谋杀真相，展示观众篡夺身体的恐怖后果</w:t>
            </w:r>
          </w:p>
        </w:tc>
      </w:tr>
      <w:tr w14:paraId="580B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83AF7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w="1728" w:type="dxa"/>
          </w:tcPr>
          <w:p w14:paraId="2FD6A57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夺回身体（10-12章）</w:t>
            </w:r>
          </w:p>
        </w:tc>
        <w:tc>
          <w:tcPr>
            <w:tcW w:w="1728" w:type="dxa"/>
          </w:tcPr>
          <w:p w14:paraId="6FED5D7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期待值持续下降观众大量出逃。陈伶从剧院大幕强行穿越回现实，一掌拍晕韩蒙。陈宴出现帮他脱离红纸怪物</w:t>
            </w:r>
          </w:p>
        </w:tc>
        <w:tc>
          <w:tcPr>
            <w:tcW w:w="1728" w:type="dxa"/>
          </w:tcPr>
          <w:p w14:paraId="648DAA1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明线高潮</w:t>
            </w:r>
          </w:p>
        </w:tc>
        <w:tc>
          <w:tcPr>
            <w:tcW w:w="1728" w:type="dxa"/>
          </w:tcPr>
          <w:p w14:paraId="16CD008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首次展示观众失控后果；引入陈宴幻觉</w:t>
            </w:r>
          </w:p>
        </w:tc>
      </w:tr>
      <w:tr w14:paraId="6542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17B6C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w="1728" w:type="dxa"/>
          </w:tcPr>
          <w:p w14:paraId="2313A1D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李秀春暴露线索（13-15章）</w:t>
            </w:r>
          </w:p>
        </w:tc>
        <w:tc>
          <w:tcPr>
            <w:tcW w:w="1728" w:type="dxa"/>
          </w:tcPr>
          <w:p w14:paraId="75220A6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李秀春精神崩溃后喊破陈伶身份。韩蒙开始怀疑，江勤旁敲侧击夫妻去乱葬岗的矛盾点</w:t>
            </w:r>
          </w:p>
        </w:tc>
        <w:tc>
          <w:tcPr>
            <w:tcW w:w="1728" w:type="dxa"/>
          </w:tcPr>
          <w:p w14:paraId="05E4CD4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韩蒙怀疑线</w:t>
            </w:r>
          </w:p>
        </w:tc>
        <w:tc>
          <w:tcPr>
            <w:tcW w:w="1728" w:type="dxa"/>
          </w:tcPr>
          <w:p w14:paraId="27F9F0E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埋下韩蒙后续调查的伏笔</w:t>
            </w:r>
          </w:p>
        </w:tc>
      </w:tr>
      <w:tr w14:paraId="0F45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72B8D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7</w:t>
            </w:r>
          </w:p>
        </w:tc>
        <w:tc>
          <w:tcPr>
            <w:tcW w:w="1728" w:type="dxa"/>
          </w:tcPr>
          <w:p w14:paraId="6B32367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抽奖系统解锁（16-20章）</w:t>
            </w:r>
          </w:p>
        </w:tc>
        <w:tc>
          <w:tcPr>
            <w:tcW w:w="1728" w:type="dxa"/>
          </w:tcPr>
          <w:p w14:paraId="6CAFCC4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期待值突破60%获得韩蒙的杀戮舞曲。陈伶加入执法者预备席。楚牧云如约上门看病</w:t>
            </w:r>
          </w:p>
        </w:tc>
        <w:tc>
          <w:tcPr>
            <w:tcW w:w="1728" w:type="dxa"/>
          </w:tcPr>
          <w:p w14:paraId="7C9F59E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能力线+黄昏社线</w:t>
            </w:r>
          </w:p>
        </w:tc>
        <w:tc>
          <w:tcPr>
            <w:tcW w:w="1728" w:type="dxa"/>
          </w:tcPr>
          <w:p w14:paraId="2730A4F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获得第一个战斗型神道技能；楚牧云正式登场</w:t>
            </w:r>
          </w:p>
        </w:tc>
      </w:tr>
      <w:tr w14:paraId="17A3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2F015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8</w:t>
            </w:r>
          </w:p>
        </w:tc>
        <w:tc>
          <w:tcPr>
            <w:tcW w:w="1728" w:type="dxa"/>
          </w:tcPr>
          <w:p w14:paraId="7E42112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冰泉街单挑黑斧酒馆（21-27章）</w:t>
            </w:r>
          </w:p>
        </w:tc>
        <w:tc>
          <w:tcPr>
            <w:tcW w:w="1728" w:type="dxa"/>
          </w:tcPr>
          <w:p w14:paraId="7712D7F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陈伶被调去二区冰泉街支援，发现陈宴平安符出现在案发现场。用杀戮舞曲一人打穿黑斧酒馆</w:t>
            </w:r>
          </w:p>
        </w:tc>
        <w:tc>
          <w:tcPr>
            <w:tcW w:w="1728" w:type="dxa"/>
          </w:tcPr>
          <w:p w14:paraId="1AED15C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能力展示+真相裂缝</w:t>
            </w:r>
          </w:p>
        </w:tc>
        <w:tc>
          <w:tcPr>
            <w:tcW w:w="1728" w:type="dxa"/>
          </w:tcPr>
          <w:p w14:paraId="1173069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陈宴幻觉的核心破绽出现；展示主角战斗力</w:t>
            </w:r>
          </w:p>
        </w:tc>
      </w:tr>
      <w:tr w14:paraId="626D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2904E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9</w:t>
            </w:r>
          </w:p>
        </w:tc>
        <w:tc>
          <w:tcPr>
            <w:tcW w:w="1728" w:type="dxa"/>
          </w:tcPr>
          <w:p w14:paraId="555AC3F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楚牧云的图谋（28-30章）</w:t>
            </w:r>
          </w:p>
        </w:tc>
        <w:tc>
          <w:tcPr>
            <w:tcW w:w="1728" w:type="dxa"/>
          </w:tcPr>
          <w:p w14:paraId="215F159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楚牧云深夜持刀站在陈伶床前准备下杀手。灰王JOKER牌现身阻止。陈宴持染血削骨刀守护</w:t>
            </w:r>
          </w:p>
        </w:tc>
        <w:tc>
          <w:tcPr>
            <w:tcW w:w="1728" w:type="dxa"/>
          </w:tcPr>
          <w:p w14:paraId="5CBB499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三方对峙</w:t>
            </w:r>
          </w:p>
        </w:tc>
        <w:tc>
          <w:tcPr>
            <w:tcW w:w="1728" w:type="dxa"/>
          </w:tcPr>
          <w:p w14:paraId="61F6E29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揭示楚牧云的双面性；灰王首次显威</w:t>
            </w:r>
          </w:p>
        </w:tc>
      </w:tr>
      <w:tr w14:paraId="6EBE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4DD70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10</w:t>
            </w:r>
          </w:p>
        </w:tc>
        <w:tc>
          <w:tcPr>
            <w:tcW w:w="1728" w:type="dxa"/>
          </w:tcPr>
          <w:p w14:paraId="1D3E6E5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陈宴幻觉崩塌（31-35章）</w:t>
            </w:r>
          </w:p>
        </w:tc>
        <w:tc>
          <w:tcPr>
            <w:tcW w:w="1728" w:type="dxa"/>
          </w:tcPr>
          <w:p w14:paraId="537D9B5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吴友东来访说破真相——陈伶一直在跟空气说话。楚牧云暴怒砸死吴友东。陈伶在乱葬岗发现陈宴的真实死亡记忆</w:t>
            </w:r>
          </w:p>
        </w:tc>
        <w:tc>
          <w:tcPr>
            <w:tcW w:w="1728" w:type="dxa"/>
          </w:tcPr>
          <w:p w14:paraId="44D48CF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核心虐点</w:t>
            </w:r>
          </w:p>
        </w:tc>
        <w:tc>
          <w:tcPr>
            <w:tcW w:w="1728" w:type="dxa"/>
          </w:tcPr>
          <w:p w14:paraId="3F47E9A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改变整个故事的情感基调；奠定复仇动机</w:t>
            </w:r>
          </w:p>
        </w:tc>
      </w:tr>
      <w:tr w14:paraId="4EB9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66BA2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11</w:t>
            </w:r>
          </w:p>
        </w:tc>
        <w:tc>
          <w:tcPr>
            <w:tcW w:w="1728" w:type="dxa"/>
          </w:tcPr>
          <w:p w14:paraId="4B08687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复仇血洗冰泉街（35-41章）</w:t>
            </w:r>
          </w:p>
        </w:tc>
        <w:tc>
          <w:tcPr>
            <w:tcW w:w="1728" w:type="dxa"/>
          </w:tcPr>
          <w:p w14:paraId="0D43D52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陈伶闯入二区庆功宴，杀穿整座宅院22人。三神道同时降临眷顾又退走。陈宴用36块神道碎片重续扭曲戏神道</w:t>
            </w:r>
          </w:p>
        </w:tc>
        <w:tc>
          <w:tcPr>
            <w:tcW w:w="1728" w:type="dxa"/>
          </w:tcPr>
          <w:p w14:paraId="2C06173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神道觉醒</w:t>
            </w:r>
          </w:p>
        </w:tc>
        <w:tc>
          <w:tcPr>
            <w:tcW w:w="1728" w:type="dxa"/>
          </w:tcPr>
          <w:p w14:paraId="76573B5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踏上扭曲戏神道获得无相；完成第一阶演出任务</w:t>
            </w:r>
          </w:p>
        </w:tc>
      </w:tr>
      <w:tr w14:paraId="27DF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7DC83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12</w:t>
            </w:r>
          </w:p>
        </w:tc>
        <w:tc>
          <w:tcPr>
            <w:tcW w:w="1728" w:type="dxa"/>
          </w:tcPr>
          <w:p w14:paraId="5AE4DF2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加入黄昏社（42-48章）</w:t>
            </w:r>
          </w:p>
        </w:tc>
        <w:tc>
          <w:tcPr>
            <w:tcW w:w="1728" w:type="dxa"/>
          </w:tcPr>
          <w:p w14:paraId="0BCEF39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楚牧云摊牌黄昏社真相——逆转时代重启世界。陈伶看到大灾变前世界的U盘存档，选择加入成为红心6</w:t>
            </w:r>
          </w:p>
        </w:tc>
        <w:tc>
          <w:tcPr>
            <w:tcW w:w="1728" w:type="dxa"/>
          </w:tcPr>
          <w:p w14:paraId="261C58D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暗线展开</w:t>
            </w:r>
          </w:p>
        </w:tc>
        <w:tc>
          <w:tcPr>
            <w:tcW w:w="1728" w:type="dxa"/>
          </w:tcPr>
          <w:p w14:paraId="43FCDCA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获得核心目标：攒够力量回家；了解大灾变前因后果</w:t>
            </w:r>
          </w:p>
        </w:tc>
      </w:tr>
      <w:tr w14:paraId="54A3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DD412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13</w:t>
            </w:r>
          </w:p>
        </w:tc>
        <w:tc>
          <w:tcPr>
            <w:tcW w:w="1728" w:type="dxa"/>
          </w:tcPr>
          <w:p w14:paraId="00AE292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前进的代价（49-50章）</w:t>
            </w:r>
          </w:p>
        </w:tc>
        <w:tc>
          <w:tcPr>
            <w:tcW w:w="1728" w:type="dxa"/>
          </w:tcPr>
          <w:p w14:paraId="07EBC5E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陈伶梦见扭曲神道的本质——每节台阶都有演出任务。第二阶条件：完成一场至少五十人参与的演出，确保无人生还</w:t>
            </w:r>
          </w:p>
        </w:tc>
        <w:tc>
          <w:tcPr>
            <w:tcW w:w="1728" w:type="dxa"/>
          </w:tcPr>
          <w:p w14:paraId="6AB040F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能力线铺垫</w:t>
            </w:r>
          </w:p>
        </w:tc>
        <w:tc>
          <w:tcPr>
            <w:tcW w:w="1728" w:type="dxa"/>
          </w:tcPr>
          <w:p w14:paraId="7EA49F9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为兵道古藏大屠杀提供动机；展示扭曲神道的残酷性</w:t>
            </w:r>
          </w:p>
        </w:tc>
      </w:tr>
    </w:tbl>
    <w:p w14:paraId="46C9121B"/>
    <w:p w14:paraId="3A25B1B1">
      <w:pPr>
        <w:pStyle w:val="3"/>
      </w:pPr>
      <w:r>
        <w:t>五、核心冲突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9C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D23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层级</w:t>
            </w:r>
          </w:p>
        </w:tc>
        <w:tc>
          <w:tcPr>
            <w:tcW w:w="2160" w:type="dxa"/>
          </w:tcPr>
          <w:p w14:paraId="1C869D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冲突</w:t>
            </w:r>
          </w:p>
        </w:tc>
        <w:tc>
          <w:tcPr>
            <w:tcW w:w="2160" w:type="dxa"/>
          </w:tcPr>
          <w:p w14:paraId="287B08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表现</w:t>
            </w:r>
          </w:p>
        </w:tc>
        <w:tc>
          <w:tcPr>
            <w:tcW w:w="2160" w:type="dxa"/>
          </w:tcPr>
          <w:p w14:paraId="2B4D4C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状态</w:t>
            </w:r>
          </w:p>
        </w:tc>
      </w:tr>
      <w:tr w14:paraId="6F6F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8819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表层</w:t>
            </w:r>
          </w:p>
        </w:tc>
        <w:tc>
          <w:tcPr>
            <w:tcW w:w="2160" w:type="dxa"/>
          </w:tcPr>
          <w:p w14:paraId="20B366E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 vs 观众</w:t>
            </w:r>
          </w:p>
        </w:tc>
        <w:tc>
          <w:tcPr>
            <w:tcW w:w="2160" w:type="dxa"/>
          </w:tcPr>
          <w:p w14:paraId="5A9887F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观众时刻窥视干涉生活，用幻觉操控情感，在绝望时递上虚假希望。陈伶必须不断演出取悦观众同时寻找摆脱之道</w:t>
            </w:r>
          </w:p>
        </w:tc>
        <w:tc>
          <w:tcPr>
            <w:tcW w:w="2160" w:type="dxa"/>
          </w:tcPr>
          <w:p w14:paraId="7E0457D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持续对抗</w:t>
            </w:r>
          </w:p>
        </w:tc>
      </w:tr>
      <w:tr w14:paraId="3CAE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EB466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中层</w:t>
            </w:r>
          </w:p>
        </w:tc>
        <w:tc>
          <w:tcPr>
            <w:tcW w:w="2160" w:type="dxa"/>
          </w:tcPr>
          <w:p w14:paraId="5643CF1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 vs 极光城秩序</w:t>
            </w:r>
          </w:p>
        </w:tc>
        <w:tc>
          <w:tcPr>
            <w:tcW w:w="2160" w:type="dxa"/>
          </w:tcPr>
          <w:p w14:paraId="3451525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执法者体系腐败，群星商会只手遮天，底层人命如草芥。陈伶用双重身份潜入体系内部</w:t>
            </w:r>
          </w:p>
        </w:tc>
        <w:tc>
          <w:tcPr>
            <w:tcW w:w="2160" w:type="dxa"/>
          </w:tcPr>
          <w:p w14:paraId="3C57632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潜伏博弈</w:t>
            </w:r>
          </w:p>
        </w:tc>
      </w:tr>
      <w:tr w14:paraId="56CC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E0E8F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中层</w:t>
            </w:r>
          </w:p>
        </w:tc>
        <w:tc>
          <w:tcPr>
            <w:tcW w:w="2160" w:type="dxa"/>
          </w:tcPr>
          <w:p w14:paraId="6576AC7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 vs 自身异化</w:t>
            </w:r>
          </w:p>
        </w:tc>
        <w:tc>
          <w:tcPr>
            <w:tcW w:w="2160" w:type="dxa"/>
          </w:tcPr>
          <w:p w14:paraId="23D3A0E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扭曲戏神道不断改变性格——杀人越来越得心应手，共情逐渐淡化，疯狂与冷静开始融合</w:t>
            </w:r>
          </w:p>
        </w:tc>
        <w:tc>
          <w:tcPr>
            <w:tcW w:w="2160" w:type="dxa"/>
          </w:tcPr>
          <w:p w14:paraId="66DCC76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渐进加深</w:t>
            </w:r>
          </w:p>
        </w:tc>
      </w:tr>
      <w:tr w14:paraId="6F66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EBEA7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深层</w:t>
            </w:r>
          </w:p>
        </w:tc>
        <w:tc>
          <w:tcPr>
            <w:tcW w:w="2160" w:type="dxa"/>
          </w:tcPr>
          <w:p w14:paraId="1FAEEFF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 vs 灭世的宿命</w:t>
            </w:r>
          </w:p>
        </w:tc>
        <w:tc>
          <w:tcPr>
            <w:tcW w:w="2160" w:type="dxa"/>
          </w:tcPr>
          <w:p w14:paraId="630F055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体内寄宿灭世级灾厄，被所有神道拒绝。唯一的路是一条扭曲的戏神道——它指向哪里无人知道</w:t>
            </w:r>
          </w:p>
        </w:tc>
        <w:tc>
          <w:tcPr>
            <w:tcW w:w="2160" w:type="dxa"/>
          </w:tcPr>
          <w:p w14:paraId="10C768D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根本困境</w:t>
            </w:r>
          </w:p>
        </w:tc>
      </w:tr>
      <w:tr w14:paraId="40F0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5EC60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深层</w:t>
            </w:r>
          </w:p>
        </w:tc>
        <w:tc>
          <w:tcPr>
            <w:tcW w:w="2160" w:type="dxa"/>
          </w:tcPr>
          <w:p w14:paraId="4758EEB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人类文明 vs 大灾变</w:t>
            </w:r>
          </w:p>
        </w:tc>
        <w:tc>
          <w:tcPr>
            <w:tcW w:w="2160" w:type="dxa"/>
          </w:tcPr>
          <w:p w14:paraId="52798B7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赤星降临后科技倒退、灰界交汇，人类自相残杀近乎灭绝。黄昏社想逆转时代，但方法不明</w:t>
            </w:r>
          </w:p>
        </w:tc>
        <w:tc>
          <w:tcPr>
            <w:tcW w:w="2160" w:type="dxa"/>
          </w:tcPr>
          <w:p w14:paraId="1A8CAED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世界观底层矛盾</w:t>
            </w:r>
          </w:p>
        </w:tc>
      </w:tr>
      <w:tr w14:paraId="67E7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706A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隐藏</w:t>
            </w:r>
          </w:p>
        </w:tc>
        <w:tc>
          <w:tcPr>
            <w:tcW w:w="2160" w:type="dxa"/>
          </w:tcPr>
          <w:p w14:paraId="07E95E1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黄昏社 vs 九大界域</w:t>
            </w:r>
          </w:p>
        </w:tc>
        <w:tc>
          <w:tcPr>
            <w:tcW w:w="2160" w:type="dxa"/>
          </w:tcPr>
          <w:p w14:paraId="4F8FA89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黄昏社被九大界域联合通缉。极光君等九阶强者究竟是文明的守护者还是既得利益的维护者</w:t>
            </w:r>
          </w:p>
        </w:tc>
        <w:tc>
          <w:tcPr>
            <w:tcW w:w="2160" w:type="dxa"/>
          </w:tcPr>
          <w:p w14:paraId="6B030A2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悬念铺垫</w:t>
            </w:r>
          </w:p>
        </w:tc>
      </w:tr>
    </w:tbl>
    <w:p w14:paraId="5792E43B"/>
    <w:p w14:paraId="332DED26">
      <w:pPr>
        <w:pStyle w:val="3"/>
      </w:pPr>
      <w:r>
        <w:t>六、剧情驱动力</w:t>
      </w:r>
    </w:p>
    <w:p w14:paraId="108A6408">
      <w:r>
        <w:rPr>
          <w:rFonts w:ascii="宋体" w:hAnsi="宋体" w:eastAsia="宋体"/>
        </w:rPr>
        <w:t>1. 生存倒逼：观众期待值低于20%就会失控篡夺身体——陈伶必须不断制造戏剧性事件。这是最底层、最强的驱动力，容不得他躺平一天。</w:t>
      </w:r>
    </w:p>
    <w:p w14:paraId="4A74A678">
      <w:r>
        <w:rPr>
          <w:rFonts w:ascii="宋体" w:hAnsi="宋体" w:eastAsia="宋体"/>
        </w:rPr>
        <w:t>2. 回家的执念：黄昏社的U盘存档让他看到大灾变前的父母为自己哭丧。他想逆转时代回到属于自己的家。这与黄昏社的目标天然契合，给了他远超单纯求生的长远动力。</w:t>
      </w:r>
    </w:p>
    <w:p w14:paraId="36EE44F9">
      <w:r>
        <w:rPr>
          <w:rFonts w:ascii="宋体" w:hAnsi="宋体" w:eastAsia="宋体"/>
        </w:rPr>
        <w:t>3. 陈宴的遗愿：陈宴用36块神道碎片重续戏神道，临终前说哥，戏道的尽头是什么，你替我去看好不好。这条路是弟弟用命换来的，陈伶不可能放弃，即使它是一条魔鬼之路。</w:t>
      </w:r>
    </w:p>
    <w:p w14:paraId="5408CDCE">
      <w:r>
        <w:rPr>
          <w:rFonts w:ascii="宋体" w:hAnsi="宋体" w:eastAsia="宋体"/>
        </w:rPr>
        <w:t>4. 扭曲神道的强制任务：每阶都需完成演出。第一阶要求——失去一个最爱你的人并成为他（这既是对陈宴的交代，也是神道的诅咒）。第二阶要求五十人无一生还。这迫使陈伶主动策划大规模事件。</w:t>
      </w:r>
    </w:p>
    <w:p w14:paraId="4E6DCA78">
      <w:r>
        <w:rPr>
          <w:rFonts w:ascii="宋体" w:hAnsi="宋体" w:eastAsia="宋体"/>
        </w:rPr>
        <w:t>5. 身份伪装压力：既是执法官又是黄昏社员，立于两大对立阵营之间。一旦暴露就是灭顶之灾，逼迫他不断强化实力与演技。</w:t>
      </w:r>
    </w:p>
    <w:p w14:paraId="106411E8">
      <w:pPr>
        <w:pStyle w:val="3"/>
      </w:pPr>
      <w:r>
        <w:t>七、章节细纲（第1-50章）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70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FEA3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章节</w:t>
            </w:r>
          </w:p>
        </w:tc>
        <w:tc>
          <w:tcPr>
            <w:tcW w:w="2880" w:type="dxa"/>
          </w:tcPr>
          <w:p w14:paraId="0D6996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标题</w:t>
            </w:r>
          </w:p>
        </w:tc>
        <w:tc>
          <w:tcPr>
            <w:tcW w:w="2880" w:type="dxa"/>
          </w:tcPr>
          <w:p w14:paraId="7B7D9E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概要（每章约120字）</w:t>
            </w:r>
          </w:p>
        </w:tc>
      </w:tr>
      <w:tr w14:paraId="22DC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8D071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第1章</w:t>
            </w:r>
          </w:p>
        </w:tc>
        <w:tc>
          <w:tcPr>
            <w:tcW w:w="2880" w:type="dxa"/>
          </w:tcPr>
          <w:p w14:paraId="175A65F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戏鬼回家</w:t>
            </w:r>
          </w:p>
        </w:tc>
        <w:tc>
          <w:tcPr>
            <w:tcW w:w="2880" w:type="dxa"/>
          </w:tcPr>
          <w:p w14:paraId="6233EA4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陈伶穿越醒来身穿大红戏袍，暴雨中踉跄回家。养父母惊恐万分——他们昨晚刚用斧头杀死陈伶取走心脏。陈伶浑然不知，喝水吞桶后倒头就睡。客厅两人面如死灰。推进明线起点与身世悬念。</w:t>
            </w:r>
          </w:p>
        </w:tc>
      </w:tr>
      <w:tr w14:paraId="00A8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A0BD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第2章</w:t>
            </w:r>
          </w:p>
        </w:tc>
        <w:tc>
          <w:tcPr>
            <w:tcW w:w="2880" w:type="dxa"/>
          </w:tcPr>
          <w:p w14:paraId="3D7DA04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我们在看着你</w:t>
            </w:r>
          </w:p>
        </w:tc>
        <w:tc>
          <w:tcPr>
            <w:tcW w:w="2880" w:type="dxa"/>
          </w:tcPr>
          <w:p w14:paraId="5D03AC1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陈坛夫妻冒雨去乱葬岗验尸。陈伶入梦进入黑暗剧院，无数猩红眼瞳的观众注视着他，期待值29%。醒来后水渍自动凝成血字：我们在看着你。推进金手指揭示与恐怖氛围。</w:t>
            </w:r>
          </w:p>
        </w:tc>
      </w:tr>
      <w:tr w14:paraId="5883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668AE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第3章</w:t>
            </w:r>
          </w:p>
        </w:tc>
        <w:tc>
          <w:tcPr>
            <w:tcW w:w="2880" w:type="dxa"/>
          </w:tcPr>
          <w:p w14:paraId="3FC6BAD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灾厄</w:t>
            </w:r>
          </w:p>
        </w:tc>
        <w:tc>
          <w:tcPr>
            <w:tcW w:w="2880" w:type="dxa"/>
          </w:tcPr>
          <w:p w14:paraId="3AB7EDD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陈伶出门求医，偶遇赵乙。陈坛夫妻在乱葬岗被执法者盘问。韩蒙启动灾厄指针当场爆炸——疑似灭世级降临。三区全境封锁，灾钟三响。推进世界观展开与危机确立。</w:t>
            </w:r>
          </w:p>
        </w:tc>
      </w:tr>
      <w:tr w14:paraId="0A2A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513C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第4章</w:t>
            </w:r>
          </w:p>
        </w:tc>
        <w:tc>
          <w:tcPr>
            <w:tcW w:w="2880" w:type="dxa"/>
          </w:tcPr>
          <w:p w14:paraId="005E25B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它们存在</w:t>
            </w:r>
          </w:p>
        </w:tc>
        <w:tc>
          <w:tcPr>
            <w:tcW w:w="2880" w:type="dxa"/>
          </w:tcPr>
          <w:p w14:paraId="3B52F1B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陈伶向林医生描述幻觉，林医生茶水被观众变成鲜血。林医生认为与灰界交汇有关，写信介绍极光城神医楚牧云。推进金手指能力验证与楚牧云线。</w:t>
            </w:r>
          </w:p>
        </w:tc>
      </w:tr>
      <w:tr w14:paraId="455B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CC85A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第5章</w:t>
            </w:r>
          </w:p>
        </w:tc>
        <w:tc>
          <w:tcPr>
            <w:tcW w:w="2880" w:type="dxa"/>
          </w:tcPr>
          <w:p w14:paraId="071AED1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灰界</w:t>
            </w:r>
          </w:p>
        </w:tc>
        <w:tc>
          <w:tcPr>
            <w:tcW w:w="2880" w:type="dxa"/>
          </w:tcPr>
          <w:p w14:paraId="64C3D44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林医生讲述大灾变：赤色流星后科技倒退、灰界交汇。陈伶从豆浆中首次发现期待值数字变化，意识到观众在窥视他的生活。推进世界观深化。</w:t>
            </w:r>
          </w:p>
        </w:tc>
      </w:tr>
      <w:tr w14:paraId="4DF7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C54FE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第6章</w:t>
            </w:r>
          </w:p>
        </w:tc>
        <w:tc>
          <w:tcPr>
            <w:tcW w:w="2880" w:type="dxa"/>
          </w:tcPr>
          <w:p w14:paraId="1E64EE5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陈氏编导法则</w:t>
            </w:r>
          </w:p>
        </w:tc>
        <w:tc>
          <w:tcPr>
            <w:tcW w:w="2880" w:type="dxa"/>
          </w:tcPr>
          <w:p w14:paraId="01D18D7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陈伶设计测试观众机制，故意告诉赵叔赵乙在跟男生谈恋爱，引发赵叔暴打赵乙的闹剧。期待值从32%涨到48%。推进系统机制探索。</w:t>
            </w:r>
          </w:p>
        </w:tc>
      </w:tr>
      <w:tr w14:paraId="5A12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FC15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第7章</w:t>
            </w:r>
          </w:p>
        </w:tc>
        <w:tc>
          <w:tcPr>
            <w:tcW w:w="2880" w:type="dxa"/>
          </w:tcPr>
          <w:p w14:paraId="05E3F62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全区封锁</w:t>
            </w:r>
          </w:p>
        </w:tc>
        <w:tc>
          <w:tcPr>
            <w:tcW w:w="2880" w:type="dxa"/>
          </w:tcPr>
          <w:p w14:paraId="708E9FB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灾钟响起三区全境封锁，执法者临时招募预备役。陈伶看到期待值暴涨至65%，猛然意识到——被追捕的灾厄就是自己。推进主角与世界的对立确立。</w:t>
            </w:r>
          </w:p>
        </w:tc>
      </w:tr>
      <w:tr w14:paraId="62EB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B9263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第8章</w:t>
            </w:r>
          </w:p>
        </w:tc>
        <w:tc>
          <w:tcPr>
            <w:tcW w:w="2880" w:type="dxa"/>
          </w:tcPr>
          <w:p w14:paraId="60A66CA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杀局</w:t>
            </w:r>
          </w:p>
        </w:tc>
        <w:tc>
          <w:tcPr>
            <w:tcW w:w="2880" w:type="dxa"/>
          </w:tcPr>
          <w:p w14:paraId="0CD90A9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陈坛收到执法者召集信后再度对陈伶举起斧头。陈伶追问下终于拼凑出被谋杀的记忆——养父母为取心救亲生儿子陈宴，用迷药放倒他后剖开胸膛。推进身世反转。</w:t>
            </w:r>
          </w:p>
        </w:tc>
      </w:tr>
      <w:tr w14:paraId="5B99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F67B0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第9章</w:t>
            </w:r>
          </w:p>
        </w:tc>
        <w:tc>
          <w:tcPr>
            <w:tcW w:w="2880" w:type="dxa"/>
          </w:tcPr>
          <w:p w14:paraId="046A1D9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爸，我饿</w:t>
            </w:r>
          </w:p>
        </w:tc>
        <w:tc>
          <w:tcPr>
            <w:tcW w:w="2880" w:type="dxa"/>
          </w:tcPr>
          <w:p w14:paraId="416389B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陈坛砍死陈伶剖开胸膛发现心脏已空。待执法者走后，陈伶尸体从地窖爬出，身穿戏袍吞食斧头和菜刀，如行尸走肉般重复爸我饿。推进观众篡夺身体的恐怖展示。</w:t>
            </w:r>
          </w:p>
        </w:tc>
      </w:tr>
      <w:tr w14:paraId="6564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44EA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第10章</w:t>
            </w:r>
          </w:p>
        </w:tc>
        <w:tc>
          <w:tcPr>
            <w:tcW w:w="2880" w:type="dxa"/>
          </w:tcPr>
          <w:p w14:paraId="0EA3154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观众</w:t>
            </w:r>
          </w:p>
        </w:tc>
        <w:tc>
          <w:tcPr>
            <w:tcW w:w="2880" w:type="dxa"/>
          </w:tcPr>
          <w:p w14:paraId="58A20AF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陈伶在剧院中看到期待值跌至17%，观众开始介入演出。现实中陈伶被观众篡夺变成红纸怪物，打伤执法者。推进首次观众失控高潮。</w:t>
            </w:r>
          </w:p>
        </w:tc>
      </w:tr>
      <w:tr w14:paraId="2BEA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C73E7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第11章</w:t>
            </w:r>
          </w:p>
        </w:tc>
        <w:tc>
          <w:tcPr>
            <w:tcW w:w="2880" w:type="dxa"/>
          </w:tcPr>
          <w:p w14:paraId="4050AB4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审判</w:t>
            </w:r>
          </w:p>
        </w:tc>
        <w:tc>
          <w:tcPr>
            <w:tcW w:w="2880" w:type="dxa"/>
          </w:tcPr>
          <w:p w14:paraId="0647236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韩蒙赶到荒野以审判庭对抗红纸怪物，三枪崩碎大半身体后反被一掌拍入地面。陈伶从剧院大幕强行穿回现实夺回身体。推进执法官战力展示与韩蒙线。</w:t>
            </w:r>
          </w:p>
        </w:tc>
      </w:tr>
      <w:tr w14:paraId="2D06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98CD7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第12章</w:t>
            </w:r>
          </w:p>
        </w:tc>
        <w:tc>
          <w:tcPr>
            <w:tcW w:w="2880" w:type="dxa"/>
          </w:tcPr>
          <w:p w14:paraId="1152D74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</w:t>
            </w:r>
          </w:p>
        </w:tc>
        <w:tc>
          <w:tcPr>
            <w:tcW w:w="2880" w:type="dxa"/>
          </w:tcPr>
          <w:p w14:paraId="60EBAD5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弟弟陈宴出现帮陈伶脱离红纸怪物后要帮他把韩蒙埋了。陈伶补一闷棍敲晕韩蒙。两人趁夜色逃回寒霜街，发现家已成废墟。推进陈宴幻觉引入。</w:t>
            </w:r>
          </w:p>
        </w:tc>
      </w:tr>
      <w:tr w14:paraId="3CF6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868B6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第13章</w:t>
            </w:r>
          </w:p>
        </w:tc>
        <w:tc>
          <w:tcPr>
            <w:tcW w:w="2880" w:type="dxa"/>
          </w:tcPr>
          <w:p w14:paraId="56D9723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第二只？</w:t>
            </w:r>
          </w:p>
        </w:tc>
        <w:tc>
          <w:tcPr>
            <w:tcW w:w="2880" w:type="dxa"/>
          </w:tcPr>
          <w:p w14:paraId="5D67D48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马忠等人发现韩蒙重伤。二区传来消息：同一灰界交汇点跑出两只灾厄，一只三级灾厄血洗冰泉街三十六人后逃往后山。推进双灾厄伏笔。</w:t>
            </w:r>
          </w:p>
        </w:tc>
      </w:tr>
      <w:tr w14:paraId="352B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DB44E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第14章</w:t>
            </w:r>
          </w:p>
        </w:tc>
        <w:tc>
          <w:tcPr>
            <w:tcW w:w="2880" w:type="dxa"/>
          </w:tcPr>
          <w:p w14:paraId="58262A3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你也是个灾厄</w:t>
            </w:r>
          </w:p>
        </w:tc>
        <w:tc>
          <w:tcPr>
            <w:tcW w:w="2880" w:type="dxa"/>
          </w:tcPr>
          <w:p w14:paraId="50E838D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李秀春与陈坛被执法者带走时双双精神崩溃。李秀春对着陈宴大喊你也是个灾厄。陈伶用练唱戏的不在场证明搪塞江勤。推进身份暴露风险。</w:t>
            </w:r>
          </w:p>
        </w:tc>
      </w:tr>
      <w:tr w14:paraId="039B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1C4A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第15章</w:t>
            </w:r>
          </w:p>
        </w:tc>
        <w:tc>
          <w:tcPr>
            <w:tcW w:w="2880" w:type="dxa"/>
          </w:tcPr>
          <w:p w14:paraId="0D47B4C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是你！</w:t>
            </w:r>
          </w:p>
        </w:tc>
        <w:tc>
          <w:tcPr>
            <w:tcW w:w="2880" w:type="dxa"/>
          </w:tcPr>
          <w:p w14:paraId="6BE0B98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李秀春看到陈伶崩溃大喊你就是灾厄。陈伶编造早夭儿的说法解释乱葬岗祭拜矛盾。江勤将执法者召集信交给陈伶。推进韩蒙怀疑线与调查危机。</w:t>
            </w:r>
          </w:p>
        </w:tc>
      </w:tr>
      <w:tr w14:paraId="3151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58DB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第16章</w:t>
            </w:r>
          </w:p>
        </w:tc>
        <w:tc>
          <w:tcPr>
            <w:tcW w:w="2880" w:type="dxa"/>
          </w:tcPr>
          <w:p w14:paraId="07C327F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杀戮舞曲</w:t>
            </w:r>
          </w:p>
        </w:tc>
        <w:tc>
          <w:tcPr>
            <w:tcW w:w="2880" w:type="dxa"/>
          </w:tcPr>
          <w:p w14:paraId="1B9B1E7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陈伶在剧院期待值突破60%解锁多半好评成就，抽到韩蒙的蓝色技能卡——杀戮舞曲（兵神道审判路径第三阶）。推进能力线重大突破。</w:t>
            </w:r>
          </w:p>
        </w:tc>
      </w:tr>
      <w:tr w14:paraId="1488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F8A40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第17章</w:t>
            </w:r>
          </w:p>
        </w:tc>
        <w:tc>
          <w:tcPr>
            <w:tcW w:w="2880" w:type="dxa"/>
          </w:tcPr>
          <w:p w14:paraId="4EE65A6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方针</w:t>
            </w:r>
          </w:p>
        </w:tc>
        <w:tc>
          <w:tcPr>
            <w:tcW w:w="2880" w:type="dxa"/>
          </w:tcPr>
          <w:p w14:paraId="5EE69A7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韩蒙醒来后对灾厄的阴险耿耿于怀。陈伶决定成为执法者以干扰调查，方针为：我成为，我参与，我捣乱，我跑路。楚牧云如约上门。推进执法者线与楚牧云线。</w:t>
            </w:r>
          </w:p>
        </w:tc>
      </w:tr>
      <w:tr w14:paraId="75A7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2C7F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第18章</w:t>
            </w:r>
          </w:p>
        </w:tc>
        <w:tc>
          <w:tcPr>
            <w:tcW w:w="2880" w:type="dxa"/>
          </w:tcPr>
          <w:p w14:paraId="246B314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神道</w:t>
            </w:r>
          </w:p>
        </w:tc>
        <w:tc>
          <w:tcPr>
            <w:tcW w:w="2880" w:type="dxa"/>
          </w:tcPr>
          <w:p w14:paraId="79296AF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韩蒙向预备役讲述十四通神大道与十阶登神。极光界域主走兵神道，其他需神眷。兵道古藏即将开放。推进世界观深度展开与力量体系。</w:t>
            </w:r>
          </w:p>
        </w:tc>
      </w:tr>
      <w:tr w14:paraId="7361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CA32E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第19章</w:t>
            </w:r>
          </w:p>
        </w:tc>
        <w:tc>
          <w:tcPr>
            <w:tcW w:w="2880" w:type="dxa"/>
          </w:tcPr>
          <w:p w14:paraId="1020204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试探</w:t>
            </w:r>
          </w:p>
        </w:tc>
        <w:tc>
          <w:tcPr>
            <w:tcW w:w="2880" w:type="dxa"/>
          </w:tcPr>
          <w:p w14:paraId="01D1AF0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韩蒙在总部外堵住陈伶用快问快答诈他身份。陈伶以霸王别姬台词蒙混过关。但韩蒙强行将他调往二区冰泉街支援。推进韩蒙怀疑升级。</w:t>
            </w:r>
          </w:p>
        </w:tc>
      </w:tr>
      <w:tr w14:paraId="5115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B7D70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第20章</w:t>
            </w:r>
          </w:p>
        </w:tc>
        <w:tc>
          <w:tcPr>
            <w:tcW w:w="2880" w:type="dxa"/>
          </w:tcPr>
          <w:p w14:paraId="42A7F26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融合者</w:t>
            </w:r>
          </w:p>
        </w:tc>
        <w:tc>
          <w:tcPr>
            <w:tcW w:w="2880" w:type="dxa"/>
          </w:tcPr>
          <w:p w14:paraId="07BE0DA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钱凡讲述融合者的三个条件——灾厄不杀人、体质契合、精神不疯，概率近乎零。陈伶发现自己与观众的关系并非传统融合，萌生走上神道的希望。推进能力线铺垫。</w:t>
            </w:r>
          </w:p>
        </w:tc>
      </w:tr>
      <w:tr w14:paraId="1DC2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4188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第21章</w:t>
            </w:r>
          </w:p>
        </w:tc>
        <w:tc>
          <w:tcPr>
            <w:tcW w:w="2880" w:type="dxa"/>
          </w:tcPr>
          <w:p w14:paraId="0498780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平安符</w:t>
            </w:r>
          </w:p>
        </w:tc>
        <w:tc>
          <w:tcPr>
            <w:tcW w:w="2880" w:type="dxa"/>
          </w:tcPr>
          <w:p w14:paraId="44B4581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陈伶在冰泉街废墟中发现绣有陈宴名字的破损平安符——但陈宴说自己没来过冰泉街。韩蒙审讯陈宴未遂被楚牧云以救命恩人身份支走。推进真相裂缝与陈宴谜团。</w:t>
            </w:r>
          </w:p>
        </w:tc>
      </w:tr>
      <w:tr w14:paraId="513C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B609C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第22章</w:t>
            </w:r>
          </w:p>
        </w:tc>
        <w:tc>
          <w:tcPr>
            <w:tcW w:w="2880" w:type="dxa"/>
          </w:tcPr>
          <w:p w14:paraId="2799E30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</w:t>
            </w:r>
          </w:p>
        </w:tc>
        <w:tc>
          <w:tcPr>
            <w:tcW w:w="2880" w:type="dxa"/>
          </w:tcPr>
          <w:p w14:paraId="522C5DE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楚牧云是医神道血屠路径神眷者。陈伶与他约法三章：不许检查身体。三人共进晚餐，楚牧云讲述路径与神眷概念。推进黄昏社线人物铺垫。</w:t>
            </w:r>
          </w:p>
        </w:tc>
      </w:tr>
      <w:tr w14:paraId="17FF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86AEF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第23章</w:t>
            </w:r>
          </w:p>
        </w:tc>
        <w:tc>
          <w:tcPr>
            <w:tcW w:w="2880" w:type="dxa"/>
          </w:tcPr>
          <w:p w14:paraId="3CF2B03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神眷</w:t>
            </w:r>
          </w:p>
        </w:tc>
        <w:tc>
          <w:tcPr>
            <w:tcW w:w="2880" w:type="dxa"/>
          </w:tcPr>
          <w:p w14:paraId="0765739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楚牧云解释神眷降临的体验——神道如空中缎带飘来。陈宴插嘴说像缎带，陈伶起疑。楚牧云提到杀人能引兵神道注视只是开玩笑。推进陈宴反常伏笔。</w:t>
            </w:r>
          </w:p>
        </w:tc>
      </w:tr>
      <w:tr w14:paraId="7FE3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B62C3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第24章</w:t>
            </w:r>
          </w:p>
        </w:tc>
        <w:tc>
          <w:tcPr>
            <w:tcW w:w="2880" w:type="dxa"/>
          </w:tcPr>
          <w:p w14:paraId="6BA0F03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扑克</w:t>
            </w:r>
          </w:p>
        </w:tc>
        <w:tc>
          <w:tcPr>
            <w:tcW w:w="2880" w:type="dxa"/>
          </w:tcPr>
          <w:p w14:paraId="61F1E21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陈宴承认血洗冰泉街的是他——醒来时已站在那。深夜陈宴独处：从抽屉取出三十多枚被碾碎的神道碎片。天空中一颗红色星辰亮起，他捏碎了延伸来的神道。推进陈宴大伏笔。</w:t>
            </w:r>
          </w:p>
        </w:tc>
      </w:tr>
      <w:tr w14:paraId="2AF2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BD82B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第25章</w:t>
            </w:r>
          </w:p>
        </w:tc>
        <w:tc>
          <w:tcPr>
            <w:tcW w:w="2880" w:type="dxa"/>
          </w:tcPr>
          <w:p w14:paraId="6B7A384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低头</w:t>
            </w:r>
          </w:p>
        </w:tc>
        <w:tc>
          <w:tcPr>
            <w:tcW w:w="2880" w:type="dxa"/>
          </w:tcPr>
          <w:p w14:paraId="554443D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楚牧云通过密语进入小芳杂货店地下密室，对陈伶发丝进行溯源诊断。吴友东被冰泉街居民打断腿，被迫退出执法者考试。陈伶接替工作。推进黄昏社与执法者两条线。</w:t>
            </w:r>
          </w:p>
        </w:tc>
      </w:tr>
      <w:tr w14:paraId="06C8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E8718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第26章</w:t>
            </w:r>
          </w:p>
        </w:tc>
        <w:tc>
          <w:tcPr>
            <w:tcW w:w="2880" w:type="dxa"/>
          </w:tcPr>
          <w:p w14:paraId="3A40578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准备好回答我的提问了吗？</w:t>
            </w:r>
          </w:p>
        </w:tc>
        <w:tc>
          <w:tcPr>
            <w:tcW w:w="2880" w:type="dxa"/>
          </w:tcPr>
          <w:p w14:paraId="20A52B0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陈伶决定不低头。走入黑斧酒馆面对冰泉街十四名亡命之徒，用杀戮舞曲准备武力碾压。推进冰泉街对抗主线。</w:t>
            </w:r>
          </w:p>
        </w:tc>
      </w:tr>
      <w:tr w14:paraId="2292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AE963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第27章</w:t>
            </w:r>
          </w:p>
        </w:tc>
        <w:tc>
          <w:tcPr>
            <w:tcW w:w="2880" w:type="dxa"/>
          </w:tcPr>
          <w:p w14:paraId="42AF5EF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回答</w:t>
            </w:r>
          </w:p>
        </w:tc>
        <w:tc>
          <w:tcPr>
            <w:tcW w:w="2880" w:type="dxa"/>
          </w:tcPr>
          <w:p w14:paraId="2F6D598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陈伶在酒馆中如鬼魅般闪避子弹，打晕全部十三人后从容问话做笔录。冰泉街众人认定陈伶是执法官假扮。推进战力展示高光。</w:t>
            </w:r>
          </w:p>
        </w:tc>
      </w:tr>
      <w:tr w14:paraId="4889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C7696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第28章</w:t>
            </w:r>
          </w:p>
        </w:tc>
        <w:tc>
          <w:tcPr>
            <w:tcW w:w="2880" w:type="dxa"/>
          </w:tcPr>
          <w:p w14:paraId="4686E8E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他下班了</w:t>
            </w:r>
          </w:p>
        </w:tc>
        <w:tc>
          <w:tcPr>
            <w:tcW w:w="2880" w:type="dxa"/>
          </w:tcPr>
          <w:p w14:paraId="57C1572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陈伶提交报告后下班回家。钱凡冲到酒馆对峙，冰泉街众人认定执法者坑他们。双方差点火拼。推进执法者内部矛盾。</w:t>
            </w:r>
          </w:p>
        </w:tc>
      </w:tr>
      <w:tr w14:paraId="266A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3E13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第29章</w:t>
            </w:r>
          </w:p>
        </w:tc>
        <w:tc>
          <w:tcPr>
            <w:tcW w:w="2880" w:type="dxa"/>
          </w:tcPr>
          <w:p w14:paraId="5A06F56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旦角</w:t>
            </w:r>
          </w:p>
        </w:tc>
        <w:tc>
          <w:tcPr>
            <w:tcW w:w="2880" w:type="dxa"/>
          </w:tcPr>
          <w:p w14:paraId="4A77193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陈宴在家练思凡唱段，唱功惊人超越前世名角。楚牧云旁敲侧击。陈宴问陈伶能否在学校跨年晚会演出。推进陈宴人物深化与温情段落。</w:t>
            </w:r>
          </w:p>
        </w:tc>
      </w:tr>
      <w:tr w14:paraId="1060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0430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第30章</w:t>
            </w:r>
          </w:p>
        </w:tc>
        <w:tc>
          <w:tcPr>
            <w:tcW w:w="2880" w:type="dxa"/>
          </w:tcPr>
          <w:p w14:paraId="270C6D1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晚安</w:t>
            </w:r>
          </w:p>
        </w:tc>
        <w:tc>
          <w:tcPr>
            <w:tcW w:w="2880" w:type="dxa"/>
          </w:tcPr>
          <w:p w14:paraId="7A39161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深夜楚牧云持刀站在陈伶床前准备下杀手。地面浮现灰王JOKER牌阻止。陈宴从暗中走出持染血削骨刀守护哥哥。两人各怀杀意散去。推进三方暗战高潮。</w:t>
            </w:r>
          </w:p>
        </w:tc>
      </w:tr>
      <w:tr w14:paraId="38FF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072E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第31章</w:t>
            </w:r>
          </w:p>
        </w:tc>
        <w:tc>
          <w:tcPr>
            <w:tcW w:w="2880" w:type="dxa"/>
          </w:tcPr>
          <w:p w14:paraId="164E339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熄（二合一大章）</w:t>
            </w:r>
          </w:p>
        </w:tc>
        <w:tc>
          <w:tcPr>
            <w:tcW w:w="2880" w:type="dxa"/>
          </w:tcPr>
          <w:p w14:paraId="1546238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陈伶被直接录取为执法者，买蛋糕回家庆祝。陈宴吹蜡烛许愿。吴友东来访却看到陈伶在跟空气说话——陈宴从未存在。烛火熄灭，陈伶世界观崩塌。推进核心虐点。</w:t>
            </w:r>
          </w:p>
        </w:tc>
      </w:tr>
      <w:tr w14:paraId="3899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BBBB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第32章</w:t>
            </w:r>
          </w:p>
        </w:tc>
        <w:tc>
          <w:tcPr>
            <w:tcW w:w="2880" w:type="dxa"/>
          </w:tcPr>
          <w:p w14:paraId="7075C6A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暴徒</w:t>
            </w:r>
          </w:p>
        </w:tc>
        <w:tc>
          <w:tcPr>
            <w:tcW w:w="2880" w:type="dxa"/>
          </w:tcPr>
          <w:p w14:paraId="3E1E97E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吴友东说破真相后楚牧云暴怒，用椅子将吴友东活活砸死——他辛苦维持的陈伶精神平衡被毁。楚牧云露出血屠路径的疯狂本性。推进楚牧云角色深度。</w:t>
            </w:r>
          </w:p>
        </w:tc>
      </w:tr>
      <w:tr w14:paraId="7B05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A32E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第33章</w:t>
            </w:r>
          </w:p>
        </w:tc>
        <w:tc>
          <w:tcPr>
            <w:tcW w:w="2880" w:type="dxa"/>
          </w:tcPr>
          <w:p w14:paraId="44104FF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记忆</w:t>
            </w:r>
          </w:p>
        </w:tc>
        <w:tc>
          <w:tcPr>
            <w:tcW w:w="2880" w:type="dxa"/>
          </w:tcPr>
          <w:p w14:paraId="6065FCE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陈伶冲上乱葬岗翻开陈宴的坟，两段记忆涌入：陈宴被器官贩子剖空后埋于此，陈伶自己也被同一伙人埋在同一土坑。两人死后隔一层薄土。推进真相完全揭露。</w:t>
            </w:r>
          </w:p>
        </w:tc>
      </w:tr>
      <w:tr w14:paraId="0B66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67DF1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第34章</w:t>
            </w:r>
          </w:p>
        </w:tc>
        <w:tc>
          <w:tcPr>
            <w:tcW w:w="2880" w:type="dxa"/>
          </w:tcPr>
          <w:p w14:paraId="52D9E35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小丑</w:t>
            </w:r>
          </w:p>
        </w:tc>
        <w:tc>
          <w:tcPr>
            <w:tcW w:w="2880" w:type="dxa"/>
          </w:tcPr>
          <w:p w14:paraId="382ED06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陈伶知道观众一直用陈宴的幻觉欺骗自己后彻底崩溃，在雪地中怒骂观众。九枚银币从口袋掉出——冰泉街的钱，让他锁定复仇目标。推进复仇线转折。</w:t>
            </w:r>
          </w:p>
        </w:tc>
      </w:tr>
      <w:tr w14:paraId="6F4F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3BD8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第35章</w:t>
            </w:r>
          </w:p>
        </w:tc>
        <w:tc>
          <w:tcPr>
            <w:tcW w:w="2880" w:type="dxa"/>
          </w:tcPr>
          <w:p w14:paraId="5553268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丢了</w:t>
            </w:r>
          </w:p>
        </w:tc>
        <w:tc>
          <w:tcPr>
            <w:tcW w:w="2880" w:type="dxa"/>
          </w:tcPr>
          <w:p w14:paraId="2D0F539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陈伶闯入二区马忠宅院的庆功宴，身穿大红戏袍。骨刀等人嘲笑他以卵击石。陈伶说：我丢了一颗心，还有我弟弟的命。一掌穿透骨刀胸膛。推进复仇高潮开场。</w:t>
            </w:r>
          </w:p>
        </w:tc>
      </w:tr>
      <w:tr w14:paraId="33A2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1A004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第36章</w:t>
            </w:r>
          </w:p>
        </w:tc>
        <w:tc>
          <w:tcPr>
            <w:tcW w:w="2880" w:type="dxa"/>
          </w:tcPr>
          <w:p w14:paraId="1AC34C2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你们……谁能惩戒我？</w:t>
            </w:r>
          </w:p>
        </w:tc>
        <w:tc>
          <w:tcPr>
            <w:tcW w:w="2880" w:type="dxa"/>
          </w:tcPr>
          <w:p w14:paraId="3A34C8B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陈伶以血抹眼化为旦角，屠杀宴席上的冰泉街居民与执法者。钱凡掏出祭器指骨释放骸骨囚笼困住陈伶。推进复仇高潮与战力展示。</w:t>
            </w:r>
          </w:p>
        </w:tc>
      </w:tr>
      <w:tr w14:paraId="2514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1909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第37章</w:t>
            </w:r>
          </w:p>
        </w:tc>
        <w:tc>
          <w:tcPr>
            <w:tcW w:w="2880" w:type="dxa"/>
          </w:tcPr>
          <w:p w14:paraId="5439CE6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神眷降临</w:t>
            </w:r>
          </w:p>
        </w:tc>
        <w:tc>
          <w:tcPr>
            <w:tcW w:w="2880" w:type="dxa"/>
          </w:tcPr>
          <w:p w14:paraId="0BC14FC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陈伶被囚后以枪指头。三神道同时降临眷顾——兵神道黑色、巫神道紫色、戏神道红色。钱凡三人震惊无比。推进三神道降临高能场景。</w:t>
            </w:r>
          </w:p>
        </w:tc>
      </w:tr>
      <w:tr w14:paraId="41D24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3D379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第38章</w:t>
            </w:r>
          </w:p>
        </w:tc>
        <w:tc>
          <w:tcPr>
            <w:tcW w:w="2880" w:type="dxa"/>
          </w:tcPr>
          <w:p w14:paraId="53B11BD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神道退避</w:t>
            </w:r>
          </w:p>
        </w:tc>
        <w:tc>
          <w:tcPr>
            <w:tcW w:w="2880" w:type="dxa"/>
          </w:tcPr>
          <w:p w14:paraId="1CA356C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三大神道感知到陈伶身后的灭世观众后全部自断神道退避。陈伶在绝望中狂笑，让钱凡对自己开枪求死。钱凡一枪崩了他的头。推进绝望转折。</w:t>
            </w:r>
          </w:p>
        </w:tc>
      </w:tr>
      <w:tr w14:paraId="2ADA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D5E0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第39章</w:t>
            </w:r>
          </w:p>
        </w:tc>
        <w:tc>
          <w:tcPr>
            <w:tcW w:w="2880" w:type="dxa"/>
          </w:tcPr>
          <w:p w14:paraId="6C4B56B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绝望</w:t>
            </w:r>
          </w:p>
        </w:tc>
        <w:tc>
          <w:tcPr>
            <w:tcW w:w="2880" w:type="dxa"/>
          </w:tcPr>
          <w:p w14:paraId="1380FBD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陈伶头颅被打崩后复活，只剩一只眼球疯狂咆哮让他们继续开枪——一枪杀不死他。他只想彻底死亡结束被观众玩弄的人生。推进极致虐点。</w:t>
            </w:r>
          </w:p>
        </w:tc>
      </w:tr>
      <w:tr w14:paraId="1B70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EF15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第40章</w:t>
            </w:r>
          </w:p>
        </w:tc>
        <w:tc>
          <w:tcPr>
            <w:tcW w:w="2880" w:type="dxa"/>
          </w:tcPr>
          <w:p w14:paraId="6EB8522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扭曲的戏神道</w:t>
            </w:r>
          </w:p>
        </w:tc>
        <w:tc>
          <w:tcPr>
            <w:tcW w:w="2880" w:type="dxa"/>
          </w:tcPr>
          <w:p w14:paraId="6C848DB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陈宴出现将36块神道碎片抛入天空重续戏神道。戏神道被强行钉死在陈伶面前，但已变成扭曲诡异的不同道路。陈伶踏上去，无相反噬。推进神道觉醒核心章节。</w:t>
            </w:r>
          </w:p>
        </w:tc>
      </w:tr>
      <w:tr w14:paraId="07F2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1F90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第41章</w:t>
            </w:r>
          </w:p>
        </w:tc>
        <w:tc>
          <w:tcPr>
            <w:tcW w:w="2880" w:type="dxa"/>
          </w:tcPr>
          <w:p w14:paraId="2A46898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脸皮之下</w:t>
            </w:r>
          </w:p>
        </w:tc>
        <w:tc>
          <w:tcPr>
            <w:tcW w:w="2880" w:type="dxa"/>
          </w:tcPr>
          <w:p w14:paraId="6AFFC19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陈伶被无相反噬陷入混乱——脖子变枪管、脸在楚牧云和阴影男间切换、最后化成陈宴的旦角模样唱思凡屠尽所有人。推进无相技能首次展示。</w:t>
            </w:r>
          </w:p>
        </w:tc>
      </w:tr>
      <w:tr w14:paraId="7D9B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0C3ED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第42章</w:t>
            </w:r>
          </w:p>
        </w:tc>
        <w:tc>
          <w:tcPr>
            <w:tcW w:w="2880" w:type="dxa"/>
          </w:tcPr>
          <w:p w14:paraId="68E91E5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秘瞳</w:t>
            </w:r>
          </w:p>
        </w:tc>
        <w:tc>
          <w:tcPr>
            <w:tcW w:w="2880" w:type="dxa"/>
          </w:tcPr>
          <w:p w14:paraId="758FC20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楚牧云讲述加入黄昏社的动机。陈伶在剧院抽到楚牧云的医神道一阶技能秘瞳——极致细节观察与微表情识别能力。推进能力线与黄昏社线。</w:t>
            </w:r>
          </w:p>
        </w:tc>
      </w:tr>
      <w:tr w14:paraId="3A3E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37F88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第43章</w:t>
            </w:r>
          </w:p>
        </w:tc>
        <w:tc>
          <w:tcPr>
            <w:tcW w:w="2880" w:type="dxa"/>
          </w:tcPr>
          <w:p w14:paraId="2F74B792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第一剧目</w:t>
            </w:r>
          </w:p>
        </w:tc>
        <w:tc>
          <w:tcPr>
            <w:tcW w:w="2880" w:type="dxa"/>
          </w:tcPr>
          <w:p w14:paraId="5DD8A7B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陈伶首次发现剧院将他的经历编纂成完整剧目无心。舞台角落出现书柜。获得指定角色抽奖权，抽取韩蒙的审判庭——兵神道四阶领域技能。推进剧院机制深度揭示。</w:t>
            </w:r>
          </w:p>
        </w:tc>
      </w:tr>
      <w:tr w14:paraId="1FDC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CA3E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第44章</w:t>
            </w:r>
          </w:p>
        </w:tc>
        <w:tc>
          <w:tcPr>
            <w:tcW w:w="2880" w:type="dxa"/>
          </w:tcPr>
          <w:p w14:paraId="33E2AF5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质问</w:t>
            </w:r>
          </w:p>
        </w:tc>
        <w:tc>
          <w:tcPr>
            <w:tcW w:w="2880" w:type="dxa"/>
          </w:tcPr>
          <w:p w14:paraId="71BE23F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陈伶醒来后用刀抵住楚牧云咽喉质问。楚牧云摊牌——他是黄昏社黑桃7，邀请陈伶加入。陈伶犹豫后收到U盘存档。推进黄昏社正式登场。</w:t>
            </w:r>
          </w:p>
        </w:tc>
      </w:tr>
      <w:tr w14:paraId="7F9C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CAA09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第45章</w:t>
            </w:r>
          </w:p>
        </w:tc>
        <w:tc>
          <w:tcPr>
            <w:tcW w:w="2880" w:type="dxa"/>
          </w:tcPr>
          <w:p w14:paraId="0405E9E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U盘</w:t>
            </w:r>
          </w:p>
        </w:tc>
        <w:tc>
          <w:tcPr>
            <w:tcW w:w="2880" w:type="dxa"/>
          </w:tcPr>
          <w:p w14:paraId="63FAB24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陈伶将U盘插雪地穿越回大灾变前。回到小区看到母亲抱着自己黑白遗照痛哭。电梯门关闭前未能相见，时间届满被强制拽回。推进回家执念建立。</w:t>
            </w:r>
          </w:p>
        </w:tc>
      </w:tr>
      <w:tr w14:paraId="2A7F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A290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第46章</w:t>
            </w:r>
          </w:p>
        </w:tc>
        <w:tc>
          <w:tcPr>
            <w:tcW w:w="2880" w:type="dxa"/>
          </w:tcPr>
          <w:p w14:paraId="700B0FD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黄昏社的秘密</w:t>
            </w:r>
          </w:p>
        </w:tc>
        <w:tc>
          <w:tcPr>
            <w:tcW w:w="2880" w:type="dxa"/>
          </w:tcPr>
          <w:p w14:paraId="655B36E9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楚牧云讲述大灾变完整历史——赤星后科技倒退、世界大战、灰界交汇。黄昏社的终极目标：逆转时代重启世界。推进世界观全貌。</w:t>
            </w:r>
          </w:p>
        </w:tc>
      </w:tr>
      <w:tr w14:paraId="79AB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FC4B4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第47章</w:t>
            </w:r>
          </w:p>
        </w:tc>
        <w:tc>
          <w:tcPr>
            <w:tcW w:w="2880" w:type="dxa"/>
          </w:tcPr>
          <w:p w14:paraId="7EFBAE7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逆转时代</w:t>
            </w:r>
          </w:p>
        </w:tc>
        <w:tc>
          <w:tcPr>
            <w:tcW w:w="2880" w:type="dxa"/>
          </w:tcPr>
          <w:p w14:paraId="1BDA589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楚牧云说世人觉得时代正常是因为没看到从前。黄昏社聚集对这个时代绝望的另类。陈伶看完U盘后决心加入：他想回家见父母。推进主角核心动机确立。</w:t>
            </w:r>
          </w:p>
        </w:tc>
      </w:tr>
      <w:tr w14:paraId="1CE8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8B45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第48章</w:t>
            </w:r>
          </w:p>
        </w:tc>
        <w:tc>
          <w:tcPr>
            <w:tcW w:w="2880" w:type="dxa"/>
          </w:tcPr>
          <w:p w14:paraId="0CF6179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无相</w:t>
            </w:r>
          </w:p>
        </w:tc>
        <w:tc>
          <w:tcPr>
            <w:tcW w:w="2880" w:type="dxa"/>
          </w:tcPr>
          <w:p w14:paraId="495DB371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陈伶选择红心6加入黄昏社。楚牧云说他的无相远超普通千面——能变脸也能变物，但会被反噬影响心智。红王下发任务：混入兵道古藏盗取道基碎片。推进任务线。</w:t>
            </w:r>
          </w:p>
        </w:tc>
      </w:tr>
      <w:tr w14:paraId="7209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A9634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第49章</w:t>
            </w:r>
          </w:p>
        </w:tc>
        <w:tc>
          <w:tcPr>
            <w:tcW w:w="2880" w:type="dxa"/>
          </w:tcPr>
          <w:p w14:paraId="1733787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前进的代价</w:t>
            </w:r>
          </w:p>
        </w:tc>
        <w:tc>
          <w:tcPr>
            <w:tcW w:w="2880" w:type="dxa"/>
          </w:tcPr>
          <w:p w14:paraId="48A99D1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陈伶梦见扭曲神道全景——每节台阶刻有演出任务。第一阶已完成（失去最爱你的人并成为他），第二阶条件：完成至少五十人参与的演出并确保无人生还。推进神道机制。</w:t>
            </w:r>
          </w:p>
        </w:tc>
      </w:tr>
      <w:tr w14:paraId="13FC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33E1A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第50章</w:t>
            </w:r>
          </w:p>
        </w:tc>
        <w:tc>
          <w:tcPr>
            <w:tcW w:w="2880" w:type="dxa"/>
          </w:tcPr>
          <w:p w14:paraId="03D87928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殷勤</w:t>
            </w:r>
          </w:p>
        </w:tc>
        <w:tc>
          <w:tcPr>
            <w:tcW w:w="2880" w:type="dxa"/>
          </w:tcPr>
          <w:p w14:paraId="7F22A2B0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陈伶以第一名成绩转正执法者。寒霜街众商家奉上保护费，他全拒绝，转而买老婆婆的桃子每人送一颗——观众暗中将桃子篡改为血淋淋的人心。推进身份转换与新冲突。</w:t>
            </w:r>
          </w:p>
        </w:tc>
      </w:tr>
    </w:tbl>
    <w:p w14:paraId="3AD62D34"/>
    <w:p w14:paraId="01D721A8">
      <w:pPr>
        <w:pStyle w:val="3"/>
      </w:pPr>
      <w:r>
        <w:t>八、亮点提炼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B3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9C6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维度</w:t>
            </w:r>
          </w:p>
        </w:tc>
        <w:tc>
          <w:tcPr>
            <w:tcW w:w="2880" w:type="dxa"/>
          </w:tcPr>
          <w:p w14:paraId="5B6F78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做法</w:t>
            </w:r>
          </w:p>
        </w:tc>
        <w:tc>
          <w:tcPr>
            <w:tcW w:w="2880" w:type="dxa"/>
          </w:tcPr>
          <w:p w14:paraId="0E208E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为什么有效</w:t>
            </w:r>
          </w:p>
        </w:tc>
      </w:tr>
      <w:tr w14:paraId="2598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BB5D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开局钩子</w:t>
            </w:r>
          </w:p>
        </w:tc>
        <w:tc>
          <w:tcPr>
            <w:tcW w:w="2880" w:type="dxa"/>
          </w:tcPr>
          <w:p w14:paraId="7341BC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第一章用恐怖氛围构建三重悬念：我是谁（失忆）、为什么家人怕我（被谋杀）、我身上发生了什么（穿越+灾厄）。暴雨、戏袍、混乱呓语</w:t>
            </w:r>
          </w:p>
        </w:tc>
        <w:tc>
          <w:tcPr>
            <w:tcW w:w="2880" w:type="dxa"/>
          </w:tcPr>
          <w:p w14:paraId="0C0B11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不给读者喘息空间，每翻一页抛出新的信息碎片。第一次读者还没消化完，第二次反转已经砸到脸上</w:t>
            </w:r>
          </w:p>
        </w:tc>
      </w:tr>
      <w:tr w14:paraId="57DA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0B6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信息分层揭示</w:t>
            </w:r>
          </w:p>
        </w:tc>
        <w:tc>
          <w:tcPr>
            <w:tcW w:w="2880" w:type="dxa"/>
          </w:tcPr>
          <w:p w14:paraId="029BCD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陈宴是幻觉的真相不是一次性揭露——从第12章陈宴出现→第21章平安符裂缝→第31章蜡烛熄灭崩塌。真相像洋葱层层剥开</w:t>
            </w:r>
          </w:p>
        </w:tc>
        <w:tc>
          <w:tcPr>
            <w:tcW w:w="2880" w:type="dxa"/>
          </w:tcPr>
          <w:p w14:paraId="55A5FC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每层都是新的伤害。读者的情感在反复的建立信任与撕毁信任中被推向极点</w:t>
            </w:r>
          </w:p>
        </w:tc>
      </w:tr>
      <w:tr w14:paraId="3BA1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B68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编导思维驱动剧情</w:t>
            </w:r>
          </w:p>
        </w:tc>
        <w:tc>
          <w:tcPr>
            <w:tcW w:w="2880" w:type="dxa"/>
          </w:tcPr>
          <w:p w14:paraId="3F87BB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主角前世是剧院编导，他用制造矛盾、设计情节、控制观众情绪的思维来求生。陈氏编导法则的设定让每一步布局都有专业逻辑</w:t>
            </w:r>
          </w:p>
        </w:tc>
        <w:tc>
          <w:tcPr>
            <w:tcW w:w="2880" w:type="dxa"/>
          </w:tcPr>
          <w:p w14:paraId="6B2876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比单纯写主角很聪明更有说服力。编导身份与观众系统的呼应形成了独特的叙事美学</w:t>
            </w:r>
          </w:p>
        </w:tc>
      </w:tr>
      <w:tr w14:paraId="0CF7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B405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错位恐怖</w:t>
            </w:r>
          </w:p>
        </w:tc>
        <w:tc>
          <w:tcPr>
            <w:tcW w:w="2880" w:type="dxa"/>
          </w:tcPr>
          <w:p w14:paraId="3B0E20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用正常行为引发恐怖效果。陈伶回家喝水吃饭是正常的，但他不知道父母刚杀了自己——双视角认知差异胜过任何鬼怪描写</w:t>
            </w:r>
          </w:p>
        </w:tc>
        <w:tc>
          <w:tcPr>
            <w:tcW w:w="2880" w:type="dxa"/>
          </w:tcPr>
          <w:p w14:paraId="265FF6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恐怖不来自怪物本身，而来自认知的不对称。这种恐怖更有余味，读者越想越怕</w:t>
            </w:r>
          </w:p>
        </w:tc>
      </w:tr>
      <w:tr w14:paraId="7203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0577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献祭式爽感</w:t>
            </w:r>
          </w:p>
        </w:tc>
        <w:tc>
          <w:tcPr>
            <w:tcW w:w="2880" w:type="dxa"/>
          </w:tcPr>
          <w:p w14:paraId="6C5E5F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每次胜利都有代价——黑斧酒馆暴露技能、宅院屠杀后无相反噬、兵道古藏后必须割脸验身。能力越强代价越大</w:t>
            </w:r>
          </w:p>
        </w:tc>
        <w:tc>
          <w:tcPr>
            <w:tcW w:w="2880" w:type="dxa"/>
          </w:tcPr>
          <w:p w14:paraId="77B3E7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爽感不会廉价，读者在享受剧情的同时始终悬着一颗心。代价让胜利有重量</w:t>
            </w:r>
          </w:p>
        </w:tc>
      </w:tr>
      <w:tr w14:paraId="7199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D6D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以虐写情</w:t>
            </w:r>
          </w:p>
        </w:tc>
        <w:tc>
          <w:tcPr>
            <w:tcW w:w="2880" w:type="dxa"/>
          </w:tcPr>
          <w:p w14:paraId="4BFBAB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陈伶在乱葬岗对土坑自言自语——用前世日常（蛋糕太贵、短视频博主、做社畜）跟一个死去的幻觉对话。波澜不惊下的暗流涌动</w:t>
            </w:r>
          </w:p>
        </w:tc>
        <w:tc>
          <w:tcPr>
            <w:tcW w:w="2880" w:type="dxa"/>
          </w:tcPr>
          <w:p w14:paraId="3258F9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用反差和日常化语言写悲剧比大肆渲染悲痛更催泪。控制眼泪靠的是克制而非煽情</w:t>
            </w:r>
          </w:p>
        </w:tc>
      </w:tr>
      <w:tr w14:paraId="04DD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BB23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势力网的精妙平衡</w:t>
            </w:r>
          </w:p>
        </w:tc>
        <w:tc>
          <w:tcPr>
            <w:tcW w:w="2880" w:type="dxa"/>
          </w:tcPr>
          <w:p w14:paraId="3BD93F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主角同时身处执法者（明）、黄昏社（暗）、观众（不可控）、极光城（敌）、篡火者（敌）五方之间。每一个举动都在多个棋盘落子</w:t>
            </w:r>
          </w:p>
        </w:tc>
        <w:tc>
          <w:tcPr>
            <w:tcW w:w="2880" w:type="dxa"/>
          </w:tcPr>
          <w:p w14:paraId="3B9033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永远不会无聊。读者跟着主角在不同势力间走钢丝，每一步的随机交错都产生张力</w:t>
            </w:r>
          </w:p>
        </w:tc>
      </w:tr>
    </w:tbl>
    <w:p w14:paraId="79D8F471"/>
    <w:p w14:paraId="2D53B2B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九、可复用写作技巧</w:t>
      </w:r>
    </w:p>
    <w:p w14:paraId="4D1CAD03">
      <w:r>
        <w:rPr>
          <w:rFonts w:ascii="宋体" w:hAnsi="宋体" w:eastAsia="宋体"/>
        </w:rPr>
        <w:t>1. 双视角认知不对称制造恐怖感</w:t>
      </w:r>
    </w:p>
    <w:p w14:paraId="285ACD00">
      <w:r>
        <w:rPr>
          <w:rFonts w:ascii="宋体" w:hAnsi="宋体" w:eastAsia="宋体"/>
        </w:rPr>
        <w:t>第一章的恐怖来源不是怪物或鬼魂，而是读者和主角之间的信息差——读者从养父母的反应中猜到了不对劲，但主角浑然不知。这种让读者比主角先知道一部分真相的手法，远比直接描写恐怖场景更让人毛骨悚然。可迁移：在任何悬疑场景中，先给读者一个比主角更快知道的线索，让读者替主角紧张。</w:t>
      </w:r>
    </w:p>
    <w:p w14:paraId="01DF1378">
      <w:r>
        <w:rPr>
          <w:rFonts w:ascii="宋体" w:hAnsi="宋体" w:eastAsia="宋体"/>
        </w:rPr>
        <w:t>2. 用系统机制倒逼叙事节奏</w:t>
      </w:r>
    </w:p>
    <w:p w14:paraId="59A149DA">
      <w:r>
        <w:rPr>
          <w:rFonts w:ascii="宋体" w:hAnsi="宋体" w:eastAsia="宋体"/>
        </w:rPr>
        <w:t>期待值的设定让陈伶不可能躺平——一旦低于20%就失控。这比任何作者强推都自然：主角不是因为作者安排才行动，而是为了活命不得不行动。可迁移：给主角设定一个内在的、有明确数字阈值的危机机制，让叙事节奏由机制驱动而非作者意志。</w:t>
      </w:r>
    </w:p>
    <w:p w14:paraId="7427A9A4">
      <w:r>
        <w:rPr>
          <w:rFonts w:ascii="宋体" w:hAnsi="宋体" w:eastAsia="宋体"/>
        </w:rPr>
        <w:t>3. 信息分层揭示而非一次性揭露</w:t>
      </w:r>
    </w:p>
    <w:p w14:paraId="4F1C39E9">
      <w:r>
        <w:rPr>
          <w:rFonts w:ascii="宋体" w:hAnsi="宋体" w:eastAsia="宋体"/>
        </w:rPr>
        <w:t>陈宴是幻觉这一条线索横跨31章才揭穿，中间布了多道裂缝（平安符、唱戏天赋、神道碎片），每一道裂缝都让读者隐隐不安，但又不至于立刻猜出真相。可迁移：重大反转不要一章抖完，而是像拼图一样逐片放出。每片都改变之前解读的方向。</w:t>
      </w:r>
    </w:p>
    <w:p w14:paraId="67D8ED69">
      <w:r>
        <w:rPr>
          <w:rFonts w:ascii="宋体" w:hAnsi="宋体" w:eastAsia="宋体"/>
        </w:rPr>
        <w:t>4. 身份错位制造长期信息差</w:t>
      </w:r>
    </w:p>
    <w:p w14:paraId="789116D3">
      <w:r>
        <w:rPr>
          <w:rFonts w:ascii="宋体" w:hAnsi="宋体" w:eastAsia="宋体"/>
        </w:rPr>
        <w:t>陈伶送桃子被观众篡改成送人心——他从头到尾不知道别人为什么怕他。这种主角不知情的信息差既制造了恐怖氛围（别人在怕什么），又制造了喜剧反差（主角觉得莫名其妙）。可迁移：让主角完全不知情地成为别人眼中的怪物/英雄，利用双方认知差异制造持续的戏剧张力。</w:t>
      </w:r>
    </w:p>
    <w:p w14:paraId="17C01726">
      <w:r>
        <w:rPr>
          <w:rFonts w:ascii="宋体" w:hAnsi="宋体" w:eastAsia="宋体"/>
        </w:rPr>
        <w:t>5. 代价系统防止战力膨胀</w:t>
      </w:r>
    </w:p>
    <w:p w14:paraId="10C224ED">
      <w:r>
        <w:rPr>
          <w:rFonts w:ascii="宋体" w:hAnsi="宋体" w:eastAsia="宋体"/>
        </w:rPr>
        <w:t>每一次强力技能的获得都有代价——杀戮舞曲消耗体力、审判庭一阶释放几乎抽干精神力、无相会让心智失控。这确保了主角永远在走钢丝，即使拥有多个跨阶技能也不会变成无敌爽文。可迁移：为每个能力设置明确的代价边界，让胜利有重量感。</w:t>
      </w:r>
    </w:p>
    <w:p w14:paraId="509A78BC">
      <w:r>
        <w:rPr>
          <w:rFonts w:ascii="宋体" w:hAnsi="宋体" w:eastAsia="宋体"/>
        </w:rPr>
        <w:t>6. 普通人×怪物的落差张力</w:t>
      </w:r>
    </w:p>
    <w:p w14:paraId="2AA00DA7">
      <w:r>
        <w:rPr>
          <w:rFonts w:ascii="宋体" w:hAnsi="宋体" w:eastAsia="宋体"/>
        </w:rPr>
        <w:t>陈伶的精神内核始终是普通人——他想回家、想吃蛋糕、想安稳生活。但他身体里寄宿着灭世灾厄，必须用最残忍的方式生存。这种普通人灵魂与怪物肉身的巨大落差，是所有场景张力的根本来源。可迁移：主角的内心越普通、越接近常人，超凡事件对他的冲击力就越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8C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1510</Words>
  <Characters>1551</Characters>
  <Lines>0</Lines>
  <Paragraphs>0</Paragraphs>
  <TotalTime>3</TotalTime>
  <ScaleCrop>false</ScaleCrop>
  <LinksUpToDate>false</LinksUpToDate>
  <CharactersWithSpaces>1571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WPS_1746626296</cp:lastModifiedBy>
  <dcterms:modified xsi:type="dcterms:W3CDTF">2026-07-08T12:16:20Z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eyJoZGlkIjoiYmUzZWUxZjUxOTFkNjZjMzc3ZDFiMzIxNTY0NjZlYjUiLCJ1c2VySWQiOiIxNjk4OTgzMDQ4In0=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992F1A1BC12E46509B46BFAEA03BE21F_12</vt:lpwstr>
  </property>
</Properties>
</file>