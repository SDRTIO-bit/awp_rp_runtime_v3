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8B961">
      <w:pPr>
        <w:jc w:val="center"/>
      </w:pPr>
      <w:r>
        <w:rPr>
          <w:rFonts w:ascii="宋体" w:hAnsi="宋体" w:eastAsia="宋体"/>
          <w:b/>
          <w:sz w:val="28"/>
        </w:rPr>
        <w:t>《诸神愚戏》拆书报告（第1-100章）</w:t>
      </w:r>
    </w:p>
    <w:p w14:paraId="2DC1E5B4">
      <w:pPr>
        <w:pStyle w:val="3"/>
      </w:pPr>
      <w:r>
        <w:rPr>
          <w:rFonts w:ascii="宋体" w:hAnsi="宋体" w:eastAsia="宋体"/>
        </w:rPr>
        <w:t>一、作品信息</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19"/>
        <w:gridCol w:w="4419"/>
      </w:tblGrid>
      <w:tr w14:paraId="267EF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4D491D46">
            <w:r>
              <w:rPr>
                <w:rFonts w:ascii="宋体" w:hAnsi="宋体" w:eastAsia="宋体"/>
                <w:b/>
                <w:sz w:val="20"/>
              </w:rPr>
              <w:t>项目</w:t>
            </w:r>
          </w:p>
        </w:tc>
        <w:tc>
          <w:tcPr>
            <w:tcW w:w="4419" w:type="dxa"/>
          </w:tcPr>
          <w:p w14:paraId="60FFEEAA">
            <w:r>
              <w:rPr>
                <w:rFonts w:ascii="宋体" w:hAnsi="宋体" w:eastAsia="宋体"/>
                <w:b/>
                <w:sz w:val="20"/>
              </w:rPr>
              <w:t>内容</w:t>
            </w:r>
          </w:p>
        </w:tc>
      </w:tr>
      <w:tr w14:paraId="5D065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1903B8F5">
            <w:r>
              <w:rPr>
                <w:rFonts w:ascii="宋体" w:hAnsi="宋体" w:eastAsia="宋体"/>
                <w:b w:val="0"/>
                <w:sz w:val="20"/>
              </w:rPr>
              <w:t>书名</w:t>
            </w:r>
          </w:p>
        </w:tc>
        <w:tc>
          <w:tcPr>
            <w:tcW w:w="4419" w:type="dxa"/>
          </w:tcPr>
          <w:p w14:paraId="42A4B6FC">
            <w:r>
              <w:rPr>
                <w:rFonts w:ascii="宋体" w:hAnsi="宋体" w:eastAsia="宋体"/>
                <w:b w:val="0"/>
                <w:sz w:val="20"/>
              </w:rPr>
              <w:t>诸神愚戏</w:t>
            </w:r>
          </w:p>
        </w:tc>
      </w:tr>
      <w:tr w14:paraId="63024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48B83C7B">
            <w:r>
              <w:rPr>
                <w:rFonts w:ascii="宋体" w:hAnsi="宋体" w:eastAsia="宋体"/>
                <w:b w:val="0"/>
                <w:sz w:val="20"/>
              </w:rPr>
              <w:t>作者</w:t>
            </w:r>
          </w:p>
        </w:tc>
        <w:tc>
          <w:tcPr>
            <w:tcW w:w="4419" w:type="dxa"/>
          </w:tcPr>
          <w:p w14:paraId="116A368F">
            <w:r>
              <w:rPr>
                <w:rFonts w:ascii="宋体" w:hAnsi="宋体" w:eastAsia="宋体"/>
                <w:b w:val="0"/>
                <w:sz w:val="20"/>
              </w:rPr>
              <w:t>一月九十秋</w:t>
            </w:r>
          </w:p>
        </w:tc>
      </w:tr>
      <w:tr w14:paraId="6E5DE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14F16484">
            <w:r>
              <w:rPr>
                <w:rFonts w:ascii="宋体" w:hAnsi="宋体" w:eastAsia="宋体"/>
                <w:b w:val="0"/>
                <w:sz w:val="20"/>
              </w:rPr>
              <w:t>题材/类型</w:t>
            </w:r>
          </w:p>
        </w:tc>
        <w:tc>
          <w:tcPr>
            <w:tcW w:w="4419" w:type="dxa"/>
          </w:tcPr>
          <w:p w14:paraId="30EEF845">
            <w:r>
              <w:rPr>
                <w:rFonts w:ascii="宋体" w:hAnsi="宋体" w:eastAsia="宋体"/>
                <w:b w:val="0"/>
                <w:sz w:val="20"/>
              </w:rPr>
              <w:t>都市高武 / 末世无限流群像</w:t>
            </w:r>
          </w:p>
        </w:tc>
      </w:tr>
      <w:tr w14:paraId="0C726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5C3E6B6F">
            <w:r>
              <w:rPr>
                <w:rFonts w:ascii="宋体" w:hAnsi="宋体" w:eastAsia="宋体"/>
                <w:b w:val="0"/>
                <w:sz w:val="20"/>
              </w:rPr>
              <w:t>标签</w:t>
            </w:r>
          </w:p>
        </w:tc>
        <w:tc>
          <w:tcPr>
            <w:tcW w:w="4419" w:type="dxa"/>
          </w:tcPr>
          <w:p w14:paraId="3AD021E7">
            <w:r>
              <w:rPr>
                <w:rFonts w:ascii="宋体" w:hAnsi="宋体" w:eastAsia="宋体"/>
                <w:b w:val="0"/>
                <w:sz w:val="20"/>
              </w:rPr>
              <w:t>都市 | 末世 | 无限流 | 群像 | 欺诈 | 神明游戏</w:t>
            </w:r>
          </w:p>
        </w:tc>
      </w:tr>
      <w:tr w14:paraId="11333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594FC2CD">
            <w:r>
              <w:rPr>
                <w:rFonts w:ascii="宋体" w:hAnsi="宋体" w:eastAsia="宋体"/>
                <w:b w:val="0"/>
                <w:sz w:val="20"/>
              </w:rPr>
              <w:t>字数</w:t>
            </w:r>
          </w:p>
        </w:tc>
        <w:tc>
          <w:tcPr>
            <w:tcW w:w="4419" w:type="dxa"/>
          </w:tcPr>
          <w:p w14:paraId="544FE3A3">
            <w:r>
              <w:rPr>
                <w:rFonts w:ascii="宋体" w:hAnsi="宋体" w:eastAsia="宋体"/>
                <w:b w:val="0"/>
                <w:sz w:val="20"/>
              </w:rPr>
              <w:t>约368万字（全书1463章），前100章约</w:t>
            </w:r>
            <w:r>
              <w:rPr>
                <w:rFonts w:hint="eastAsia"/>
                <w:b w:val="0"/>
                <w:sz w:val="20"/>
                <w:lang w:val="en-US" w:eastAsia="zh-CN"/>
              </w:rPr>
              <w:t>3</w:t>
            </w:r>
            <w:bookmarkStart w:id="0" w:name="_GoBack"/>
            <w:bookmarkEnd w:id="0"/>
            <w:r>
              <w:rPr>
                <w:rFonts w:ascii="宋体" w:hAnsi="宋体" w:eastAsia="宋体"/>
                <w:b w:val="0"/>
                <w:sz w:val="20"/>
              </w:rPr>
              <w:t>8万字</w:t>
            </w:r>
          </w:p>
        </w:tc>
      </w:tr>
      <w:tr w14:paraId="6A579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1303EB71">
            <w:r>
              <w:rPr>
                <w:rFonts w:ascii="宋体" w:hAnsi="宋体" w:eastAsia="宋体"/>
                <w:b w:val="0"/>
                <w:sz w:val="20"/>
              </w:rPr>
              <w:t>章节数</w:t>
            </w:r>
          </w:p>
        </w:tc>
        <w:tc>
          <w:tcPr>
            <w:tcW w:w="4419" w:type="dxa"/>
          </w:tcPr>
          <w:p w14:paraId="178CF2F1">
            <w:r>
              <w:rPr>
                <w:rFonts w:ascii="宋体" w:hAnsi="宋体" w:eastAsia="宋体"/>
                <w:b w:val="0"/>
                <w:sz w:val="20"/>
              </w:rPr>
              <w:t>100章（全书1463章）</w:t>
            </w:r>
          </w:p>
        </w:tc>
      </w:tr>
      <w:tr w14:paraId="7A227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494674B8">
            <w:r>
              <w:rPr>
                <w:rFonts w:ascii="宋体" w:hAnsi="宋体" w:eastAsia="宋体"/>
                <w:b w:val="0"/>
                <w:sz w:val="20"/>
              </w:rPr>
              <w:t>状态</w:t>
            </w:r>
          </w:p>
        </w:tc>
        <w:tc>
          <w:tcPr>
            <w:tcW w:w="4419" w:type="dxa"/>
          </w:tcPr>
          <w:p w14:paraId="1BD421A3">
            <w:r>
              <w:rPr>
                <w:rFonts w:ascii="宋体" w:hAnsi="宋体" w:eastAsia="宋体"/>
                <w:b w:val="0"/>
                <w:sz w:val="20"/>
              </w:rPr>
              <w:t>完结</w:t>
            </w:r>
          </w:p>
        </w:tc>
      </w:tr>
      <w:tr w14:paraId="66898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7DE4FECF">
            <w:r>
              <w:rPr>
                <w:rFonts w:ascii="宋体" w:hAnsi="宋体" w:eastAsia="宋体"/>
                <w:b w:val="0"/>
                <w:sz w:val="20"/>
              </w:rPr>
              <w:t>评分</w:t>
            </w:r>
          </w:p>
        </w:tc>
        <w:tc>
          <w:tcPr>
            <w:tcW w:w="4419" w:type="dxa"/>
          </w:tcPr>
          <w:p w14:paraId="44328623">
            <w:r>
              <w:rPr>
                <w:rFonts w:ascii="宋体" w:hAnsi="宋体" w:eastAsia="宋体"/>
                <w:b w:val="0"/>
                <w:sz w:val="20"/>
              </w:rPr>
              <w:t>9.7</w:t>
            </w:r>
          </w:p>
        </w:tc>
      </w:tr>
      <w:tr w14:paraId="651C6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37704132">
            <w:r>
              <w:rPr>
                <w:rFonts w:ascii="宋体" w:hAnsi="宋体" w:eastAsia="宋体"/>
                <w:b w:val="0"/>
                <w:sz w:val="20"/>
              </w:rPr>
              <w:t>在读</w:t>
            </w:r>
          </w:p>
        </w:tc>
        <w:tc>
          <w:tcPr>
            <w:tcW w:w="4419" w:type="dxa"/>
          </w:tcPr>
          <w:p w14:paraId="3E38E585">
            <w:r>
              <w:rPr>
                <w:rFonts w:ascii="宋体" w:hAnsi="宋体" w:eastAsia="宋体"/>
                <w:b w:val="0"/>
                <w:sz w:val="20"/>
              </w:rPr>
              <w:t>持续增长</w:t>
            </w:r>
          </w:p>
        </w:tc>
      </w:tr>
      <w:tr w14:paraId="096B8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03DD4437">
            <w:r>
              <w:rPr>
                <w:rFonts w:ascii="宋体" w:hAnsi="宋体" w:eastAsia="宋体"/>
                <w:b w:val="0"/>
                <w:sz w:val="20"/>
              </w:rPr>
              <w:t>一句话概括</w:t>
            </w:r>
          </w:p>
        </w:tc>
        <w:tc>
          <w:tcPr>
            <w:tcW w:w="4419" w:type="dxa"/>
          </w:tcPr>
          <w:p w14:paraId="4C3F1347">
            <w:r>
              <w:rPr>
                <w:rFonts w:ascii="宋体" w:hAnsi="宋体" w:eastAsia="宋体"/>
                <w:b w:val="0"/>
                <w:sz w:val="20"/>
              </w:rPr>
              <w:t>一个以谎言为武器的"欺诈"信徒，在诸神降临的末世无限流游戏中，以骗术通关试炼并逐步揭开神战真相的暗黑群像故事。</w:t>
            </w:r>
          </w:p>
        </w:tc>
      </w:tr>
    </w:tbl>
    <w:p w14:paraId="72ED40C7">
      <w:pPr>
        <w:pStyle w:val="3"/>
      </w:pPr>
      <w:r>
        <w:rPr>
          <w:rFonts w:ascii="宋体" w:hAnsi="宋体" w:eastAsia="宋体"/>
        </w:rPr>
        <w:t>二、核心主线</w:t>
      </w:r>
    </w:p>
    <w:p w14:paraId="0C834627">
      <w:r>
        <w:rPr>
          <w:rFonts w:ascii="宋体" w:hAnsi="宋体" w:eastAsia="宋体"/>
          <w:sz w:val="22"/>
        </w:rPr>
        <w:t>&gt; 这本书真正在写什么？不要用简介回答。</w:t>
      </w:r>
    </w:p>
    <w:p w14:paraId="21AE69D9">
      <w:pPr>
        <w:pStyle w:val="4"/>
      </w:pPr>
      <w:r>
        <w:rPr>
          <w:rFonts w:ascii="宋体" w:hAnsi="宋体" w:eastAsia="宋体"/>
        </w:rPr>
        <w:t>明线</w:t>
      </w:r>
    </w:p>
    <w:p w14:paraId="5A9D1713">
      <w:r>
        <w:rPr>
          <w:rFonts w:ascii="宋体" w:hAnsi="宋体" w:eastAsia="宋体"/>
          <w:sz w:val="22"/>
        </w:rPr>
        <w:t>诸神降临后，世界被改造成一场荒诞的"信仰游戏"。每个人必须选择信仰某位神明，在每七天自动匹配的特殊试炼中挣扎求存。主角程实选择了【欺诈】作为信仰，获得了一系列与谎言和欺骗相关的天赋。他以"从不骗人"为口头禅，以"从不相信任何人说的话包括自己"为生存信条，在每一场试炼中通过撒谎伪装成其他信仰的信徒，利用信息差和精密的骗局带着队友通关。前100章经历了四场大型试炼：血与火之歌（战争）、永夜迷途（记忆）、何路走向死亡（死亡）和消逝的那个世界（湮灭），期间两次觐见【欺诈】、一次觐见【死亡】，并逐步接近了这个末日游戏的核心秘密——诸神降临是为了成为"万能的神"，而玩家，也可以成神。</w:t>
      </w:r>
    </w:p>
    <w:p w14:paraId="1F18ECEB">
      <w:pPr>
        <w:pStyle w:val="4"/>
      </w:pPr>
      <w:r>
        <w:rPr>
          <w:rFonts w:ascii="宋体" w:hAnsi="宋体" w:eastAsia="宋体"/>
        </w:rPr>
        <w:t>暗线</w:t>
      </w:r>
    </w:p>
    <w:p w14:paraId="3A4068F5">
      <w:r>
        <w:rPr>
          <w:rFonts w:ascii="宋体" w:hAnsi="宋体" w:eastAsia="宋体"/>
          <w:sz w:val="22"/>
        </w:rPr>
        <w:t>1. 神战格局与权柄争夺：从【死亡】和【欺诈】的对话中揭示，诸神之间存在权柄的窃取与争夺。信仰游戏本质上是诸神为了"成为万能之神"而展开的代理人战争，玩家是这场战争的棋子和养料。</w:t>
      </w:r>
      <w:r>
        <w:rPr>
          <w:rFonts w:ascii="宋体" w:hAnsi="宋体" w:eastAsia="宋体"/>
          <w:sz w:val="22"/>
        </w:rPr>
        <w:br w:type="textWrapping"/>
      </w:r>
      <w:r>
        <w:rPr>
          <w:rFonts w:ascii="宋体" w:hAnsi="宋体" w:eastAsia="宋体"/>
          <w:sz w:val="22"/>
        </w:rPr>
        <w:t>2. 历史的因果闭环：程实在试炼中杀死墨秋斯的行为，意外引发了希望之洲的全面战争，并让【混乱】提前降临。他在虚空中随口编造的假名"奥特曼"被写入希望之洲的历史，使他成为【混乱】令使的传说源头——玩家不仅参与了试炼，还改变了游戏背景的历史。</w:t>
      </w:r>
      <w:r>
        <w:rPr>
          <w:rFonts w:ascii="宋体" w:hAnsi="宋体" w:eastAsia="宋体"/>
          <w:sz w:val="22"/>
        </w:rPr>
        <w:br w:type="textWrapping"/>
      </w:r>
      <w:r>
        <w:rPr>
          <w:rFonts w:ascii="宋体" w:hAnsi="宋体" w:eastAsia="宋体"/>
          <w:sz w:val="22"/>
        </w:rPr>
        <w:t>3. 多重组织的暗中博弈：传火者（反抗组织）、理质协会（追求成神的疯子）、筑城者（传火者中的激进派）、历史学派等组织在暗中交织。筑城者的"造神计划"在未来的时间线中已经发起，而来自未来的苏益达回溯刺杀程实，说明程实的存在对某些存在构成了威胁。</w:t>
      </w:r>
    </w:p>
    <w:p w14:paraId="0EDBB408">
      <w:pPr>
        <w:pStyle w:val="3"/>
      </w:pPr>
      <w:r>
        <w:rPr>
          <w:rFonts w:ascii="宋体" w:hAnsi="宋体" w:eastAsia="宋体"/>
        </w:rPr>
        <w:t>三、关键设定拆解</w:t>
      </w:r>
    </w:p>
    <w:p w14:paraId="13F27DB1">
      <w:pPr>
        <w:pStyle w:val="4"/>
      </w:pPr>
      <w:r>
        <w:rPr>
          <w:rFonts w:ascii="宋体" w:hAnsi="宋体" w:eastAsia="宋体"/>
        </w:rPr>
        <w:t>1. 世界观</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19"/>
        <w:gridCol w:w="4419"/>
      </w:tblGrid>
      <w:tr w14:paraId="5647C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3EAFA709">
            <w:r>
              <w:rPr>
                <w:rFonts w:ascii="宋体" w:hAnsi="宋体" w:eastAsia="宋体"/>
                <w:b/>
                <w:sz w:val="20"/>
              </w:rPr>
              <w:t>维度</w:t>
            </w:r>
          </w:p>
        </w:tc>
        <w:tc>
          <w:tcPr>
            <w:tcW w:w="4419" w:type="dxa"/>
          </w:tcPr>
          <w:p w14:paraId="3654B292">
            <w:r>
              <w:rPr>
                <w:rFonts w:ascii="宋体" w:hAnsi="宋体" w:eastAsia="宋体"/>
                <w:b/>
                <w:sz w:val="20"/>
              </w:rPr>
              <w:t>内容</w:t>
            </w:r>
          </w:p>
        </w:tc>
      </w:tr>
      <w:tr w14:paraId="1FDE0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6405E502">
            <w:r>
              <w:rPr>
                <w:rFonts w:ascii="宋体" w:hAnsi="宋体" w:eastAsia="宋体"/>
                <w:b w:val="0"/>
                <w:sz w:val="20"/>
              </w:rPr>
              <w:t>世界基本结构</w:t>
            </w:r>
          </w:p>
        </w:tc>
        <w:tc>
          <w:tcPr>
            <w:tcW w:w="4419" w:type="dxa"/>
          </w:tcPr>
          <w:p w14:paraId="18D81DD6">
            <w:r>
              <w:rPr>
                <w:rFonts w:ascii="宋体" w:hAnsi="宋体" w:eastAsia="宋体"/>
                <w:b w:val="0"/>
                <w:sz w:val="20"/>
              </w:rPr>
              <w:t>平行世界。表面是破碎的现代都市（空气墙隔开玩家活动区域），暗处是诸神降临后改造的"信仰游戏"。试炼场景可进入希望之洲（一个虚构的史诗世界），分为地表（大审判庭、理质之塔、自然联盟）和地底（污堕、混乱等信仰势力）两个文明圈。</w:t>
            </w:r>
          </w:p>
        </w:tc>
      </w:tr>
      <w:tr w14:paraId="77119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7CF4C728">
            <w:r>
              <w:rPr>
                <w:rFonts w:ascii="宋体" w:hAnsi="宋体" w:eastAsia="宋体"/>
                <w:b w:val="0"/>
                <w:sz w:val="20"/>
              </w:rPr>
              <w:t>核心运转规则</w:t>
            </w:r>
          </w:p>
        </w:tc>
        <w:tc>
          <w:tcPr>
            <w:tcW w:w="4419" w:type="dxa"/>
          </w:tcPr>
          <w:p w14:paraId="722F6EB0">
            <w:r>
              <w:rPr>
                <w:rFonts w:ascii="宋体" w:hAnsi="宋体" w:eastAsia="宋体"/>
                <w:b w:val="0"/>
                <w:sz w:val="20"/>
              </w:rPr>
              <w:t>每个玩家选择信仰一位神明获得信仰天赋和职业天赋。每7天强制参加一次特殊试炼，试炼成功获得登神之路和觐见之梯分数。分数低于1000则死亡。一人一天赋坑位随分数解锁（1200/1600/2000/2400），S级天赋对应1份神性，SS级对应10份。登神之路每月结算给予奖励。</w:t>
            </w:r>
          </w:p>
        </w:tc>
      </w:tr>
      <w:tr w14:paraId="1EB76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34C3A2DB">
            <w:r>
              <w:rPr>
                <w:rFonts w:ascii="宋体" w:hAnsi="宋体" w:eastAsia="宋体"/>
                <w:b w:val="0"/>
                <w:sz w:val="20"/>
              </w:rPr>
              <w:t>压迫感来源</w:t>
            </w:r>
          </w:p>
        </w:tc>
        <w:tc>
          <w:tcPr>
            <w:tcW w:w="4419" w:type="dxa"/>
          </w:tcPr>
          <w:p w14:paraId="4D66B716">
            <w:r>
              <w:rPr>
                <w:rFonts w:ascii="宋体" w:hAnsi="宋体" w:eastAsia="宋体"/>
                <w:b w:val="0"/>
                <w:sz w:val="20"/>
              </w:rPr>
              <w:t>1.试炼强制匹配，失败可能直接死亡或失去祈愿能力。2.特殊试炼一次性死亡人数可达10亿以上。3.信仰对立的队友可能收到神明谕令互相残杀。4.试炼难度随时间加速升级。5.诸神之间有公约但并非不可打破，玩家随时可能被更高力量碾压。</w:t>
            </w:r>
          </w:p>
        </w:tc>
      </w:tr>
      <w:tr w14:paraId="126A4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4878C28B">
            <w:r>
              <w:rPr>
                <w:rFonts w:ascii="宋体" w:hAnsi="宋体" w:eastAsia="宋体"/>
                <w:b w:val="0"/>
                <w:sz w:val="20"/>
              </w:rPr>
              <w:t>主角所在环境特殊性</w:t>
            </w:r>
          </w:p>
        </w:tc>
        <w:tc>
          <w:tcPr>
            <w:tcW w:w="4419" w:type="dxa"/>
          </w:tcPr>
          <w:p w14:paraId="0DF967DF">
            <w:r>
              <w:rPr>
                <w:rFonts w:ascii="宋体" w:hAnsi="宋体" w:eastAsia="宋体"/>
                <w:b w:val="0"/>
                <w:sz w:val="20"/>
              </w:rPr>
              <w:t>程实的休息区是某建筑楼顶，被空气墙包围。邻居谢阳是【战争】信徒，楼下的徐璐是【命运】信徒。空气墙不隔绝视听和物品投掷，邻里关系复杂。区域聊天、信仰聊天、职业聊天三个频道是主要信息获取渠道。</w:t>
            </w:r>
          </w:p>
        </w:tc>
      </w:tr>
      <w:tr w14:paraId="70852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7C8324D5">
            <w:r>
              <w:rPr>
                <w:rFonts w:ascii="宋体" w:hAnsi="宋体" w:eastAsia="宋体"/>
                <w:b w:val="0"/>
                <w:sz w:val="20"/>
              </w:rPr>
              <w:t>世界历史渊源</w:t>
            </w:r>
          </w:p>
        </w:tc>
        <w:tc>
          <w:tcPr>
            <w:tcW w:w="4419" w:type="dxa"/>
          </w:tcPr>
          <w:p w14:paraId="473FC23A">
            <w:r>
              <w:rPr>
                <w:rFonts w:ascii="宋体" w:hAnsi="宋体" w:eastAsia="宋体"/>
                <w:b w:val="0"/>
                <w:sz w:val="20"/>
              </w:rPr>
              <w:t>希望之洲是试炼场景中的核心大陆。文明纪元经历了【生命】【秩序】【真理】【文明】等神明的降临，地底势力入侵后爆发了地表全面战争。程实的行动意外改变了历史的走向，使他成为"奥特曼"的传说原型。</w:t>
            </w:r>
          </w:p>
        </w:tc>
      </w:tr>
    </w:tbl>
    <w:p w14:paraId="64463176">
      <w:pPr>
        <w:pStyle w:val="4"/>
      </w:pPr>
      <w:r>
        <w:rPr>
          <w:rFonts w:ascii="宋体" w:hAnsi="宋体" w:eastAsia="宋体"/>
        </w:rPr>
        <w:t>2. 金手指</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19"/>
        <w:gridCol w:w="4419"/>
      </w:tblGrid>
      <w:tr w14:paraId="4A5C5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6F7E3813">
            <w:r>
              <w:rPr>
                <w:rFonts w:ascii="宋体" w:hAnsi="宋体" w:eastAsia="宋体"/>
                <w:b/>
                <w:sz w:val="20"/>
              </w:rPr>
              <w:t>维度</w:t>
            </w:r>
          </w:p>
        </w:tc>
        <w:tc>
          <w:tcPr>
            <w:tcW w:w="4419" w:type="dxa"/>
          </w:tcPr>
          <w:p w14:paraId="04CF47C9">
            <w:r>
              <w:rPr>
                <w:rFonts w:ascii="宋体" w:hAnsi="宋体" w:eastAsia="宋体"/>
                <w:b/>
                <w:sz w:val="20"/>
              </w:rPr>
              <w:t>内容</w:t>
            </w:r>
          </w:p>
        </w:tc>
      </w:tr>
      <w:tr w14:paraId="674E0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63A91198">
            <w:r>
              <w:rPr>
                <w:rFonts w:ascii="宋体" w:hAnsi="宋体" w:eastAsia="宋体"/>
                <w:b w:val="0"/>
                <w:sz w:val="20"/>
              </w:rPr>
              <w:t>形态</w:t>
            </w:r>
          </w:p>
        </w:tc>
        <w:tc>
          <w:tcPr>
            <w:tcW w:w="4419" w:type="dxa"/>
          </w:tcPr>
          <w:p w14:paraId="419D1FA7">
            <w:r>
              <w:rPr>
                <w:rFonts w:ascii="宋体" w:hAnsi="宋体" w:eastAsia="宋体"/>
                <w:b w:val="0"/>
                <w:sz w:val="20"/>
              </w:rPr>
              <w:t>信仰天赋面板 + 命运之骰（只能投出1点的六面骰）+ 愚戏之唇（融合在脸上的假面嘴唇）+ 众生假面（每场特殊试炼获得的面具收藏品）+ 骨仆乐乐尔之戒（半神器戒指）。</w:t>
            </w:r>
          </w:p>
        </w:tc>
      </w:tr>
      <w:tr w14:paraId="04098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68593984">
            <w:r>
              <w:rPr>
                <w:rFonts w:ascii="宋体" w:hAnsi="宋体" w:eastAsia="宋体"/>
                <w:b w:val="0"/>
                <w:sz w:val="20"/>
              </w:rPr>
              <w:t>能力清单</w:t>
            </w:r>
          </w:p>
        </w:tc>
        <w:tc>
          <w:tcPr>
            <w:tcW w:w="4419" w:type="dxa"/>
          </w:tcPr>
          <w:p w14:paraId="63D2BA35">
            <w:r>
              <w:rPr>
                <w:rFonts w:ascii="宋体" w:hAnsi="宋体" w:eastAsia="宋体"/>
                <w:b w:val="0"/>
                <w:sz w:val="20"/>
              </w:rPr>
              <w:t>1.谎如昨日（SS）：将信仰替换为最近一个被欺骗信徒的信仰，可借用对应的谕行和天赋。</w:t>
            </w:r>
            <w:r>
              <w:rPr>
                <w:rFonts w:ascii="宋体" w:hAnsi="宋体" w:eastAsia="宋体"/>
                <w:b w:val="0"/>
                <w:sz w:val="20"/>
              </w:rPr>
              <w:br w:type="textWrapping"/>
            </w:r>
            <w:r>
              <w:rPr>
                <w:rFonts w:ascii="宋体" w:hAnsi="宋体" w:eastAsia="宋体"/>
                <w:b w:val="0"/>
                <w:sz w:val="20"/>
              </w:rPr>
              <w:t>2.欺骗大师（S）：谎言更容易被相信，可以察觉他人的欺骗。</w:t>
            </w:r>
            <w:r>
              <w:rPr>
                <w:rFonts w:ascii="宋体" w:hAnsi="宋体" w:eastAsia="宋体"/>
                <w:b w:val="0"/>
                <w:sz w:val="20"/>
              </w:rPr>
              <w:br w:type="textWrapping"/>
            </w:r>
            <w:r>
              <w:rPr>
                <w:rFonts w:ascii="宋体" w:hAnsi="宋体" w:eastAsia="宋体"/>
                <w:b w:val="0"/>
                <w:sz w:val="20"/>
              </w:rPr>
              <w:t>3.献往虚无的祭品（S）：当编造的物品被他人广泛承认时，物品存在。</w:t>
            </w:r>
            <w:r>
              <w:rPr>
                <w:rFonts w:ascii="宋体" w:hAnsi="宋体" w:eastAsia="宋体"/>
                <w:b w:val="0"/>
                <w:sz w:val="20"/>
              </w:rPr>
              <w:br w:type="textWrapping"/>
            </w:r>
            <w:r>
              <w:rPr>
                <w:rFonts w:ascii="宋体" w:hAnsi="宋体" w:eastAsia="宋体"/>
                <w:b w:val="0"/>
                <w:sz w:val="20"/>
              </w:rPr>
              <w:t>4.众生相（S）：非单人试炼奖励替换为众生假面。</w:t>
            </w:r>
            <w:r>
              <w:rPr>
                <w:rFonts w:ascii="宋体" w:hAnsi="宋体" w:eastAsia="宋体"/>
                <w:b w:val="0"/>
                <w:sz w:val="20"/>
              </w:rPr>
              <w:br w:type="textWrapping"/>
            </w:r>
            <w:r>
              <w:rPr>
                <w:rFonts w:ascii="宋体" w:hAnsi="宋体" w:eastAsia="宋体"/>
                <w:b w:val="0"/>
                <w:sz w:val="20"/>
              </w:rPr>
              <w:t>5.共沐神恩（S）：治疗同类目标时产生传递效果，每多一个目标效果扩大。</w:t>
            </w:r>
            <w:r>
              <w:rPr>
                <w:rFonts w:ascii="宋体" w:hAnsi="宋体" w:eastAsia="宋体"/>
                <w:b w:val="0"/>
                <w:sz w:val="20"/>
              </w:rPr>
              <w:br w:type="textWrapping"/>
            </w:r>
            <w:r>
              <w:rPr>
                <w:rFonts w:ascii="宋体" w:hAnsi="宋体" w:eastAsia="宋体"/>
                <w:b w:val="0"/>
                <w:sz w:val="20"/>
              </w:rPr>
              <w:t>6.守墓人天赋：决定接受治疗的目标是否死亡。</w:t>
            </w:r>
            <w:r>
              <w:rPr>
                <w:rFonts w:ascii="宋体" w:hAnsi="宋体" w:eastAsia="宋体"/>
                <w:b w:val="0"/>
                <w:sz w:val="20"/>
              </w:rPr>
              <w:br w:type="textWrapping"/>
            </w:r>
            <w:r>
              <w:rPr>
                <w:rFonts w:ascii="宋体" w:hAnsi="宋体" w:eastAsia="宋体"/>
                <w:b w:val="0"/>
                <w:sz w:val="20"/>
              </w:rPr>
              <w:t>7.骨仆乐乐尔之戒（SSSs）：含鸣雷裁决、恐惧养料吸收、王座下骨仆（联系死亡）三种效果。</w:t>
            </w:r>
          </w:p>
        </w:tc>
      </w:tr>
      <w:tr w14:paraId="612DE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2B56064B">
            <w:r>
              <w:rPr>
                <w:rFonts w:ascii="宋体" w:hAnsi="宋体" w:eastAsia="宋体"/>
                <w:b w:val="0"/>
                <w:sz w:val="20"/>
              </w:rPr>
              <w:t>成长性</w:t>
            </w:r>
          </w:p>
        </w:tc>
        <w:tc>
          <w:tcPr>
            <w:tcW w:w="4419" w:type="dxa"/>
          </w:tcPr>
          <w:p w14:paraId="2219B8D5">
            <w:r>
              <w:rPr>
                <w:rFonts w:ascii="宋体" w:hAnsi="宋体" w:eastAsia="宋体"/>
                <w:b w:val="0"/>
                <w:sz w:val="20"/>
              </w:rPr>
              <w:t>登神之路分数提升可解锁天赋位（2000分解锁第4个，2400分解锁第5个）。觐见之梯排名提升可获得神明召见和额外赐予（死亡已赐予半神器）。通过觐见神明可以获取新的力量——欺诈承诺程实成为神选后赐予"骗过诸神"的威能。</w:t>
            </w:r>
          </w:p>
        </w:tc>
      </w:tr>
      <w:tr w14:paraId="29689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7E00EF56">
            <w:r>
              <w:rPr>
                <w:rFonts w:ascii="宋体" w:hAnsi="宋体" w:eastAsia="宋体"/>
                <w:b w:val="0"/>
                <w:sz w:val="20"/>
              </w:rPr>
              <w:t>限制/代价</w:t>
            </w:r>
          </w:p>
        </w:tc>
        <w:tc>
          <w:tcPr>
            <w:tcW w:w="4419" w:type="dxa"/>
          </w:tcPr>
          <w:p w14:paraId="6B2D7DB6">
            <w:r>
              <w:rPr>
                <w:rFonts w:ascii="宋体" w:hAnsi="宋体" w:eastAsia="宋体"/>
                <w:b w:val="0"/>
                <w:sz w:val="20"/>
              </w:rPr>
              <w:t>1.谎如昨日只能借用被欺骗者的信仰和天赋，无法自由选择。</w:t>
            </w:r>
            <w:r>
              <w:rPr>
                <w:rFonts w:ascii="宋体" w:hAnsi="宋体" w:eastAsia="宋体"/>
                <w:b w:val="0"/>
                <w:sz w:val="20"/>
              </w:rPr>
              <w:br w:type="textWrapping"/>
            </w:r>
            <w:r>
              <w:rPr>
                <w:rFonts w:ascii="宋体" w:hAnsi="宋体" w:eastAsia="宋体"/>
                <w:b w:val="0"/>
                <w:sz w:val="20"/>
              </w:rPr>
              <w:t>2.献往虚无的祭品需要至少5人承认才能发动，且不能储存。</w:t>
            </w:r>
            <w:r>
              <w:rPr>
                <w:rFonts w:ascii="宋体" w:hAnsi="宋体" w:eastAsia="宋体"/>
                <w:b w:val="0"/>
                <w:sz w:val="20"/>
              </w:rPr>
              <w:br w:type="textWrapping"/>
            </w:r>
            <w:r>
              <w:rPr>
                <w:rFonts w:ascii="宋体" w:hAnsi="宋体" w:eastAsia="宋体"/>
                <w:b w:val="0"/>
                <w:sz w:val="20"/>
              </w:rPr>
              <w:t>3.愚戏之唇有时会欺骗自己，念出错误的信息。</w:t>
            </w:r>
            <w:r>
              <w:rPr>
                <w:rFonts w:ascii="宋体" w:hAnsi="宋体" w:eastAsia="宋体"/>
                <w:b w:val="0"/>
                <w:sz w:val="20"/>
              </w:rPr>
              <w:br w:type="textWrapping"/>
            </w:r>
            <w:r>
              <w:rPr>
                <w:rFonts w:ascii="宋体" w:hAnsi="宋体" w:eastAsia="宋体"/>
                <w:b w:val="0"/>
                <w:sz w:val="20"/>
              </w:rPr>
              <w:t>4.骨仆乐乐尔之戒的恐惧充能会在离开试炼后归零。</w:t>
            </w:r>
            <w:r>
              <w:rPr>
                <w:rFonts w:ascii="宋体" w:hAnsi="宋体" w:eastAsia="宋体"/>
                <w:b w:val="0"/>
                <w:sz w:val="20"/>
              </w:rPr>
              <w:br w:type="textWrapping"/>
            </w:r>
            <w:r>
              <w:rPr>
                <w:rFonts w:ascii="宋体" w:hAnsi="宋体" w:eastAsia="宋体"/>
                <w:b w:val="0"/>
                <w:sz w:val="20"/>
              </w:rPr>
              <w:t>5.命运之骰永远投出1点，象征被命运遗弃。</w:t>
            </w:r>
            <w:r>
              <w:rPr>
                <w:rFonts w:ascii="宋体" w:hAnsi="宋体" w:eastAsia="宋体"/>
                <w:b w:val="0"/>
                <w:sz w:val="20"/>
              </w:rPr>
              <w:br w:type="textWrapping"/>
            </w:r>
            <w:r>
              <w:rPr>
                <w:rFonts w:ascii="宋体" w:hAnsi="宋体" w:eastAsia="宋体"/>
                <w:b w:val="0"/>
                <w:sz w:val="20"/>
              </w:rPr>
              <w:t>6.觐见神明后可能引来对立神明的追杀（命运曾灭杀程实，被欺诈复活）。</w:t>
            </w:r>
          </w:p>
        </w:tc>
      </w:tr>
      <w:tr w14:paraId="54B1D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052F575B">
            <w:r>
              <w:rPr>
                <w:rFonts w:ascii="宋体" w:hAnsi="宋体" w:eastAsia="宋体"/>
                <w:b w:val="0"/>
                <w:sz w:val="20"/>
              </w:rPr>
              <w:t>与主线适配性</w:t>
            </w:r>
          </w:p>
        </w:tc>
        <w:tc>
          <w:tcPr>
            <w:tcW w:w="4419" w:type="dxa"/>
          </w:tcPr>
          <w:p w14:paraId="514593C4">
            <w:r>
              <w:rPr>
                <w:rFonts w:ascii="宋体" w:hAnsi="宋体" w:eastAsia="宋体"/>
                <w:b w:val="0"/>
                <w:sz w:val="20"/>
              </w:rPr>
              <w:t>欺诈天赋完美匹配以谎言为核心的人设。谎如昨日允许程实在每一场试炼中扮演不同身份（诞育牧师、时间信徒、混乱牧师、死亡守墓人），天然制造信息差和戏剧张力。献往虚无的祭品是对"骗术炼成现实"的绝佳体现。半神器的获取使战斗力跳出牧师职业限制。</w:t>
            </w:r>
          </w:p>
        </w:tc>
      </w:tr>
      <w:tr w14:paraId="7028B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19" w:type="dxa"/>
          </w:tcPr>
          <w:p w14:paraId="6C846D24">
            <w:r>
              <w:rPr>
                <w:rFonts w:ascii="宋体" w:hAnsi="宋体" w:eastAsia="宋体"/>
                <w:b w:val="0"/>
                <w:sz w:val="20"/>
              </w:rPr>
              <w:t>隐藏身份</w:t>
            </w:r>
          </w:p>
        </w:tc>
        <w:tc>
          <w:tcPr>
            <w:tcW w:w="4419" w:type="dxa"/>
          </w:tcPr>
          <w:p w14:paraId="018917E0">
            <w:r>
              <w:rPr>
                <w:rFonts w:ascii="宋体" w:hAnsi="宋体" w:eastAsia="宋体"/>
                <w:b w:val="0"/>
                <w:sz w:val="20"/>
              </w:rPr>
              <w:t>程实体内封藏了大量繁荣神性（真·唐僧肉），可吸引理质协会等组织觊觎。他同时也是死亡的"兼职员工"，被欺诈视为"藏品"，在诸神权柄争夺中处于微妙位置。</w:t>
            </w:r>
          </w:p>
        </w:tc>
      </w:tr>
    </w:tbl>
    <w:p w14:paraId="66C012FA">
      <w:pPr>
        <w:pStyle w:val="4"/>
      </w:pPr>
      <w:r>
        <w:rPr>
          <w:rFonts w:ascii="宋体" w:hAnsi="宋体" w:eastAsia="宋体"/>
        </w:rPr>
        <w:t>3. 主角/主角群</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09"/>
        <w:gridCol w:w="2209"/>
        <w:gridCol w:w="2209"/>
        <w:gridCol w:w="2209"/>
      </w:tblGrid>
      <w:tr w14:paraId="1884D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58654E62">
            <w:r>
              <w:rPr>
                <w:rFonts w:ascii="宋体" w:hAnsi="宋体" w:eastAsia="宋体"/>
                <w:b/>
                <w:sz w:val="20"/>
              </w:rPr>
              <w:t>角色</w:t>
            </w:r>
          </w:p>
        </w:tc>
        <w:tc>
          <w:tcPr>
            <w:tcW w:w="2209" w:type="dxa"/>
          </w:tcPr>
          <w:p w14:paraId="0F7883F7">
            <w:r>
              <w:rPr>
                <w:rFonts w:ascii="宋体" w:hAnsi="宋体" w:eastAsia="宋体"/>
                <w:b/>
                <w:sz w:val="20"/>
              </w:rPr>
              <w:t>定位</w:t>
            </w:r>
          </w:p>
        </w:tc>
        <w:tc>
          <w:tcPr>
            <w:tcW w:w="2209" w:type="dxa"/>
          </w:tcPr>
          <w:p w14:paraId="5C522517">
            <w:r>
              <w:rPr>
                <w:rFonts w:ascii="宋体" w:hAnsi="宋体" w:eastAsia="宋体"/>
                <w:b/>
                <w:sz w:val="20"/>
              </w:rPr>
              <w:t>核心特质</w:t>
            </w:r>
          </w:p>
        </w:tc>
        <w:tc>
          <w:tcPr>
            <w:tcW w:w="2209" w:type="dxa"/>
          </w:tcPr>
          <w:p w14:paraId="13400457">
            <w:r>
              <w:rPr>
                <w:rFonts w:ascii="宋体" w:hAnsi="宋体" w:eastAsia="宋体"/>
                <w:b/>
                <w:sz w:val="20"/>
              </w:rPr>
              <w:t>功能</w:t>
            </w:r>
          </w:p>
        </w:tc>
      </w:tr>
      <w:tr w14:paraId="7F01C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6E451EDA">
            <w:r>
              <w:rPr>
                <w:rFonts w:ascii="宋体" w:hAnsi="宋体" w:eastAsia="宋体"/>
                <w:b w:val="0"/>
                <w:sz w:val="20"/>
              </w:rPr>
              <w:t>程实</w:t>
            </w:r>
          </w:p>
        </w:tc>
        <w:tc>
          <w:tcPr>
            <w:tcW w:w="2209" w:type="dxa"/>
          </w:tcPr>
          <w:p w14:paraId="08C0C886">
            <w:r>
              <w:rPr>
                <w:rFonts w:ascii="宋体" w:hAnsi="宋体" w:eastAsia="宋体"/>
                <w:b w:val="0"/>
                <w:sz w:val="20"/>
              </w:rPr>
              <w:t>唯一主角</w:t>
            </w:r>
          </w:p>
        </w:tc>
        <w:tc>
          <w:tcPr>
            <w:tcW w:w="2209" w:type="dxa"/>
          </w:tcPr>
          <w:p w14:paraId="785B7E0F">
            <w:r>
              <w:rPr>
                <w:rFonts w:ascii="宋体" w:hAnsi="宋体" w:eastAsia="宋体"/>
                <w:b w:val="0"/>
                <w:sz w:val="20"/>
              </w:rPr>
              <w:t>欺诈信徒，自称"从不骗人"但满口谎言，面瘫装傻高手，内心吐槽机器，社恐但社牛，贪生怕死却屡次豪赌，表面摆烂实则心机深沉，对好人怀有敬意但不自认为是好人</w:t>
            </w:r>
          </w:p>
        </w:tc>
        <w:tc>
          <w:tcPr>
            <w:tcW w:w="2209" w:type="dxa"/>
          </w:tcPr>
          <w:p w14:paraId="19AF035A">
            <w:r>
              <w:rPr>
                <w:rFonts w:ascii="宋体" w:hAnsi="宋体" w:eastAsia="宋体"/>
                <w:b w:val="0"/>
                <w:sz w:val="20"/>
              </w:rPr>
              <w:t>视角中心，骗术发动机，以谎言破局的智谋型主角</w:t>
            </w:r>
          </w:p>
        </w:tc>
      </w:tr>
      <w:tr w14:paraId="5F4A3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331DE76C">
            <w:r>
              <w:rPr>
                <w:rFonts w:ascii="宋体" w:hAnsi="宋体" w:eastAsia="宋体"/>
                <w:b w:val="0"/>
                <w:sz w:val="20"/>
              </w:rPr>
              <w:t>方诗晴</w:t>
            </w:r>
          </w:p>
        </w:tc>
        <w:tc>
          <w:tcPr>
            <w:tcW w:w="2209" w:type="dxa"/>
          </w:tcPr>
          <w:p w14:paraId="34881707">
            <w:r>
              <w:rPr>
                <w:rFonts w:ascii="宋体" w:hAnsi="宋体" w:eastAsia="宋体"/>
                <w:b w:val="0"/>
                <w:sz w:val="20"/>
              </w:rPr>
              <w:t>第一试炼队友/传火者</w:t>
            </w:r>
          </w:p>
        </w:tc>
        <w:tc>
          <w:tcPr>
            <w:tcW w:w="2209" w:type="dxa"/>
          </w:tcPr>
          <w:p w14:paraId="5A3A8F87">
            <w:r>
              <w:rPr>
                <w:rFonts w:ascii="宋体" w:hAnsi="宋体" w:eastAsia="宋体"/>
                <w:b w:val="0"/>
                <w:sz w:val="20"/>
              </w:rPr>
              <w:t>真理歌者（博闻诗人），2047分，大波浪英语老师气质，传火者组织"戍城者"，能听取他人心弦乐章判断善恶，理性且富有使命感</w:t>
            </w:r>
          </w:p>
        </w:tc>
        <w:tc>
          <w:tcPr>
            <w:tcW w:w="2209" w:type="dxa"/>
          </w:tcPr>
          <w:p w14:paraId="0A244199">
            <w:r>
              <w:rPr>
                <w:rFonts w:ascii="宋体" w:hAnsi="宋体" w:eastAsia="宋体"/>
                <w:b w:val="0"/>
                <w:sz w:val="20"/>
              </w:rPr>
              <w:t>第一个向程实发出邀请的组织联系人，揭示传火者存在，是程实与反抗组织之间的桥梁</w:t>
            </w:r>
          </w:p>
        </w:tc>
      </w:tr>
      <w:tr w14:paraId="2B085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727B6E9B">
            <w:r>
              <w:rPr>
                <w:rFonts w:ascii="宋体" w:hAnsi="宋体" w:eastAsia="宋体"/>
                <w:b w:val="0"/>
                <w:sz w:val="20"/>
              </w:rPr>
              <w:t>苏益达</w:t>
            </w:r>
          </w:p>
        </w:tc>
        <w:tc>
          <w:tcPr>
            <w:tcW w:w="2209" w:type="dxa"/>
          </w:tcPr>
          <w:p w14:paraId="5B8BAA6F">
            <w:r>
              <w:rPr>
                <w:rFonts w:ascii="宋体" w:hAnsi="宋体" w:eastAsia="宋体"/>
                <w:b w:val="0"/>
                <w:sz w:val="20"/>
              </w:rPr>
              <w:t>同行/对立/未来体</w:t>
            </w:r>
          </w:p>
        </w:tc>
        <w:tc>
          <w:tcPr>
            <w:tcW w:w="2209" w:type="dxa"/>
          </w:tcPr>
          <w:p w14:paraId="2950DC07">
            <w:r>
              <w:rPr>
                <w:rFonts w:ascii="宋体" w:hAnsi="宋体" w:eastAsia="宋体"/>
                <w:b w:val="0"/>
                <w:sz w:val="20"/>
              </w:rPr>
              <w:t>欺诈法师（诡术大师），2401分，话痨演员，理质协会成员，极度渴望成神，未来体的他从未来回溯到过去刺杀程实</w:t>
            </w:r>
          </w:p>
        </w:tc>
        <w:tc>
          <w:tcPr>
            <w:tcW w:w="2209" w:type="dxa"/>
          </w:tcPr>
          <w:p w14:paraId="671D1451">
            <w:r>
              <w:rPr>
                <w:rFonts w:ascii="宋体" w:hAnsi="宋体" w:eastAsia="宋体"/>
                <w:b w:val="0"/>
                <w:sz w:val="20"/>
              </w:rPr>
              <w:t>与程实构成"两代欺诈信徒"的镜像对照关系，引入未来时间线和刺杀悬念</w:t>
            </w:r>
          </w:p>
        </w:tc>
      </w:tr>
      <w:tr w14:paraId="23257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3FF3AD60">
            <w:r>
              <w:rPr>
                <w:rFonts w:ascii="宋体" w:hAnsi="宋体" w:eastAsia="宋体"/>
                <w:b w:val="0"/>
                <w:sz w:val="20"/>
              </w:rPr>
              <w:t>邻居组</w:t>
            </w:r>
          </w:p>
        </w:tc>
        <w:tc>
          <w:tcPr>
            <w:tcW w:w="2209" w:type="dxa"/>
          </w:tcPr>
          <w:p w14:paraId="15C79E4C">
            <w:r>
              <w:rPr>
                <w:rFonts w:ascii="宋体" w:hAnsi="宋体" w:eastAsia="宋体"/>
                <w:b w:val="0"/>
                <w:sz w:val="20"/>
              </w:rPr>
              <w:t>日常互动群</w:t>
            </w:r>
          </w:p>
        </w:tc>
        <w:tc>
          <w:tcPr>
            <w:tcW w:w="2209" w:type="dxa"/>
          </w:tcPr>
          <w:p w14:paraId="73F0E2BF">
            <w:r>
              <w:rPr>
                <w:rFonts w:ascii="宋体" w:hAnsi="宋体" w:eastAsia="宋体"/>
                <w:b w:val="0"/>
                <w:sz w:val="20"/>
              </w:rPr>
              <w:t>谢阳（战争信徒，恋爱脑舔狗，先后舔徐璐和范婷婷）、徐璐（命运歌者，夹子音预言家，被程实放过一命后精神状态崩溃）</w:t>
            </w:r>
          </w:p>
        </w:tc>
        <w:tc>
          <w:tcPr>
            <w:tcW w:w="2209" w:type="dxa"/>
          </w:tcPr>
          <w:p w14:paraId="48DB39B4">
            <w:r>
              <w:rPr>
                <w:rFonts w:ascii="宋体" w:hAnsi="宋体" w:eastAsia="宋体"/>
                <w:b w:val="0"/>
                <w:sz w:val="20"/>
              </w:rPr>
              <w:t>提供试炼间隙的日常调剂和情报交换，展现玩家在休整期的生存状态</w:t>
            </w:r>
          </w:p>
        </w:tc>
      </w:tr>
      <w:tr w14:paraId="1BF9A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33109CA1">
            <w:r>
              <w:rPr>
                <w:rFonts w:ascii="宋体" w:hAnsi="宋体" w:eastAsia="宋体"/>
                <w:b w:val="0"/>
                <w:sz w:val="20"/>
              </w:rPr>
              <w:t>崔顶天</w:t>
            </w:r>
          </w:p>
        </w:tc>
        <w:tc>
          <w:tcPr>
            <w:tcW w:w="2209" w:type="dxa"/>
          </w:tcPr>
          <w:p w14:paraId="5A8F75F9">
            <w:r>
              <w:rPr>
                <w:rFonts w:ascii="宋体" w:hAnsi="宋体" w:eastAsia="宋体"/>
                <w:b w:val="0"/>
                <w:sz w:val="20"/>
              </w:rPr>
              <w:t>第四试炼队友</w:t>
            </w:r>
          </w:p>
        </w:tc>
        <w:tc>
          <w:tcPr>
            <w:tcW w:w="2209" w:type="dxa"/>
          </w:tcPr>
          <w:p w14:paraId="630E8BF0">
            <w:r>
              <w:rPr>
                <w:rFonts w:ascii="宋体" w:hAnsi="宋体" w:eastAsia="宋体"/>
                <w:b w:val="0"/>
                <w:sz w:val="20"/>
              </w:rPr>
              <w:t>腐朽战士（木乃伊），1677分，老年弃誓者（从繁荣改信腐朽），为寻子参加信仰游戏，身患弃誓诅咒，皮肤不腐但肌肉无法腐朽，为人顶天立地</w:t>
            </w:r>
          </w:p>
        </w:tc>
        <w:tc>
          <w:tcPr>
            <w:tcW w:w="2209" w:type="dxa"/>
          </w:tcPr>
          <w:p w14:paraId="6D4F607C">
            <w:r>
              <w:rPr>
                <w:rFonts w:ascii="宋体" w:hAnsi="宋体" w:eastAsia="宋体"/>
                <w:b w:val="0"/>
                <w:sz w:val="20"/>
              </w:rPr>
              <w:t>全书中代表"人类道德底线"的标杆角色，用行动诠释"堂堂正正做人"，在生死关头保护年轻人</w:t>
            </w:r>
          </w:p>
        </w:tc>
      </w:tr>
      <w:tr w14:paraId="7566E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58679D77">
            <w:r>
              <w:rPr>
                <w:rFonts w:ascii="宋体" w:hAnsi="宋体" w:eastAsia="宋体"/>
                <w:b w:val="0"/>
                <w:sz w:val="20"/>
              </w:rPr>
              <w:t>诸神</w:t>
            </w:r>
          </w:p>
        </w:tc>
        <w:tc>
          <w:tcPr>
            <w:tcW w:w="2209" w:type="dxa"/>
          </w:tcPr>
          <w:p w14:paraId="30BC9205">
            <w:r>
              <w:rPr>
                <w:rFonts w:ascii="宋体" w:hAnsi="宋体" w:eastAsia="宋体"/>
                <w:b w:val="0"/>
                <w:sz w:val="20"/>
              </w:rPr>
              <w:t>上层力量</w:t>
            </w:r>
          </w:p>
        </w:tc>
        <w:tc>
          <w:tcPr>
            <w:tcW w:w="2209" w:type="dxa"/>
          </w:tcPr>
          <w:p w14:paraId="3C37A810">
            <w:r>
              <w:rPr>
                <w:rFonts w:ascii="宋体" w:hAnsi="宋体" w:eastAsia="宋体"/>
                <w:b w:val="0"/>
                <w:sz w:val="20"/>
              </w:rPr>
              <w:t>欺诈（乐子神，喜爱布局和欣赏骗局）、死亡（话少大方，被欺诈偷了权柄）、命运（婊子神，冷漠且反复无常）、记忆（因权柄被偷而震怒，策划对程实的回溯刺杀）</w:t>
            </w:r>
          </w:p>
        </w:tc>
        <w:tc>
          <w:tcPr>
            <w:tcW w:w="2209" w:type="dxa"/>
          </w:tcPr>
          <w:p w14:paraId="1A76ED17">
            <w:r>
              <w:rPr>
                <w:rFonts w:ascii="宋体" w:hAnsi="宋体" w:eastAsia="宋体"/>
                <w:b w:val="0"/>
                <w:sz w:val="20"/>
              </w:rPr>
              <w:t>塑造游戏规则的上层存在，相互之间有权柄争夺，对信徒的态度各有不同</w:t>
            </w:r>
          </w:p>
        </w:tc>
      </w:tr>
    </w:tbl>
    <w:p w14:paraId="1746EBD9">
      <w:pPr>
        <w:pStyle w:val="3"/>
      </w:pPr>
      <w:r>
        <w:rPr>
          <w:rFonts w:ascii="宋体" w:hAnsi="宋体" w:eastAsia="宋体"/>
        </w:rPr>
        <w:t>四、关键剧情节点</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68"/>
        <w:gridCol w:w="1768"/>
        <w:gridCol w:w="1768"/>
        <w:gridCol w:w="1768"/>
        <w:gridCol w:w="1768"/>
      </w:tblGrid>
      <w:tr w14:paraId="5C8AA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0347D235">
            <w:r>
              <w:rPr>
                <w:rFonts w:ascii="宋体" w:hAnsi="宋体" w:eastAsia="宋体"/>
                <w:b/>
                <w:sz w:val="20"/>
              </w:rPr>
              <w:t>序号</w:t>
            </w:r>
          </w:p>
        </w:tc>
        <w:tc>
          <w:tcPr>
            <w:tcW w:w="1768" w:type="dxa"/>
          </w:tcPr>
          <w:p w14:paraId="383D05ED">
            <w:r>
              <w:rPr>
                <w:rFonts w:ascii="宋体" w:hAnsi="宋体" w:eastAsia="宋体"/>
                <w:b/>
                <w:sz w:val="20"/>
              </w:rPr>
              <w:t>节点</w:t>
            </w:r>
          </w:p>
        </w:tc>
        <w:tc>
          <w:tcPr>
            <w:tcW w:w="1768" w:type="dxa"/>
          </w:tcPr>
          <w:p w14:paraId="144A7619">
            <w:r>
              <w:rPr>
                <w:rFonts w:ascii="宋体" w:hAnsi="宋体" w:eastAsia="宋体"/>
                <w:b/>
                <w:sz w:val="20"/>
              </w:rPr>
              <w:t>发生了什么</w:t>
            </w:r>
          </w:p>
        </w:tc>
        <w:tc>
          <w:tcPr>
            <w:tcW w:w="1768" w:type="dxa"/>
          </w:tcPr>
          <w:p w14:paraId="300AD171">
            <w:r>
              <w:rPr>
                <w:rFonts w:ascii="宋体" w:hAnsi="宋体" w:eastAsia="宋体"/>
                <w:b/>
                <w:sz w:val="20"/>
              </w:rPr>
              <w:t>推进哪条线</w:t>
            </w:r>
          </w:p>
        </w:tc>
        <w:tc>
          <w:tcPr>
            <w:tcW w:w="1768" w:type="dxa"/>
          </w:tcPr>
          <w:p w14:paraId="48B53C81">
            <w:r>
              <w:rPr>
                <w:rFonts w:ascii="宋体" w:hAnsi="宋体" w:eastAsia="宋体"/>
                <w:b/>
                <w:sz w:val="20"/>
              </w:rPr>
              <w:t>后续影响</w:t>
            </w:r>
          </w:p>
        </w:tc>
      </w:tr>
      <w:tr w14:paraId="529B0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5F6156F6">
            <w:r>
              <w:rPr>
                <w:rFonts w:ascii="宋体" w:hAnsi="宋体" w:eastAsia="宋体"/>
                <w:b w:val="0"/>
                <w:sz w:val="20"/>
              </w:rPr>
              <w:t>1</w:t>
            </w:r>
          </w:p>
        </w:tc>
        <w:tc>
          <w:tcPr>
            <w:tcW w:w="1768" w:type="dxa"/>
          </w:tcPr>
          <w:p w14:paraId="65C5E9E2">
            <w:r>
              <w:rPr>
                <w:rFonts w:ascii="宋体" w:hAnsi="宋体" w:eastAsia="宋体"/>
                <w:b w:val="0"/>
                <w:sz w:val="20"/>
              </w:rPr>
              <w:t>单人试炼接生</w:t>
            </w:r>
          </w:p>
        </w:tc>
        <w:tc>
          <w:tcPr>
            <w:tcW w:w="1768" w:type="dxa"/>
          </w:tcPr>
          <w:p w14:paraId="7BAA3FC0">
            <w:r>
              <w:rPr>
                <w:rFonts w:ascii="宋体" w:hAnsi="宋体" w:eastAsia="宋体"/>
                <w:b w:val="0"/>
                <w:sz w:val="20"/>
              </w:rPr>
              <w:t>程实以"医生"身份完成单人试炼，用钢锯给孕妇"接生"实则杀死邪物母子，获得手指面包等食物奖励，展示其冷静诡谲的行事风格。</w:t>
            </w:r>
          </w:p>
        </w:tc>
        <w:tc>
          <w:tcPr>
            <w:tcW w:w="1768" w:type="dxa"/>
          </w:tcPr>
          <w:p w14:paraId="3BE7D5AB">
            <w:r>
              <w:rPr>
                <w:rFonts w:ascii="宋体" w:hAnsi="宋体" w:eastAsia="宋体"/>
                <w:b w:val="0"/>
                <w:sz w:val="20"/>
              </w:rPr>
              <w:t>人物引入</w:t>
            </w:r>
          </w:p>
        </w:tc>
        <w:tc>
          <w:tcPr>
            <w:tcW w:w="1768" w:type="dxa"/>
          </w:tcPr>
          <w:p w14:paraId="764A6D4A">
            <w:r>
              <w:rPr>
                <w:rFonts w:ascii="宋体" w:hAnsi="宋体" w:eastAsia="宋体"/>
                <w:b w:val="0"/>
                <w:sz w:val="20"/>
              </w:rPr>
              <w:t>确立主角"口头善良、行动冷酷"的两面性，引出信仰游戏基本规则</w:t>
            </w:r>
          </w:p>
        </w:tc>
      </w:tr>
      <w:tr w14:paraId="40BCC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3D124F4A">
            <w:r>
              <w:rPr>
                <w:rFonts w:ascii="宋体" w:hAnsi="宋体" w:eastAsia="宋体"/>
                <w:b w:val="0"/>
                <w:sz w:val="20"/>
              </w:rPr>
              <w:t>2</w:t>
            </w:r>
          </w:p>
        </w:tc>
        <w:tc>
          <w:tcPr>
            <w:tcW w:w="1768" w:type="dxa"/>
          </w:tcPr>
          <w:p w14:paraId="081B8B28">
            <w:r>
              <w:rPr>
                <w:rFonts w:ascii="宋体" w:hAnsi="宋体" w:eastAsia="宋体"/>
                <w:b w:val="0"/>
                <w:sz w:val="20"/>
              </w:rPr>
              <w:t>信仰身份揭晓</w:t>
            </w:r>
          </w:p>
        </w:tc>
        <w:tc>
          <w:tcPr>
            <w:tcW w:w="1768" w:type="dxa"/>
          </w:tcPr>
          <w:p w14:paraId="76529D92">
            <w:r>
              <w:rPr>
                <w:rFonts w:ascii="宋体" w:hAnsi="宋体" w:eastAsia="宋体"/>
                <w:b w:val="0"/>
                <w:sz w:val="20"/>
              </w:rPr>
              <w:t>程实与邻居谢阳闲聊，被问及信仰时故意说自己信仰【混乱】，实则他是【欺诈】的信徒。透露两个原则：从不骗人、从不相信任何人说的话包括自己。</w:t>
            </w:r>
          </w:p>
        </w:tc>
        <w:tc>
          <w:tcPr>
            <w:tcW w:w="1768" w:type="dxa"/>
          </w:tcPr>
          <w:p w14:paraId="2A22C6FF">
            <w:r>
              <w:rPr>
                <w:rFonts w:ascii="宋体" w:hAnsi="宋体" w:eastAsia="宋体"/>
                <w:b w:val="0"/>
                <w:sz w:val="20"/>
              </w:rPr>
              <w:t>世界观铺垫</w:t>
            </w:r>
          </w:p>
        </w:tc>
        <w:tc>
          <w:tcPr>
            <w:tcW w:w="1768" w:type="dxa"/>
          </w:tcPr>
          <w:p w14:paraId="67637644">
            <w:r>
              <w:rPr>
                <w:rFonts w:ascii="宋体" w:hAnsi="宋体" w:eastAsia="宋体"/>
                <w:b w:val="0"/>
                <w:sz w:val="20"/>
              </w:rPr>
              <w:t>点明主题，建立程实"说谎者"的核心人设</w:t>
            </w:r>
          </w:p>
        </w:tc>
      </w:tr>
      <w:tr w14:paraId="0D846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18C7FB93">
            <w:r>
              <w:rPr>
                <w:rFonts w:ascii="宋体" w:hAnsi="宋体" w:eastAsia="宋体"/>
                <w:b w:val="0"/>
                <w:sz w:val="20"/>
              </w:rPr>
              <w:t>3</w:t>
            </w:r>
          </w:p>
        </w:tc>
        <w:tc>
          <w:tcPr>
            <w:tcW w:w="1768" w:type="dxa"/>
          </w:tcPr>
          <w:p w14:paraId="6EA03B70">
            <w:r>
              <w:rPr>
                <w:rFonts w:ascii="宋体" w:hAnsi="宋体" w:eastAsia="宋体"/>
                <w:b w:val="0"/>
                <w:sz w:val="20"/>
              </w:rPr>
              <w:t>血与火之歌匹配</w:t>
            </w:r>
          </w:p>
        </w:tc>
        <w:tc>
          <w:tcPr>
            <w:tcW w:w="1768" w:type="dxa"/>
          </w:tcPr>
          <w:p w14:paraId="6894994C">
            <w:r>
              <w:rPr>
                <w:rFonts w:ascii="宋体" w:hAnsi="宋体" w:eastAsia="宋体"/>
                <w:b w:val="0"/>
                <w:sz w:val="20"/>
              </w:rPr>
              <w:t>特殊试炼匹配到陈冲（秩序战士）、宋亚文（死亡刺客）、南宫（腐朽牧师）、夏婉（诞育猎人）、曹三岁（时间法师）。程实伪装成诞育的牧师，分数谎称1501。</w:t>
            </w:r>
          </w:p>
        </w:tc>
        <w:tc>
          <w:tcPr>
            <w:tcW w:w="1768" w:type="dxa"/>
          </w:tcPr>
          <w:p w14:paraId="3B219229">
            <w:r>
              <w:rPr>
                <w:rFonts w:ascii="宋体" w:hAnsi="宋体" w:eastAsia="宋体"/>
                <w:b w:val="0"/>
                <w:sz w:val="20"/>
              </w:rPr>
              <w:t>试炼开篇</w:t>
            </w:r>
          </w:p>
        </w:tc>
        <w:tc>
          <w:tcPr>
            <w:tcW w:w="1768" w:type="dxa"/>
          </w:tcPr>
          <w:p w14:paraId="3ABE84A4">
            <w:r>
              <w:rPr>
                <w:rFonts w:ascii="宋体" w:hAnsi="宋体" w:eastAsia="宋体"/>
                <w:b w:val="0"/>
                <w:sz w:val="20"/>
              </w:rPr>
              <w:t>引入第一组群像队友，建立程实"伪装信仰"的核心玩法</w:t>
            </w:r>
          </w:p>
        </w:tc>
      </w:tr>
      <w:tr w14:paraId="41989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55416276">
            <w:r>
              <w:rPr>
                <w:rFonts w:ascii="宋体" w:hAnsi="宋体" w:eastAsia="宋体"/>
                <w:b w:val="0"/>
                <w:sz w:val="20"/>
              </w:rPr>
              <w:t>4</w:t>
            </w:r>
          </w:p>
        </w:tc>
        <w:tc>
          <w:tcPr>
            <w:tcW w:w="1768" w:type="dxa"/>
          </w:tcPr>
          <w:p w14:paraId="6E7F13CC">
            <w:r>
              <w:rPr>
                <w:rFonts w:ascii="宋体" w:hAnsi="宋体" w:eastAsia="宋体"/>
                <w:b w:val="0"/>
                <w:sz w:val="20"/>
              </w:rPr>
              <w:t>恐魔大军绝境</w:t>
            </w:r>
          </w:p>
        </w:tc>
        <w:tc>
          <w:tcPr>
            <w:tcW w:w="1768" w:type="dxa"/>
          </w:tcPr>
          <w:p w14:paraId="6758B7E1">
            <w:r>
              <w:rPr>
                <w:rFonts w:ascii="宋体" w:hAnsi="宋体" w:eastAsia="宋体"/>
                <w:b w:val="0"/>
                <w:sz w:val="20"/>
              </w:rPr>
              <w:t>试炼刚开始就遭遇骸骨大军右翼的恐魔突袭，数量遮天蔽日。陈冲以圣光长城护住众人，但最多只能支撑15分钟，全员濒临绝境。</w:t>
            </w:r>
          </w:p>
        </w:tc>
        <w:tc>
          <w:tcPr>
            <w:tcW w:w="1768" w:type="dxa"/>
          </w:tcPr>
          <w:p w14:paraId="44CF3DA4">
            <w:r>
              <w:rPr>
                <w:rFonts w:ascii="宋体" w:hAnsi="宋体" w:eastAsia="宋体"/>
                <w:b w:val="0"/>
                <w:sz w:val="20"/>
              </w:rPr>
              <w:t>试炼冲突</w:t>
            </w:r>
          </w:p>
        </w:tc>
        <w:tc>
          <w:tcPr>
            <w:tcW w:w="1768" w:type="dxa"/>
          </w:tcPr>
          <w:p w14:paraId="02F93602">
            <w:r>
              <w:rPr>
                <w:rFonts w:ascii="宋体" w:hAnsi="宋体" w:eastAsia="宋体"/>
                <w:b w:val="0"/>
                <w:sz w:val="20"/>
              </w:rPr>
              <w:t>制造第一场高压困境，为程实展示能力做铺垫</w:t>
            </w:r>
          </w:p>
        </w:tc>
      </w:tr>
      <w:tr w14:paraId="5C6B2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1A500827">
            <w:r>
              <w:rPr>
                <w:rFonts w:ascii="宋体" w:hAnsi="宋体" w:eastAsia="宋体"/>
                <w:b w:val="0"/>
                <w:sz w:val="20"/>
              </w:rPr>
              <w:t>5</w:t>
            </w:r>
          </w:p>
        </w:tc>
        <w:tc>
          <w:tcPr>
            <w:tcW w:w="1768" w:type="dxa"/>
          </w:tcPr>
          <w:p w14:paraId="5C31842D">
            <w:r>
              <w:rPr>
                <w:rFonts w:ascii="宋体" w:hAnsi="宋体" w:eastAsia="宋体"/>
                <w:b w:val="0"/>
                <w:sz w:val="20"/>
              </w:rPr>
              <w:t>共沐神恩破局</w:t>
            </w:r>
          </w:p>
        </w:tc>
        <w:tc>
          <w:tcPr>
            <w:tcW w:w="1768" w:type="dxa"/>
          </w:tcPr>
          <w:p w14:paraId="17C2FF06">
            <w:r>
              <w:rPr>
                <w:rFonts w:ascii="宋体" w:hAnsi="宋体" w:eastAsia="宋体"/>
                <w:b w:val="0"/>
                <w:sz w:val="20"/>
              </w:rPr>
              <w:t>程实利用S级天赋共沐神恩将治疗链打在所有恐魔身上，利用诞育之力让恐魔集体"怀孕"，爆出触手新生儿自相残杀。宋亚文以死亡送葬收割全场。</w:t>
            </w:r>
          </w:p>
        </w:tc>
        <w:tc>
          <w:tcPr>
            <w:tcW w:w="1768" w:type="dxa"/>
          </w:tcPr>
          <w:p w14:paraId="69096E1D">
            <w:r>
              <w:rPr>
                <w:rFonts w:ascii="宋体" w:hAnsi="宋体" w:eastAsia="宋体"/>
                <w:b w:val="0"/>
                <w:sz w:val="20"/>
              </w:rPr>
              <w:t>能力展示/战斗高潮</w:t>
            </w:r>
          </w:p>
        </w:tc>
        <w:tc>
          <w:tcPr>
            <w:tcW w:w="1768" w:type="dxa"/>
          </w:tcPr>
          <w:p w14:paraId="7D6DA028">
            <w:r>
              <w:rPr>
                <w:rFonts w:ascii="宋体" w:hAnsi="宋体" w:eastAsia="宋体"/>
                <w:b w:val="0"/>
                <w:sz w:val="20"/>
              </w:rPr>
              <w:t>首次展示程实的天赋强度和战术智慧，奠定其"用脑破局"的风格</w:t>
            </w:r>
          </w:p>
        </w:tc>
      </w:tr>
      <w:tr w14:paraId="1B4F4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2EAF63E8">
            <w:r>
              <w:rPr>
                <w:rFonts w:ascii="宋体" w:hAnsi="宋体" w:eastAsia="宋体"/>
                <w:b w:val="0"/>
                <w:sz w:val="20"/>
              </w:rPr>
              <w:t>6</w:t>
            </w:r>
          </w:p>
        </w:tc>
        <w:tc>
          <w:tcPr>
            <w:tcW w:w="1768" w:type="dxa"/>
          </w:tcPr>
          <w:p w14:paraId="20AF5BFD">
            <w:r>
              <w:rPr>
                <w:rFonts w:ascii="宋体" w:hAnsi="宋体" w:eastAsia="宋体"/>
                <w:b w:val="0"/>
                <w:sz w:val="20"/>
              </w:rPr>
              <w:t>陨石火雨逃生</w:t>
            </w:r>
          </w:p>
        </w:tc>
        <w:tc>
          <w:tcPr>
            <w:tcW w:w="1768" w:type="dxa"/>
          </w:tcPr>
          <w:p w14:paraId="5E26ECDF">
            <w:r>
              <w:rPr>
                <w:rFonts w:ascii="宋体" w:hAnsi="宋体" w:eastAsia="宋体"/>
                <w:b w:val="0"/>
                <w:sz w:val="20"/>
              </w:rPr>
              <w:t>希望之洲对恐魔大军发动S级禁术陨石火雨，六人陷入时间循环中反复死亡。程实用命运之骰反复投掷找到生路，第七次选中11点钟方向带全员逃出生天。</w:t>
            </w:r>
          </w:p>
        </w:tc>
        <w:tc>
          <w:tcPr>
            <w:tcW w:w="1768" w:type="dxa"/>
          </w:tcPr>
          <w:p w14:paraId="1BB439E7">
            <w:r>
              <w:rPr>
                <w:rFonts w:ascii="宋体" w:hAnsi="宋体" w:eastAsia="宋体"/>
                <w:b w:val="0"/>
                <w:sz w:val="20"/>
              </w:rPr>
              <w:t>命运线/能力线</w:t>
            </w:r>
          </w:p>
        </w:tc>
        <w:tc>
          <w:tcPr>
            <w:tcW w:w="1768" w:type="dxa"/>
          </w:tcPr>
          <w:p w14:paraId="507C84EE">
            <w:r>
              <w:rPr>
                <w:rFonts w:ascii="宋体" w:hAnsi="宋体" w:eastAsia="宋体"/>
                <w:b w:val="0"/>
                <w:sz w:val="20"/>
              </w:rPr>
              <w:t>首次揭示命运之骰的特殊性，发现程实悖逆命运反而能获得生机</w:t>
            </w:r>
          </w:p>
        </w:tc>
      </w:tr>
      <w:tr w14:paraId="097D2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6FD11AC2">
            <w:r>
              <w:rPr>
                <w:rFonts w:ascii="宋体" w:hAnsi="宋体" w:eastAsia="宋体"/>
                <w:b w:val="0"/>
                <w:sz w:val="20"/>
              </w:rPr>
              <w:t>7</w:t>
            </w:r>
          </w:p>
        </w:tc>
        <w:tc>
          <w:tcPr>
            <w:tcW w:w="1768" w:type="dxa"/>
          </w:tcPr>
          <w:p w14:paraId="733E8C0B">
            <w:r>
              <w:rPr>
                <w:rFonts w:ascii="宋体" w:hAnsi="宋体" w:eastAsia="宋体"/>
                <w:b w:val="0"/>
                <w:sz w:val="20"/>
              </w:rPr>
              <w:t>试炼提前结算</w:t>
            </w:r>
          </w:p>
        </w:tc>
        <w:tc>
          <w:tcPr>
            <w:tcW w:w="1768" w:type="dxa"/>
          </w:tcPr>
          <w:p w14:paraId="55FDAA7E">
            <w:r>
              <w:rPr>
                <w:rFonts w:ascii="宋体" w:hAnsi="宋体" w:eastAsia="宋体"/>
                <w:b w:val="0"/>
                <w:sz w:val="20"/>
              </w:rPr>
              <w:t>试炼在23小时提前结束。程实偷偷将所有人的怀表拨慢一小时骗过了时间战场，也因此逃过了陨石打击。</w:t>
            </w:r>
          </w:p>
        </w:tc>
        <w:tc>
          <w:tcPr>
            <w:tcW w:w="1768" w:type="dxa"/>
          </w:tcPr>
          <w:p w14:paraId="52F6D50C">
            <w:r>
              <w:rPr>
                <w:rFonts w:ascii="宋体" w:hAnsi="宋体" w:eastAsia="宋体"/>
                <w:b w:val="0"/>
                <w:sz w:val="20"/>
              </w:rPr>
              <w:t>智谋线</w:t>
            </w:r>
          </w:p>
        </w:tc>
        <w:tc>
          <w:tcPr>
            <w:tcW w:w="1768" w:type="dxa"/>
          </w:tcPr>
          <w:p w14:paraId="78349CE7">
            <w:r>
              <w:rPr>
                <w:rFonts w:ascii="宋体" w:hAnsi="宋体" w:eastAsia="宋体"/>
                <w:b w:val="0"/>
                <w:sz w:val="20"/>
              </w:rPr>
              <w:t>展现程实的信息操控能力，埋下欺骗时间的伏笔</w:t>
            </w:r>
          </w:p>
        </w:tc>
      </w:tr>
      <w:tr w14:paraId="2CB9C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089D18F1">
            <w:r>
              <w:rPr>
                <w:rFonts w:ascii="宋体" w:hAnsi="宋体" w:eastAsia="宋体"/>
                <w:b w:val="0"/>
                <w:sz w:val="20"/>
              </w:rPr>
              <w:t>8</w:t>
            </w:r>
          </w:p>
        </w:tc>
        <w:tc>
          <w:tcPr>
            <w:tcW w:w="1768" w:type="dxa"/>
          </w:tcPr>
          <w:p w14:paraId="235C5123">
            <w:r>
              <w:rPr>
                <w:rFonts w:ascii="宋体" w:hAnsi="宋体" w:eastAsia="宋体"/>
                <w:b w:val="0"/>
                <w:sz w:val="20"/>
              </w:rPr>
              <w:t>永夜迷途开局</w:t>
            </w:r>
          </w:p>
        </w:tc>
        <w:tc>
          <w:tcPr>
            <w:tcW w:w="1768" w:type="dxa"/>
          </w:tcPr>
          <w:p w14:paraId="7E349C90">
            <w:r>
              <w:rPr>
                <w:rFonts w:ascii="宋体" w:hAnsi="宋体" w:eastAsia="宋体"/>
                <w:b w:val="0"/>
                <w:sz w:val="20"/>
              </w:rPr>
              <w:t>新试炼匹配到方诗晴（真理歌者2047）、阿铭（秩序刺客1717）、黄波（混乱歌者1998）、百灵（污堕猎人）、徐璐（命运歌者1643）。程实伪装成时间的信徒遗忘医生。</w:t>
            </w:r>
          </w:p>
        </w:tc>
        <w:tc>
          <w:tcPr>
            <w:tcW w:w="1768" w:type="dxa"/>
          </w:tcPr>
          <w:p w14:paraId="140986A4">
            <w:r>
              <w:rPr>
                <w:rFonts w:ascii="宋体" w:hAnsi="宋体" w:eastAsia="宋体"/>
                <w:b w:val="0"/>
                <w:sz w:val="20"/>
              </w:rPr>
              <w:t>新试炼开篇</w:t>
            </w:r>
          </w:p>
        </w:tc>
        <w:tc>
          <w:tcPr>
            <w:tcW w:w="1768" w:type="dxa"/>
          </w:tcPr>
          <w:p w14:paraId="4ED0500D">
            <w:r>
              <w:rPr>
                <w:rFonts w:ascii="宋体" w:hAnsi="宋体" w:eastAsia="宋体"/>
                <w:b w:val="0"/>
                <w:sz w:val="20"/>
              </w:rPr>
              <w:t>引入传火者组织关键人物方诗晴</w:t>
            </w:r>
          </w:p>
        </w:tc>
      </w:tr>
      <w:tr w14:paraId="2E715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196A257D">
            <w:r>
              <w:rPr>
                <w:rFonts w:ascii="宋体" w:hAnsi="宋体" w:eastAsia="宋体"/>
                <w:b w:val="0"/>
                <w:sz w:val="20"/>
              </w:rPr>
              <w:t>9</w:t>
            </w:r>
          </w:p>
        </w:tc>
        <w:tc>
          <w:tcPr>
            <w:tcW w:w="1768" w:type="dxa"/>
          </w:tcPr>
          <w:p w14:paraId="04380858">
            <w:r>
              <w:rPr>
                <w:rFonts w:ascii="宋体" w:hAnsi="宋体" w:eastAsia="宋体"/>
                <w:b w:val="0"/>
                <w:sz w:val="20"/>
              </w:rPr>
              <w:t>记忆迷局破解</w:t>
            </w:r>
          </w:p>
        </w:tc>
        <w:tc>
          <w:tcPr>
            <w:tcW w:w="1768" w:type="dxa"/>
          </w:tcPr>
          <w:p w14:paraId="48C2E319">
            <w:r>
              <w:rPr>
                <w:rFonts w:ascii="宋体" w:hAnsi="宋体" w:eastAsia="宋体"/>
                <w:b w:val="0"/>
                <w:sz w:val="20"/>
              </w:rPr>
              <w:t>程实通过摸排发现酒馆侍者是记忆本体，又在马戏表演中发现矮人兽人娘的秘密。最终揭穿"公爵夫人"实为矮人冒充，找到第二道最终之门。</w:t>
            </w:r>
          </w:p>
        </w:tc>
        <w:tc>
          <w:tcPr>
            <w:tcW w:w="1768" w:type="dxa"/>
          </w:tcPr>
          <w:p w14:paraId="4F1C52F2">
            <w:r>
              <w:rPr>
                <w:rFonts w:ascii="宋体" w:hAnsi="宋体" w:eastAsia="宋体"/>
                <w:b w:val="0"/>
                <w:sz w:val="20"/>
              </w:rPr>
              <w:t>解密线</w:t>
            </w:r>
          </w:p>
        </w:tc>
        <w:tc>
          <w:tcPr>
            <w:tcW w:w="1768" w:type="dxa"/>
          </w:tcPr>
          <w:p w14:paraId="46CC1CBD">
            <w:r>
              <w:rPr>
                <w:rFonts w:ascii="宋体" w:hAnsi="宋体" w:eastAsia="宋体"/>
                <w:b w:val="0"/>
                <w:sz w:val="20"/>
              </w:rPr>
              <w:t>展示程实细腻的观察力和逻辑推理能力</w:t>
            </w:r>
          </w:p>
        </w:tc>
      </w:tr>
      <w:tr w14:paraId="0C4EE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7288C200">
            <w:r>
              <w:rPr>
                <w:rFonts w:ascii="宋体" w:hAnsi="宋体" w:eastAsia="宋体"/>
                <w:b w:val="0"/>
                <w:sz w:val="20"/>
              </w:rPr>
              <w:t>10</w:t>
            </w:r>
          </w:p>
        </w:tc>
        <w:tc>
          <w:tcPr>
            <w:tcW w:w="1768" w:type="dxa"/>
          </w:tcPr>
          <w:p w14:paraId="66C7DEED">
            <w:r>
              <w:rPr>
                <w:rFonts w:ascii="宋体" w:hAnsi="宋体" w:eastAsia="宋体"/>
                <w:b w:val="0"/>
                <w:sz w:val="20"/>
              </w:rPr>
              <w:t>黄波身份败露</w:t>
            </w:r>
          </w:p>
        </w:tc>
        <w:tc>
          <w:tcPr>
            <w:tcW w:w="1768" w:type="dxa"/>
          </w:tcPr>
          <w:p w14:paraId="21EECDF1">
            <w:r>
              <w:rPr>
                <w:rFonts w:ascii="宋体" w:hAnsi="宋体" w:eastAsia="宋体"/>
                <w:b w:val="0"/>
                <w:sz w:val="20"/>
              </w:rPr>
              <w:t>程实识破阿铭已被黄波杀害并顶替身份，用假药剂"认罪的真言"诈出真相，一刀捅死黄波为阿铭报仇。</w:t>
            </w:r>
          </w:p>
        </w:tc>
        <w:tc>
          <w:tcPr>
            <w:tcW w:w="1768" w:type="dxa"/>
          </w:tcPr>
          <w:p w14:paraId="22C9BD1E">
            <w:r>
              <w:rPr>
                <w:rFonts w:ascii="宋体" w:hAnsi="宋体" w:eastAsia="宋体"/>
                <w:b w:val="0"/>
                <w:sz w:val="20"/>
              </w:rPr>
              <w:t>阵营冲突/人性线</w:t>
            </w:r>
          </w:p>
        </w:tc>
        <w:tc>
          <w:tcPr>
            <w:tcW w:w="1768" w:type="dxa"/>
          </w:tcPr>
          <w:p w14:paraId="3A00B4BC">
            <w:r>
              <w:rPr>
                <w:rFonts w:ascii="宋体" w:hAnsi="宋体" w:eastAsia="宋体"/>
                <w:b w:val="0"/>
                <w:sz w:val="20"/>
              </w:rPr>
              <w:t>程实表面冷酷实则暗中救了阿铭，展现其"做坏事的好人"的矛盾性</w:t>
            </w:r>
          </w:p>
        </w:tc>
      </w:tr>
      <w:tr w14:paraId="06750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3EC6FEFA">
            <w:r>
              <w:rPr>
                <w:rFonts w:ascii="宋体" w:hAnsi="宋体" w:eastAsia="宋体"/>
                <w:b w:val="0"/>
                <w:sz w:val="20"/>
              </w:rPr>
              <w:t>11</w:t>
            </w:r>
          </w:p>
        </w:tc>
        <w:tc>
          <w:tcPr>
            <w:tcW w:w="1768" w:type="dxa"/>
          </w:tcPr>
          <w:p w14:paraId="659D78B8">
            <w:r>
              <w:rPr>
                <w:rFonts w:ascii="宋体" w:hAnsi="宋体" w:eastAsia="宋体"/>
                <w:b w:val="0"/>
                <w:sz w:val="20"/>
              </w:rPr>
              <w:t>传火者邀请</w:t>
            </w:r>
          </w:p>
        </w:tc>
        <w:tc>
          <w:tcPr>
            <w:tcW w:w="1768" w:type="dxa"/>
          </w:tcPr>
          <w:p w14:paraId="066D14C2">
            <w:r>
              <w:rPr>
                <w:rFonts w:ascii="宋体" w:hAnsi="宋体" w:eastAsia="宋体"/>
                <w:b w:val="0"/>
                <w:sz w:val="20"/>
              </w:rPr>
              <w:t>方诗晴在迷雾中将程实拉到杂务间，揭示自己"戍城者"身份，代表"传火者"组织邀请程实加入。程实一记手刀打晕她后拒绝。</w:t>
            </w:r>
          </w:p>
        </w:tc>
        <w:tc>
          <w:tcPr>
            <w:tcW w:w="1768" w:type="dxa"/>
          </w:tcPr>
          <w:p w14:paraId="068ED83C">
            <w:r>
              <w:rPr>
                <w:rFonts w:ascii="宋体" w:hAnsi="宋体" w:eastAsia="宋体"/>
                <w:b w:val="0"/>
                <w:sz w:val="20"/>
              </w:rPr>
              <w:t>组织线/人物关系</w:t>
            </w:r>
          </w:p>
        </w:tc>
        <w:tc>
          <w:tcPr>
            <w:tcW w:w="1768" w:type="dxa"/>
          </w:tcPr>
          <w:p w14:paraId="582780BD">
            <w:r>
              <w:rPr>
                <w:rFonts w:ascii="宋体" w:hAnsi="宋体" w:eastAsia="宋体"/>
                <w:b w:val="0"/>
                <w:sz w:val="20"/>
              </w:rPr>
              <w:t>程实的拒绝暗藏保护意味，建立与传火者的微妙关联</w:t>
            </w:r>
          </w:p>
        </w:tc>
      </w:tr>
      <w:tr w14:paraId="043ED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2B9BA2AE">
            <w:r>
              <w:rPr>
                <w:rFonts w:ascii="宋体" w:hAnsi="宋体" w:eastAsia="宋体"/>
                <w:b w:val="0"/>
                <w:sz w:val="20"/>
              </w:rPr>
              <w:t>12</w:t>
            </w:r>
          </w:p>
        </w:tc>
        <w:tc>
          <w:tcPr>
            <w:tcW w:w="1768" w:type="dxa"/>
          </w:tcPr>
          <w:p w14:paraId="6A2C4B49">
            <w:r>
              <w:rPr>
                <w:rFonts w:ascii="宋体" w:hAnsi="宋体" w:eastAsia="宋体"/>
                <w:b w:val="0"/>
                <w:sz w:val="20"/>
              </w:rPr>
              <w:t>觐见欺诈</w:t>
            </w:r>
          </w:p>
        </w:tc>
        <w:tc>
          <w:tcPr>
            <w:tcW w:w="1768" w:type="dxa"/>
          </w:tcPr>
          <w:p w14:paraId="3A0CA321">
            <w:r>
              <w:rPr>
                <w:rFonts w:ascii="宋体" w:hAnsi="宋体" w:eastAsia="宋体"/>
                <w:b w:val="0"/>
                <w:sz w:val="20"/>
              </w:rPr>
              <w:t>试炼结束后程实第一次觐见自己的恩主【欺诈】。欺诈告知诸神降临是为了"成神"，玩家也可以成神，并承诺程实成为神选后赐予"骗过诸神"的威能。</w:t>
            </w:r>
          </w:p>
        </w:tc>
        <w:tc>
          <w:tcPr>
            <w:tcW w:w="1768" w:type="dxa"/>
          </w:tcPr>
          <w:p w14:paraId="7F98568F">
            <w:r>
              <w:rPr>
                <w:rFonts w:ascii="宋体" w:hAnsi="宋体" w:eastAsia="宋体"/>
                <w:b w:val="0"/>
                <w:sz w:val="20"/>
              </w:rPr>
              <w:t>神战线</w:t>
            </w:r>
          </w:p>
        </w:tc>
        <w:tc>
          <w:tcPr>
            <w:tcW w:w="1768" w:type="dxa"/>
          </w:tcPr>
          <w:p w14:paraId="1478B6C1">
            <w:r>
              <w:rPr>
                <w:rFonts w:ascii="宋体" w:hAnsi="宋体" w:eastAsia="宋体"/>
                <w:b w:val="0"/>
                <w:sz w:val="20"/>
              </w:rPr>
              <w:t>全书核心设定的首次揭示，点明信仰游戏的终极目标</w:t>
            </w:r>
          </w:p>
        </w:tc>
      </w:tr>
      <w:tr w14:paraId="186A8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59CE0794">
            <w:r>
              <w:rPr>
                <w:rFonts w:ascii="宋体" w:hAnsi="宋体" w:eastAsia="宋体"/>
                <w:b w:val="0"/>
                <w:sz w:val="20"/>
              </w:rPr>
              <w:t>13</w:t>
            </w:r>
          </w:p>
        </w:tc>
        <w:tc>
          <w:tcPr>
            <w:tcW w:w="1768" w:type="dxa"/>
          </w:tcPr>
          <w:p w14:paraId="68592591">
            <w:r>
              <w:rPr>
                <w:rFonts w:ascii="宋体" w:hAnsi="宋体" w:eastAsia="宋体"/>
                <w:b w:val="0"/>
                <w:sz w:val="20"/>
              </w:rPr>
              <w:t>七天之死试炼</w:t>
            </w:r>
          </w:p>
        </w:tc>
        <w:tc>
          <w:tcPr>
            <w:tcW w:w="1768" w:type="dxa"/>
          </w:tcPr>
          <w:p w14:paraId="6A228655">
            <w:r>
              <w:rPr>
                <w:rFonts w:ascii="宋体" w:hAnsi="宋体" w:eastAsia="宋体"/>
                <w:b w:val="0"/>
                <w:sz w:val="20"/>
              </w:rPr>
              <w:t>新试炼匹配到方觉（秩序歌者2437）、杜熙光（记忆法师2502）、云泥（湮灭刺客2491）、魏观（痴愚猎人2450）、苦行僧（沉默战士）。程实伪装成混乱的牧师理智蚀者。</w:t>
            </w:r>
          </w:p>
        </w:tc>
        <w:tc>
          <w:tcPr>
            <w:tcW w:w="1768" w:type="dxa"/>
          </w:tcPr>
          <w:p w14:paraId="3B13D762">
            <w:r>
              <w:rPr>
                <w:rFonts w:ascii="宋体" w:hAnsi="宋体" w:eastAsia="宋体"/>
                <w:b w:val="0"/>
                <w:sz w:val="20"/>
              </w:rPr>
              <w:t>高端局引入</w:t>
            </w:r>
          </w:p>
        </w:tc>
        <w:tc>
          <w:tcPr>
            <w:tcW w:w="1768" w:type="dxa"/>
          </w:tcPr>
          <w:p w14:paraId="7D69314A">
            <w:r>
              <w:rPr>
                <w:rFonts w:ascii="宋体" w:hAnsi="宋体" w:eastAsia="宋体"/>
                <w:b w:val="0"/>
                <w:sz w:val="20"/>
              </w:rPr>
              <w:t>首次进入2400分段的高端局，玩家个个都是人精</w:t>
            </w:r>
          </w:p>
        </w:tc>
      </w:tr>
      <w:tr w14:paraId="294B4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0EB9BC73">
            <w:r>
              <w:rPr>
                <w:rFonts w:ascii="宋体" w:hAnsi="宋体" w:eastAsia="宋体"/>
                <w:b w:val="0"/>
                <w:sz w:val="20"/>
              </w:rPr>
              <w:t>14</w:t>
            </w:r>
          </w:p>
        </w:tc>
        <w:tc>
          <w:tcPr>
            <w:tcW w:w="1768" w:type="dxa"/>
          </w:tcPr>
          <w:p w14:paraId="40DFCA2A">
            <w:r>
              <w:rPr>
                <w:rFonts w:ascii="宋体" w:hAnsi="宋体" w:eastAsia="宋体"/>
                <w:b w:val="0"/>
                <w:sz w:val="20"/>
              </w:rPr>
              <w:t>永绽镇连环凶杀</w:t>
            </w:r>
          </w:p>
        </w:tc>
        <w:tc>
          <w:tcPr>
            <w:tcW w:w="1768" w:type="dxa"/>
          </w:tcPr>
          <w:p w14:paraId="246F12C9">
            <w:r>
              <w:rPr>
                <w:rFonts w:ascii="宋体" w:hAnsi="宋体" w:eastAsia="宋体"/>
                <w:b w:val="0"/>
                <w:sz w:val="20"/>
              </w:rPr>
              <w:t>在繁荣庇护下的永绽镇出现神秘连环杀人案，魏观当夜故意以身为饵引出凶手却被杀。调查发现凶器是半神器恐惧来临之时。</w:t>
            </w:r>
          </w:p>
        </w:tc>
        <w:tc>
          <w:tcPr>
            <w:tcW w:w="1768" w:type="dxa"/>
          </w:tcPr>
          <w:p w14:paraId="7C4132AD">
            <w:r>
              <w:rPr>
                <w:rFonts w:ascii="宋体" w:hAnsi="宋体" w:eastAsia="宋体"/>
                <w:b w:val="0"/>
                <w:sz w:val="20"/>
              </w:rPr>
              <w:t>解谜线</w:t>
            </w:r>
          </w:p>
        </w:tc>
        <w:tc>
          <w:tcPr>
            <w:tcW w:w="1768" w:type="dxa"/>
          </w:tcPr>
          <w:p w14:paraId="508C3565">
            <w:r>
              <w:rPr>
                <w:rFonts w:ascii="宋体" w:hAnsi="宋体" w:eastAsia="宋体"/>
                <w:b w:val="0"/>
                <w:sz w:val="20"/>
              </w:rPr>
              <w:t>揭示高端局玩家的"自杀通关"思路，每个人各怀心思</w:t>
            </w:r>
          </w:p>
        </w:tc>
      </w:tr>
      <w:tr w14:paraId="1F79C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0C541C14">
            <w:r>
              <w:rPr>
                <w:rFonts w:ascii="宋体" w:hAnsi="宋体" w:eastAsia="宋体"/>
                <w:b w:val="0"/>
                <w:sz w:val="20"/>
              </w:rPr>
              <w:t>15</w:t>
            </w:r>
          </w:p>
        </w:tc>
        <w:tc>
          <w:tcPr>
            <w:tcW w:w="1768" w:type="dxa"/>
          </w:tcPr>
          <w:p w14:paraId="5DE0D146">
            <w:r>
              <w:rPr>
                <w:rFonts w:ascii="宋体" w:hAnsi="宋体" w:eastAsia="宋体"/>
                <w:b w:val="0"/>
                <w:sz w:val="20"/>
              </w:rPr>
              <w:t>幕后真凶现身</w:t>
            </w:r>
          </w:p>
        </w:tc>
        <w:tc>
          <w:tcPr>
            <w:tcW w:w="1768" w:type="dxa"/>
          </w:tcPr>
          <w:p w14:paraId="6F9F99D0">
            <w:r>
              <w:rPr>
                <w:rFonts w:ascii="宋体" w:hAnsi="宋体" w:eastAsia="宋体"/>
                <w:b w:val="0"/>
                <w:sz w:val="20"/>
              </w:rPr>
              <w:t>旅店老板切诺斯利将程实引入地底溶洞，坦白自己曾是秩序一级审判官，现为混乱萌芽信徒。他们想要杀死墨秋斯，引发大审判庭与理质之塔的全面战争。</w:t>
            </w:r>
          </w:p>
        </w:tc>
        <w:tc>
          <w:tcPr>
            <w:tcW w:w="1768" w:type="dxa"/>
          </w:tcPr>
          <w:p w14:paraId="47E72C03">
            <w:r>
              <w:rPr>
                <w:rFonts w:ascii="宋体" w:hAnsi="宋体" w:eastAsia="宋体"/>
                <w:b w:val="0"/>
                <w:sz w:val="20"/>
              </w:rPr>
              <w:t>历史线/反叛线</w:t>
            </w:r>
          </w:p>
        </w:tc>
        <w:tc>
          <w:tcPr>
            <w:tcW w:w="1768" w:type="dxa"/>
          </w:tcPr>
          <w:p w14:paraId="00995A54">
            <w:r>
              <w:rPr>
                <w:rFonts w:ascii="宋体" w:hAnsi="宋体" w:eastAsia="宋体"/>
                <w:b w:val="0"/>
                <w:sz w:val="20"/>
              </w:rPr>
              <w:t>将试炼故事与希望之洲历史串联，埋下程实成为历史传说的伏笔</w:t>
            </w:r>
          </w:p>
        </w:tc>
      </w:tr>
      <w:tr w14:paraId="6ABB4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372B2EA2">
            <w:r>
              <w:rPr>
                <w:rFonts w:ascii="宋体" w:hAnsi="宋体" w:eastAsia="宋体"/>
                <w:b w:val="0"/>
                <w:sz w:val="20"/>
              </w:rPr>
              <w:t>16</w:t>
            </w:r>
          </w:p>
        </w:tc>
        <w:tc>
          <w:tcPr>
            <w:tcW w:w="1768" w:type="dxa"/>
          </w:tcPr>
          <w:p w14:paraId="018ACD37">
            <w:r>
              <w:rPr>
                <w:rFonts w:ascii="宋体" w:hAnsi="宋体" w:eastAsia="宋体"/>
                <w:b w:val="0"/>
                <w:sz w:val="20"/>
              </w:rPr>
              <w:t>杀死墨秋斯</w:t>
            </w:r>
          </w:p>
        </w:tc>
        <w:tc>
          <w:tcPr>
            <w:tcW w:w="1768" w:type="dxa"/>
          </w:tcPr>
          <w:p w14:paraId="6F621259">
            <w:r>
              <w:rPr>
                <w:rFonts w:ascii="宋体" w:hAnsi="宋体" w:eastAsia="宋体"/>
                <w:b w:val="0"/>
                <w:sz w:val="20"/>
              </w:rPr>
              <w:t>程实以切诺斯利的名字刺激墨秋斯使其心生恐惧，然后以恐惧来临之时完成击杀。随后用墨秋斯的尸体和炼金笔记伪造自己的"死亡"，以"名义性死亡"通过试炼。</w:t>
            </w:r>
          </w:p>
        </w:tc>
        <w:tc>
          <w:tcPr>
            <w:tcW w:w="1768" w:type="dxa"/>
          </w:tcPr>
          <w:p w14:paraId="614F9740">
            <w:r>
              <w:rPr>
                <w:rFonts w:ascii="宋体" w:hAnsi="宋体" w:eastAsia="宋体"/>
                <w:b w:val="0"/>
                <w:sz w:val="20"/>
              </w:rPr>
              <w:t>通关方式创新</w:t>
            </w:r>
          </w:p>
        </w:tc>
        <w:tc>
          <w:tcPr>
            <w:tcW w:w="1768" w:type="dxa"/>
          </w:tcPr>
          <w:p w14:paraId="22F9A2BC">
            <w:r>
              <w:rPr>
                <w:rFonts w:ascii="宋体" w:hAnsi="宋体" w:eastAsia="宋体"/>
                <w:b w:val="0"/>
                <w:sz w:val="20"/>
              </w:rPr>
              <w:t>程实以0分的代价通关，但获得了两件半神器，并得到了死亡的认可</w:t>
            </w:r>
          </w:p>
        </w:tc>
      </w:tr>
      <w:tr w14:paraId="64ED5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5908DF41">
            <w:r>
              <w:rPr>
                <w:rFonts w:ascii="宋体" w:hAnsi="宋体" w:eastAsia="宋体"/>
                <w:b w:val="0"/>
                <w:sz w:val="20"/>
              </w:rPr>
              <w:t>17</w:t>
            </w:r>
          </w:p>
        </w:tc>
        <w:tc>
          <w:tcPr>
            <w:tcW w:w="1768" w:type="dxa"/>
          </w:tcPr>
          <w:p w14:paraId="361BAC57">
            <w:r>
              <w:rPr>
                <w:rFonts w:ascii="宋体" w:hAnsi="宋体" w:eastAsia="宋体"/>
                <w:b w:val="0"/>
                <w:sz w:val="20"/>
              </w:rPr>
              <w:t>觐见死亡</w:t>
            </w:r>
          </w:p>
        </w:tc>
        <w:tc>
          <w:tcPr>
            <w:tcW w:w="1768" w:type="dxa"/>
          </w:tcPr>
          <w:p w14:paraId="2628FC57">
            <w:r>
              <w:rPr>
                <w:rFonts w:ascii="宋体" w:hAnsi="宋体" w:eastAsia="宋体"/>
                <w:b w:val="0"/>
                <w:sz w:val="20"/>
              </w:rPr>
              <w:t>程实被死亡召见至白骨王座。死亡收回了恐惧来临之时，将行刑之刻重铸为骨仆乐乐尔之戒，并将恐惧母树的四分之一神性融入其中。</w:t>
            </w:r>
          </w:p>
        </w:tc>
        <w:tc>
          <w:tcPr>
            <w:tcW w:w="1768" w:type="dxa"/>
          </w:tcPr>
          <w:p w14:paraId="508F2839">
            <w:r>
              <w:rPr>
                <w:rFonts w:ascii="宋体" w:hAnsi="宋体" w:eastAsia="宋体"/>
                <w:b w:val="0"/>
                <w:sz w:val="20"/>
              </w:rPr>
              <w:t>战力升级</w:t>
            </w:r>
          </w:p>
        </w:tc>
        <w:tc>
          <w:tcPr>
            <w:tcW w:w="1768" w:type="dxa"/>
          </w:tcPr>
          <w:p w14:paraId="46263446">
            <w:r>
              <w:rPr>
                <w:rFonts w:ascii="宋体" w:hAnsi="宋体" w:eastAsia="宋体"/>
                <w:b w:val="0"/>
                <w:sz w:val="20"/>
              </w:rPr>
              <w:t>获得3.5S级从神遗器，成为死亡兼职员工</w:t>
            </w:r>
          </w:p>
        </w:tc>
      </w:tr>
      <w:tr w14:paraId="53D0E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8" w:type="dxa"/>
          </w:tcPr>
          <w:p w14:paraId="69E1C10A">
            <w:r>
              <w:rPr>
                <w:rFonts w:ascii="宋体" w:hAnsi="宋体" w:eastAsia="宋体"/>
                <w:b w:val="0"/>
                <w:sz w:val="20"/>
              </w:rPr>
              <w:t>18</w:t>
            </w:r>
          </w:p>
        </w:tc>
        <w:tc>
          <w:tcPr>
            <w:tcW w:w="1768" w:type="dxa"/>
          </w:tcPr>
          <w:p w14:paraId="23933F6C">
            <w:r>
              <w:rPr>
                <w:rFonts w:ascii="宋体" w:hAnsi="宋体" w:eastAsia="宋体"/>
                <w:b w:val="0"/>
                <w:sz w:val="20"/>
              </w:rPr>
              <w:t>消逝的世界试炼</w:t>
            </w:r>
          </w:p>
        </w:tc>
        <w:tc>
          <w:tcPr>
            <w:tcW w:w="1768" w:type="dxa"/>
          </w:tcPr>
          <w:p w14:paraId="690EF231">
            <w:r>
              <w:rPr>
                <w:rFonts w:ascii="宋体" w:hAnsi="宋体" w:eastAsia="宋体"/>
                <w:b w:val="0"/>
                <w:sz w:val="20"/>
              </w:rPr>
              <w:t>匹配到陶怡（繁荣法师1783）、苏益达（欺诈法师）、崔顶天（腐朽战士1677）、赵前（战争猎人1937）、高宇（真理法师1721）。随身空间被锁，面临暴雨洪水坠落冰原的多重天灾。</w:t>
            </w:r>
          </w:p>
        </w:tc>
        <w:tc>
          <w:tcPr>
            <w:tcW w:w="1768" w:type="dxa"/>
          </w:tcPr>
          <w:p w14:paraId="38C6A488">
            <w:r>
              <w:rPr>
                <w:rFonts w:ascii="宋体" w:hAnsi="宋体" w:eastAsia="宋体"/>
                <w:b w:val="0"/>
                <w:sz w:val="20"/>
              </w:rPr>
              <w:t>群像新局</w:t>
            </w:r>
          </w:p>
        </w:tc>
        <w:tc>
          <w:tcPr>
            <w:tcW w:w="1768" w:type="dxa"/>
          </w:tcPr>
          <w:p w14:paraId="1207220E">
            <w:r>
              <w:rPr>
                <w:rFonts w:ascii="宋体" w:hAnsi="宋体" w:eastAsia="宋体"/>
                <w:b w:val="0"/>
                <w:sz w:val="20"/>
              </w:rPr>
              <w:t>引入第二组群像队友，展开程实与同行苏益达的智力对决</w:t>
            </w:r>
          </w:p>
        </w:tc>
      </w:tr>
    </w:tbl>
    <w:p w14:paraId="07FE3E4A">
      <w:pPr>
        <w:pStyle w:val="3"/>
      </w:pPr>
      <w:r>
        <w:rPr>
          <w:rFonts w:ascii="宋体" w:hAnsi="宋体" w:eastAsia="宋体"/>
        </w:rPr>
        <w:t>五、核心冲突</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09"/>
        <w:gridCol w:w="2209"/>
        <w:gridCol w:w="2209"/>
        <w:gridCol w:w="2209"/>
      </w:tblGrid>
      <w:tr w14:paraId="075B9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609EFFEC">
            <w:r>
              <w:rPr>
                <w:rFonts w:ascii="宋体" w:hAnsi="宋体" w:eastAsia="宋体"/>
                <w:b/>
                <w:sz w:val="20"/>
              </w:rPr>
              <w:t>层级</w:t>
            </w:r>
          </w:p>
        </w:tc>
        <w:tc>
          <w:tcPr>
            <w:tcW w:w="2209" w:type="dxa"/>
          </w:tcPr>
          <w:p w14:paraId="219FAC42">
            <w:r>
              <w:rPr>
                <w:rFonts w:ascii="宋体" w:hAnsi="宋体" w:eastAsia="宋体"/>
                <w:b/>
                <w:sz w:val="20"/>
              </w:rPr>
              <w:t>冲突</w:t>
            </w:r>
          </w:p>
        </w:tc>
        <w:tc>
          <w:tcPr>
            <w:tcW w:w="2209" w:type="dxa"/>
          </w:tcPr>
          <w:p w14:paraId="6C6778E2">
            <w:r>
              <w:rPr>
                <w:rFonts w:ascii="宋体" w:hAnsi="宋体" w:eastAsia="宋体"/>
                <w:b/>
                <w:sz w:val="20"/>
              </w:rPr>
              <w:t>表现</w:t>
            </w:r>
          </w:p>
        </w:tc>
        <w:tc>
          <w:tcPr>
            <w:tcW w:w="2209" w:type="dxa"/>
          </w:tcPr>
          <w:p w14:paraId="63A76F6F">
            <w:r>
              <w:rPr>
                <w:rFonts w:ascii="宋体" w:hAnsi="宋体" w:eastAsia="宋体"/>
                <w:b/>
                <w:sz w:val="20"/>
              </w:rPr>
              <w:t>状态</w:t>
            </w:r>
          </w:p>
        </w:tc>
      </w:tr>
      <w:tr w14:paraId="5C4F3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391F1A18">
            <w:r>
              <w:rPr>
                <w:rFonts w:ascii="宋体" w:hAnsi="宋体" w:eastAsia="宋体"/>
                <w:b w:val="0"/>
                <w:sz w:val="20"/>
              </w:rPr>
              <w:t>表层</w:t>
            </w:r>
          </w:p>
        </w:tc>
        <w:tc>
          <w:tcPr>
            <w:tcW w:w="2209" w:type="dxa"/>
          </w:tcPr>
          <w:p w14:paraId="2BBC573F">
            <w:r>
              <w:rPr>
                <w:rFonts w:ascii="宋体" w:hAnsi="宋体" w:eastAsia="宋体"/>
                <w:b w:val="0"/>
                <w:sz w:val="20"/>
              </w:rPr>
              <w:t>程实 vs 试炼难度</w:t>
            </w:r>
          </w:p>
        </w:tc>
        <w:tc>
          <w:tcPr>
            <w:tcW w:w="2209" w:type="dxa"/>
          </w:tcPr>
          <w:p w14:paraId="1B83BA29">
            <w:r>
              <w:rPr>
                <w:rFonts w:ascii="宋体" w:hAnsi="宋体" w:eastAsia="宋体"/>
                <w:b w:val="0"/>
                <w:sz w:val="20"/>
              </w:rPr>
              <w:t>每一场特殊试炼都有致命的机制和敌人：恐魔大军、陨石火雨、记忆迷局、连环凶杀、天灾湮灭等</w:t>
            </w:r>
          </w:p>
        </w:tc>
        <w:tc>
          <w:tcPr>
            <w:tcW w:w="2209" w:type="dxa"/>
          </w:tcPr>
          <w:p w14:paraId="50F27C19">
            <w:r>
              <w:rPr>
                <w:rFonts w:ascii="宋体" w:hAnsi="宋体" w:eastAsia="宋体"/>
                <w:b w:val="0"/>
                <w:sz w:val="20"/>
              </w:rPr>
              <w:t>全部通关</w:t>
            </w:r>
          </w:p>
        </w:tc>
      </w:tr>
      <w:tr w14:paraId="046EA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6D8E131F">
            <w:r>
              <w:rPr>
                <w:rFonts w:ascii="宋体" w:hAnsi="宋体" w:eastAsia="宋体"/>
                <w:b w:val="0"/>
                <w:sz w:val="20"/>
              </w:rPr>
              <w:t>表层</w:t>
            </w:r>
          </w:p>
        </w:tc>
        <w:tc>
          <w:tcPr>
            <w:tcW w:w="2209" w:type="dxa"/>
          </w:tcPr>
          <w:p w14:paraId="71196757">
            <w:r>
              <w:rPr>
                <w:rFonts w:ascii="宋体" w:hAnsi="宋体" w:eastAsia="宋体"/>
                <w:b w:val="0"/>
                <w:sz w:val="20"/>
              </w:rPr>
              <w:t>程实 vs 对立信仰队友</w:t>
            </w:r>
          </w:p>
        </w:tc>
        <w:tc>
          <w:tcPr>
            <w:tcW w:w="2209" w:type="dxa"/>
          </w:tcPr>
          <w:p w14:paraId="1F8B404F">
            <w:r>
              <w:rPr>
                <w:rFonts w:ascii="宋体" w:hAnsi="宋体" w:eastAsia="宋体"/>
                <w:b w:val="0"/>
                <w:sz w:val="20"/>
              </w:rPr>
              <w:t>信仰对立导致队友之间互相提防，甚至相互暗杀。黄波杀阿铭、苏益达从未来刺杀程实</w:t>
            </w:r>
          </w:p>
        </w:tc>
        <w:tc>
          <w:tcPr>
            <w:tcW w:w="2209" w:type="dxa"/>
          </w:tcPr>
          <w:p w14:paraId="0F6A24B2">
            <w:r>
              <w:rPr>
                <w:rFonts w:ascii="宋体" w:hAnsi="宋体" w:eastAsia="宋体"/>
                <w:b w:val="0"/>
                <w:sz w:val="20"/>
              </w:rPr>
              <w:t>持续进行</w:t>
            </w:r>
          </w:p>
        </w:tc>
      </w:tr>
      <w:tr w14:paraId="5F0E4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7094BABB">
            <w:r>
              <w:rPr>
                <w:rFonts w:ascii="宋体" w:hAnsi="宋体" w:eastAsia="宋体"/>
                <w:b w:val="0"/>
                <w:sz w:val="20"/>
              </w:rPr>
              <w:t>中层</w:t>
            </w:r>
          </w:p>
        </w:tc>
        <w:tc>
          <w:tcPr>
            <w:tcW w:w="2209" w:type="dxa"/>
          </w:tcPr>
          <w:p w14:paraId="6030A161">
            <w:r>
              <w:rPr>
                <w:rFonts w:ascii="宋体" w:hAnsi="宋体" w:eastAsia="宋体"/>
                <w:b w:val="0"/>
                <w:sz w:val="20"/>
              </w:rPr>
              <w:t>玩家 vs 诸神游戏规则</w:t>
            </w:r>
          </w:p>
        </w:tc>
        <w:tc>
          <w:tcPr>
            <w:tcW w:w="2209" w:type="dxa"/>
          </w:tcPr>
          <w:p w14:paraId="15A1EDBF">
            <w:r>
              <w:rPr>
                <w:rFonts w:ascii="宋体" w:hAnsi="宋体" w:eastAsia="宋体"/>
                <w:b w:val="0"/>
                <w:sz w:val="20"/>
              </w:rPr>
              <w:t>信仰游戏以玩家生命为代价运行，每场特殊试炼淘汰大量人口，人类被当作玩物</w:t>
            </w:r>
          </w:p>
        </w:tc>
        <w:tc>
          <w:tcPr>
            <w:tcW w:w="2209" w:type="dxa"/>
          </w:tcPr>
          <w:p w14:paraId="57C82B5D">
            <w:r>
              <w:rPr>
                <w:rFonts w:ascii="宋体" w:hAnsi="宋体" w:eastAsia="宋体"/>
                <w:b w:val="0"/>
                <w:sz w:val="20"/>
              </w:rPr>
              <w:t>持续进行</w:t>
            </w:r>
          </w:p>
        </w:tc>
      </w:tr>
      <w:tr w14:paraId="5C630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5B9EE133">
            <w:r>
              <w:rPr>
                <w:rFonts w:ascii="宋体" w:hAnsi="宋体" w:eastAsia="宋体"/>
                <w:b w:val="0"/>
                <w:sz w:val="20"/>
              </w:rPr>
              <w:t>中层</w:t>
            </w:r>
          </w:p>
        </w:tc>
        <w:tc>
          <w:tcPr>
            <w:tcW w:w="2209" w:type="dxa"/>
          </w:tcPr>
          <w:p w14:paraId="76D592C6">
            <w:r>
              <w:rPr>
                <w:rFonts w:ascii="宋体" w:hAnsi="宋体" w:eastAsia="宋体"/>
                <w:b w:val="0"/>
                <w:sz w:val="20"/>
              </w:rPr>
              <w:t>程实 vs 自我身份认同</w:t>
            </w:r>
          </w:p>
        </w:tc>
        <w:tc>
          <w:tcPr>
            <w:tcW w:w="2209" w:type="dxa"/>
          </w:tcPr>
          <w:p w14:paraId="51704F70">
            <w:r>
              <w:rPr>
                <w:rFonts w:ascii="宋体" w:hAnsi="宋体" w:eastAsia="宋体"/>
                <w:b w:val="0"/>
                <w:sz w:val="20"/>
              </w:rPr>
              <w:t>程实表面冷漠自私，内心却会为崔顶天这样的"好人"拼死争取神性，自认"不是好人"但行为上矛盾</w:t>
            </w:r>
          </w:p>
        </w:tc>
        <w:tc>
          <w:tcPr>
            <w:tcW w:w="2209" w:type="dxa"/>
          </w:tcPr>
          <w:p w14:paraId="599D21D1">
            <w:r>
              <w:rPr>
                <w:rFonts w:ascii="宋体" w:hAnsi="宋体" w:eastAsia="宋体"/>
                <w:b w:val="0"/>
                <w:sz w:val="20"/>
              </w:rPr>
              <w:t>内心矛盾持续</w:t>
            </w:r>
          </w:p>
        </w:tc>
      </w:tr>
      <w:tr w14:paraId="39386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099E611D">
            <w:r>
              <w:rPr>
                <w:rFonts w:ascii="宋体" w:hAnsi="宋体" w:eastAsia="宋体"/>
                <w:b w:val="0"/>
                <w:sz w:val="20"/>
              </w:rPr>
              <w:t>深层</w:t>
            </w:r>
          </w:p>
        </w:tc>
        <w:tc>
          <w:tcPr>
            <w:tcW w:w="2209" w:type="dxa"/>
          </w:tcPr>
          <w:p w14:paraId="023722B7">
            <w:r>
              <w:rPr>
                <w:rFonts w:ascii="宋体" w:hAnsi="宋体" w:eastAsia="宋体"/>
                <w:b w:val="0"/>
                <w:sz w:val="20"/>
              </w:rPr>
              <w:t>诸神之间的权柄争夺</w:t>
            </w:r>
          </w:p>
        </w:tc>
        <w:tc>
          <w:tcPr>
            <w:tcW w:w="2209" w:type="dxa"/>
          </w:tcPr>
          <w:p w14:paraId="4F9A8952">
            <w:r>
              <w:rPr>
                <w:rFonts w:ascii="宋体" w:hAnsi="宋体" w:eastAsia="宋体"/>
                <w:b w:val="0"/>
                <w:sz w:val="20"/>
              </w:rPr>
              <w:t>欺诈偷死亡权柄，死亡反偷欺诈和记忆权柄，记忆因此追杀程实。信仰游戏的本质是诸神争夺"万能之神"的战场</w:t>
            </w:r>
          </w:p>
        </w:tc>
        <w:tc>
          <w:tcPr>
            <w:tcW w:w="2209" w:type="dxa"/>
          </w:tcPr>
          <w:p w14:paraId="35114607">
            <w:r>
              <w:rPr>
                <w:rFonts w:ascii="宋体" w:hAnsi="宋体" w:eastAsia="宋体"/>
                <w:b w:val="0"/>
                <w:sz w:val="20"/>
              </w:rPr>
              <w:t>持续升级</w:t>
            </w:r>
          </w:p>
        </w:tc>
      </w:tr>
      <w:tr w14:paraId="1F72C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0D7C4CD4">
            <w:r>
              <w:rPr>
                <w:rFonts w:ascii="宋体" w:hAnsi="宋体" w:eastAsia="宋体"/>
                <w:b w:val="0"/>
                <w:sz w:val="20"/>
              </w:rPr>
              <w:t>深层</w:t>
            </w:r>
          </w:p>
        </w:tc>
        <w:tc>
          <w:tcPr>
            <w:tcW w:w="2209" w:type="dxa"/>
          </w:tcPr>
          <w:p w14:paraId="14524704">
            <w:r>
              <w:rPr>
                <w:rFonts w:ascii="宋体" w:hAnsi="宋体" w:eastAsia="宋体"/>
                <w:b w:val="0"/>
                <w:sz w:val="20"/>
              </w:rPr>
              <w:t>人类组织 vs 诸神统治</w:t>
            </w:r>
          </w:p>
        </w:tc>
        <w:tc>
          <w:tcPr>
            <w:tcW w:w="2209" w:type="dxa"/>
          </w:tcPr>
          <w:p w14:paraId="1F00D83E">
            <w:r>
              <w:rPr>
                <w:rFonts w:ascii="宋体" w:hAnsi="宋体" w:eastAsia="宋体"/>
                <w:b w:val="0"/>
                <w:sz w:val="20"/>
              </w:rPr>
              <w:t>传火者暗中反抗诸神，筑城者启动造神计划。玩家们试图在诸神的游戏中找到成神或推翻诸神的路径</w:t>
            </w:r>
          </w:p>
        </w:tc>
        <w:tc>
          <w:tcPr>
            <w:tcW w:w="2209" w:type="dxa"/>
          </w:tcPr>
          <w:p w14:paraId="611A05C8">
            <w:r>
              <w:rPr>
                <w:rFonts w:ascii="宋体" w:hAnsi="宋体" w:eastAsia="宋体"/>
                <w:b w:val="0"/>
                <w:sz w:val="20"/>
              </w:rPr>
              <w:t>持续发展</w:t>
            </w:r>
          </w:p>
        </w:tc>
      </w:tr>
      <w:tr w14:paraId="1DD5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9" w:type="dxa"/>
          </w:tcPr>
          <w:p w14:paraId="60D56F83">
            <w:r>
              <w:rPr>
                <w:rFonts w:ascii="宋体" w:hAnsi="宋体" w:eastAsia="宋体"/>
                <w:b w:val="0"/>
                <w:sz w:val="20"/>
              </w:rPr>
              <w:t>深层</w:t>
            </w:r>
          </w:p>
        </w:tc>
        <w:tc>
          <w:tcPr>
            <w:tcW w:w="2209" w:type="dxa"/>
          </w:tcPr>
          <w:p w14:paraId="0206003E">
            <w:r>
              <w:rPr>
                <w:rFonts w:ascii="宋体" w:hAnsi="宋体" w:eastAsia="宋体"/>
                <w:b w:val="0"/>
                <w:sz w:val="20"/>
              </w:rPr>
              <w:t>程实 vs 命运</w:t>
            </w:r>
          </w:p>
        </w:tc>
        <w:tc>
          <w:tcPr>
            <w:tcW w:w="2209" w:type="dxa"/>
          </w:tcPr>
          <w:p w14:paraId="2E9508E7">
            <w:r>
              <w:rPr>
                <w:rFonts w:ascii="宋体" w:hAnsi="宋体" w:eastAsia="宋体"/>
                <w:b w:val="0"/>
                <w:sz w:val="20"/>
              </w:rPr>
              <w:t>程实从命途起点就违背了命运的指引（同时拿走了假面和骰子），每次谕行都是对命运的亵渎，命运曾直接出手灭杀他</w:t>
            </w:r>
          </w:p>
        </w:tc>
        <w:tc>
          <w:tcPr>
            <w:tcW w:w="2209" w:type="dxa"/>
          </w:tcPr>
          <w:p w14:paraId="24A04A3E">
            <w:r>
              <w:rPr>
                <w:rFonts w:ascii="宋体" w:hAnsi="宋体" w:eastAsia="宋体"/>
                <w:b w:val="0"/>
                <w:sz w:val="20"/>
              </w:rPr>
              <w:t>对抗加剧</w:t>
            </w:r>
          </w:p>
        </w:tc>
      </w:tr>
    </w:tbl>
    <w:p w14:paraId="2F713E4A">
      <w:pPr>
        <w:pStyle w:val="3"/>
      </w:pPr>
      <w:r>
        <w:rPr>
          <w:rFonts w:ascii="宋体" w:hAnsi="宋体" w:eastAsia="宋体"/>
        </w:rPr>
        <w:t>六、剧情驱动力</w:t>
      </w:r>
    </w:p>
    <w:p w14:paraId="0D028717">
      <w:r>
        <w:rPr>
          <w:rFonts w:ascii="宋体" w:hAnsi="宋体" w:eastAsia="宋体"/>
          <w:sz w:val="22"/>
        </w:rPr>
        <w:t>1. 欺骗驱动的生存本能：程实加入信仰游戏后的第一驱动力是"活下去"。他不是传统意义上的英雄，而是一个贪生怕死的普通人。但他发现，想要在这个游戏里活下去，光靠苟是不够的——必须骗过对手、骗过队友、甚至骗过神明。每一次伪装身份、每一场豪赌，都是为了把存活概率从50%提升到51%。他对死亡的恐惧，转化为对"完美骗局"的偏执追求。（程实觐见死亡时仍然讨价还价索要神性，濒死之际还在算计苏益达，都是这种本能驱动的体现。）</w:t>
      </w:r>
    </w:p>
    <w:p w14:paraId="636A424B">
      <w:r>
        <w:rPr>
          <w:rFonts w:ascii="宋体" w:hAnsi="宋体" w:eastAsia="宋体"/>
          <w:sz w:val="22"/>
        </w:rPr>
        <w:t>2. 神明注视下的被迫成长：程实本来只想当混子，但他在命途起点同时拿走了假面和骰子，从此被欺诈注视、被命运诅咒。他的每次谕行都是对命运的亵渎，逼着命运不断对他出手；他的每场精彩骗局都在取悦欺诈，让欺诈把他当作"藏品"保护。夹在两位虚无之神中间，程实没有退路——停止表演就会被命运吞噬，演砸了就会被欺诈抛弃。这是一种"不得不前进"的双向施压。（命运曾直接将他灭杀，依赖欺诈复活；记忆又派人从未来刺杀他，他的生存始终悬于一线。）</w:t>
      </w:r>
    </w:p>
    <w:p w14:paraId="59DAB7EE">
      <w:r>
        <w:rPr>
          <w:rFonts w:ascii="宋体" w:hAnsi="宋体" w:eastAsia="宋体"/>
          <w:sz w:val="22"/>
        </w:rPr>
        <w:t>3. 信息差的天然优势：程实拥有欺骗大师天赋可以识别谎言，这使他在试炼中拥有他人不具备的视角优势——他能看到谁在说谎，谁在隐瞒，从而在混乱的局面中保持信息差。他对信息差的运用不仅体现在解谜上，更体现在操控人心上：他能看穿苏益达是欺诈同行，能识破黄波杀了阿铭，能猜到魏观是"自杀"。这种"我知你不知"的优越感，不断驱动他主动出击而非被动防御。</w:t>
      </w:r>
    </w:p>
    <w:p w14:paraId="72B3992F">
      <w:r>
        <w:rPr>
          <w:rFonts w:ascii="宋体" w:hAnsi="宋体" w:eastAsia="宋体"/>
          <w:sz w:val="22"/>
        </w:rPr>
        <w:t>4. 承诺的自我约束力：程实最矛盾的地方在于，他声称"从不骗人"——当然，这是一句最大的谎话，但他对自己真正在乎的人却信守承诺。在崔顶天这件事上，他承诺"如果能搞出来就把神性给你"，后来真的差点用自己的命去换苏益达交出神性。这种"对好人的承诺必须兑现"的自我约束，形成了一种独特的道德驱动力：他不是好人，但他会为好人拼命。</w:t>
      </w:r>
    </w:p>
    <w:p w14:paraId="5631CBCA">
      <w:r>
        <w:rPr>
          <w:rFonts w:ascii="宋体" w:hAnsi="宋体" w:eastAsia="宋体"/>
          <w:sz w:val="22"/>
        </w:rPr>
        <w:t>5. 好奇心的真相追寻：程实对诸神降临的原因、信仰游戏的意义始终抱有强烈好奇心。他在觐见欺诈时问出"诸神为何降临""玩家可以成神吗"这样的终极问题，他研究希望之洲的历史，他对任何有关神明本质的信息都极度敏感——因为知道得越多，存活概率就越大。这种"求存式求知"驱动着他不断深入游戏的核心设定。</w:t>
      </w:r>
    </w:p>
    <w:p w14:paraId="7C5CA044">
      <w:r>
        <w:rPr>
          <w:rFonts w:ascii="宋体" w:hAnsi="宋体" w:eastAsia="宋体"/>
          <w:sz w:val="22"/>
        </w:rPr>
        <w:t>6. 外部力量干涉下的强制推进：来自未来的苏益达回溯刺杀程实，意味着程实的未来已经对某些存在构成了威胁。这种"被未来的自己牵连"的被动驱动力，让程实无法停留在舒适区——他越是成长，就越多敌人从各个时间线向他涌来。诸神之间的权柄争夺同样将他卷入漩涡：死亡偷了欺诈的权柄，记忆因此迁怒于程实，命运始终虎视眈眈。程实不是在主动闯关，而是在被多方力量推着走。</w:t>
      </w:r>
    </w:p>
    <w:p w14:paraId="0A1B623F">
      <w:pPr>
        <w:pStyle w:val="3"/>
      </w:pPr>
      <w:r>
        <w:rPr>
          <w:rFonts w:ascii="宋体" w:hAnsi="宋体" w:eastAsia="宋体"/>
        </w:rPr>
        <w:t>七、章节细纲（第1-100章）</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46"/>
        <w:gridCol w:w="2946"/>
        <w:gridCol w:w="2946"/>
      </w:tblGrid>
      <w:tr w14:paraId="63E11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7EB9247">
            <w:r>
              <w:rPr>
                <w:rFonts w:ascii="宋体" w:hAnsi="宋体" w:eastAsia="宋体"/>
                <w:b/>
                <w:sz w:val="20"/>
              </w:rPr>
              <w:t>章节</w:t>
            </w:r>
          </w:p>
        </w:tc>
        <w:tc>
          <w:tcPr>
            <w:tcW w:w="2946" w:type="dxa"/>
          </w:tcPr>
          <w:p w14:paraId="61E658BC">
            <w:r>
              <w:rPr>
                <w:rFonts w:ascii="宋体" w:hAnsi="宋体" w:eastAsia="宋体"/>
                <w:b/>
                <w:sz w:val="20"/>
              </w:rPr>
              <w:t>标题</w:t>
            </w:r>
          </w:p>
        </w:tc>
        <w:tc>
          <w:tcPr>
            <w:tcW w:w="2946" w:type="dxa"/>
          </w:tcPr>
          <w:p w14:paraId="6F60101A">
            <w:r>
              <w:rPr>
                <w:rFonts w:ascii="宋体" w:hAnsi="宋体" w:eastAsia="宋体"/>
                <w:b/>
                <w:sz w:val="20"/>
              </w:rPr>
              <w:t>概要</w:t>
            </w:r>
          </w:p>
        </w:tc>
      </w:tr>
      <w:tr w14:paraId="4D928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7A61BC2">
            <w:r>
              <w:rPr>
                <w:rFonts w:ascii="宋体" w:hAnsi="宋体" w:eastAsia="宋体"/>
                <w:b w:val="0"/>
                <w:sz w:val="20"/>
              </w:rPr>
              <w:t>第1章</w:t>
            </w:r>
          </w:p>
        </w:tc>
        <w:tc>
          <w:tcPr>
            <w:tcW w:w="2946" w:type="dxa"/>
          </w:tcPr>
          <w:p w14:paraId="10F66CB1">
            <w:r>
              <w:rPr>
                <w:rFonts w:ascii="宋体" w:hAnsi="宋体" w:eastAsia="宋体"/>
                <w:b w:val="0"/>
                <w:sz w:val="20"/>
              </w:rPr>
              <w:t>接生</w:t>
            </w:r>
          </w:p>
        </w:tc>
        <w:tc>
          <w:tcPr>
            <w:tcW w:w="2946" w:type="dxa"/>
          </w:tcPr>
          <w:p w14:paraId="3C773C63">
            <w:r>
              <w:rPr>
                <w:rFonts w:ascii="宋体" w:hAnsi="宋体" w:eastAsia="宋体"/>
                <w:b w:val="0"/>
                <w:sz w:val="20"/>
              </w:rPr>
              <w:t>程实在昏暗诊所中以"医生"身份用钢锯为邪物孕妇"接生"，实际切开她的肚子暴露触手怪物，随后杀死母体和新生儿完成单人试炼【残羹诞育】，获得食物奖励C级手指面包和罐装粘液饮料。展现程实"口头温柔行动冷酷"的两面性。</w:t>
            </w:r>
          </w:p>
        </w:tc>
      </w:tr>
      <w:tr w14:paraId="48E9B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1108C07">
            <w:r>
              <w:rPr>
                <w:rFonts w:ascii="宋体" w:hAnsi="宋体" w:eastAsia="宋体"/>
                <w:b w:val="0"/>
                <w:sz w:val="20"/>
              </w:rPr>
              <w:t>第2章</w:t>
            </w:r>
          </w:p>
        </w:tc>
        <w:tc>
          <w:tcPr>
            <w:tcW w:w="2946" w:type="dxa"/>
          </w:tcPr>
          <w:p w14:paraId="37BA5601">
            <w:r>
              <w:rPr>
                <w:rFonts w:ascii="宋体" w:hAnsi="宋体" w:eastAsia="宋体"/>
                <w:b w:val="0"/>
                <w:sz w:val="20"/>
              </w:rPr>
              <w:t>我是秩序的信徒</w:t>
            </w:r>
          </w:p>
        </w:tc>
        <w:tc>
          <w:tcPr>
            <w:tcW w:w="2946" w:type="dxa"/>
          </w:tcPr>
          <w:p w14:paraId="7D240770">
            <w:r>
              <w:rPr>
                <w:rFonts w:ascii="宋体" w:hAnsi="宋体" w:eastAsia="宋体"/>
                <w:b w:val="0"/>
                <w:sz w:val="20"/>
              </w:rPr>
              <w:t>程实在楼顶食用战利品，与邻居谢阳隔空聊天。谢阳自称秩序信徒但被程实识破谎言。程实声称自己"从不骗人"又说自己是"混乱信徒"，建立人设。世界观揭示：全球120亿人仅剩84亿存活。</w:t>
            </w:r>
          </w:p>
        </w:tc>
      </w:tr>
      <w:tr w14:paraId="210F7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65B2032">
            <w:r>
              <w:rPr>
                <w:rFonts w:ascii="宋体" w:hAnsi="宋体" w:eastAsia="宋体"/>
                <w:b w:val="0"/>
                <w:sz w:val="20"/>
              </w:rPr>
              <w:t>第3章</w:t>
            </w:r>
          </w:p>
        </w:tc>
        <w:tc>
          <w:tcPr>
            <w:tcW w:w="2946" w:type="dxa"/>
          </w:tcPr>
          <w:p w14:paraId="7976AD77">
            <w:r>
              <w:rPr>
                <w:rFonts w:ascii="宋体" w:hAnsi="宋体" w:eastAsia="宋体"/>
                <w:b w:val="0"/>
                <w:sz w:val="20"/>
              </w:rPr>
              <w:t>血与火之歌</w:t>
            </w:r>
          </w:p>
        </w:tc>
        <w:tc>
          <w:tcPr>
            <w:tcW w:w="2946" w:type="dxa"/>
          </w:tcPr>
          <w:p w14:paraId="1C69E675">
            <w:r>
              <w:rPr>
                <w:rFonts w:ascii="宋体" w:hAnsi="宋体" w:eastAsia="宋体"/>
                <w:b w:val="0"/>
                <w:sz w:val="20"/>
              </w:rPr>
              <w:t>特殊试炼【战争】开启，限时24小时。匹配队友六人：陈冲（秩序战士1647分）、宋亚文（生命刺客1636分）、夏婉（生命猎人1519分）、南宫（沉沦牧师1396分）、曹三岁（存在法师1906分）。程实谎称生命牧师1501分。</w:t>
            </w:r>
          </w:p>
        </w:tc>
      </w:tr>
      <w:tr w14:paraId="1945C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0450F8D">
            <w:r>
              <w:rPr>
                <w:rFonts w:ascii="宋体" w:hAnsi="宋体" w:eastAsia="宋体"/>
                <w:b w:val="0"/>
                <w:sz w:val="20"/>
              </w:rPr>
              <w:t>第4章</w:t>
            </w:r>
          </w:p>
        </w:tc>
        <w:tc>
          <w:tcPr>
            <w:tcW w:w="2946" w:type="dxa"/>
          </w:tcPr>
          <w:p w14:paraId="0D32C877">
            <w:r>
              <w:rPr>
                <w:rFonts w:ascii="宋体" w:hAnsi="宋体" w:eastAsia="宋体"/>
                <w:b w:val="0"/>
                <w:sz w:val="20"/>
              </w:rPr>
              <w:t>求子观音</w:t>
            </w:r>
          </w:p>
        </w:tc>
        <w:tc>
          <w:tcPr>
            <w:tcW w:w="2946" w:type="dxa"/>
          </w:tcPr>
          <w:p w14:paraId="5BDE18BF">
            <w:r>
              <w:rPr>
                <w:rFonts w:ascii="宋体" w:hAnsi="宋体" w:eastAsia="宋体"/>
                <w:b w:val="0"/>
                <w:sz w:val="20"/>
              </w:rPr>
              <w:t>程实暴露自己"诞育牧师"身份，引发队友惊愕——男性求子观音。夏婉也是诞育信徒（创生猎人），谕行时两人面临尴尬的交配要求。程实以"喜欢男人"为由拒绝夏婉的"一起"邀请，暗中用命运之骰完成谕行。</w:t>
            </w:r>
          </w:p>
        </w:tc>
      </w:tr>
      <w:tr w14:paraId="53F0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96735BE">
            <w:r>
              <w:rPr>
                <w:rFonts w:ascii="宋体" w:hAnsi="宋体" w:eastAsia="宋体"/>
                <w:b w:val="0"/>
                <w:sz w:val="20"/>
              </w:rPr>
              <w:t>第5章</w:t>
            </w:r>
          </w:p>
        </w:tc>
        <w:tc>
          <w:tcPr>
            <w:tcW w:w="2946" w:type="dxa"/>
          </w:tcPr>
          <w:p w14:paraId="1E8CF2DD">
            <w:r>
              <w:rPr>
                <w:rFonts w:ascii="宋体" w:hAnsi="宋体" w:eastAsia="宋体"/>
                <w:b w:val="0"/>
                <w:sz w:val="20"/>
              </w:rPr>
              <w:t>试炼开始，恐魔的突袭</w:t>
            </w:r>
          </w:p>
        </w:tc>
        <w:tc>
          <w:tcPr>
            <w:tcW w:w="2946" w:type="dxa"/>
          </w:tcPr>
          <w:p w14:paraId="1AE56C72">
            <w:r>
              <w:rPr>
                <w:rFonts w:ascii="宋体" w:hAnsi="宋体" w:eastAsia="宋体"/>
                <w:b w:val="0"/>
                <w:sz w:val="20"/>
              </w:rPr>
              <w:t>试炼正式开始，陈冲以秩序谕行找到酒吧规矩"今日限饮果酒"，曹三岁以时间谕行锚定整点。天空突然涌现遮天蔽日的恐魔大军（污堕信徒军队），六人仓皇逃窜。夏婉用创生草籽布陷，曹三岁区域加速争取时间。</w:t>
            </w:r>
          </w:p>
        </w:tc>
      </w:tr>
      <w:tr w14:paraId="59003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870DD88">
            <w:r>
              <w:rPr>
                <w:rFonts w:ascii="宋体" w:hAnsi="宋体" w:eastAsia="宋体"/>
                <w:b w:val="0"/>
                <w:sz w:val="20"/>
              </w:rPr>
              <w:t>第6章</w:t>
            </w:r>
          </w:p>
        </w:tc>
        <w:tc>
          <w:tcPr>
            <w:tcW w:w="2946" w:type="dxa"/>
          </w:tcPr>
          <w:p w14:paraId="4DA6501E">
            <w:r>
              <w:rPr>
                <w:rFonts w:ascii="宋体" w:hAnsi="宋体" w:eastAsia="宋体"/>
                <w:b w:val="0"/>
                <w:sz w:val="20"/>
              </w:rPr>
              <w:t>绝境！</w:t>
            </w:r>
          </w:p>
        </w:tc>
        <w:tc>
          <w:tcPr>
            <w:tcW w:w="2946" w:type="dxa"/>
          </w:tcPr>
          <w:p w14:paraId="4848A216">
            <w:r>
              <w:rPr>
                <w:rFonts w:ascii="宋体" w:hAnsi="宋体" w:eastAsia="宋体"/>
                <w:b w:val="0"/>
                <w:sz w:val="20"/>
              </w:rPr>
              <w:t>陈冲用圣光长城护住全员，但恐魔数量过于恐怖只能支撑15分钟。所有人心生绝望，宋亚文藏在阴影中无法出手。程实闭目思考脱困之策，决定利用自己S级天赋共沐神恩对全体恐魔释放治疗术。</w:t>
            </w:r>
          </w:p>
        </w:tc>
      </w:tr>
      <w:tr w14:paraId="5633B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0D2D65E">
            <w:r>
              <w:rPr>
                <w:rFonts w:ascii="宋体" w:hAnsi="宋体" w:eastAsia="宋体"/>
                <w:b w:val="0"/>
                <w:sz w:val="20"/>
              </w:rPr>
              <w:t>第7章</w:t>
            </w:r>
          </w:p>
        </w:tc>
        <w:tc>
          <w:tcPr>
            <w:tcW w:w="2946" w:type="dxa"/>
          </w:tcPr>
          <w:p w14:paraId="6D3F5AB7">
            <w:r>
              <w:rPr>
                <w:rFonts w:ascii="宋体" w:hAnsi="宋体" w:eastAsia="宋体"/>
                <w:b w:val="0"/>
                <w:sz w:val="20"/>
              </w:rPr>
              <w:t>我打算给他们个孩子</w:t>
            </w:r>
          </w:p>
        </w:tc>
        <w:tc>
          <w:tcPr>
            <w:tcW w:w="2946" w:type="dxa"/>
          </w:tcPr>
          <w:p w14:paraId="341BDB4E">
            <w:r>
              <w:rPr>
                <w:rFonts w:ascii="宋体" w:hAnsi="宋体" w:eastAsia="宋体"/>
                <w:b w:val="0"/>
                <w:sz w:val="20"/>
              </w:rPr>
              <w:t>程实公布计划：在圣光长城破碎后用诞育治疗术让所有恐魔怀孕变出触手幼体自相残杀。夏婉吞下创生草籽五箭同发争取一秒，南宫自残放血给曹三岁补充精神力施展超大范围区域加速。</w:t>
            </w:r>
          </w:p>
        </w:tc>
      </w:tr>
      <w:tr w14:paraId="01566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16D596F">
            <w:r>
              <w:rPr>
                <w:rFonts w:ascii="宋体" w:hAnsi="宋体" w:eastAsia="宋体"/>
                <w:b w:val="0"/>
                <w:sz w:val="20"/>
              </w:rPr>
              <w:t>第8章</w:t>
            </w:r>
          </w:p>
        </w:tc>
        <w:tc>
          <w:tcPr>
            <w:tcW w:w="2946" w:type="dxa"/>
          </w:tcPr>
          <w:p w14:paraId="5CFA6451">
            <w:r>
              <w:rPr>
                <w:rFonts w:ascii="宋体" w:hAnsi="宋体" w:eastAsia="宋体"/>
                <w:b w:val="0"/>
                <w:sz w:val="20"/>
              </w:rPr>
              <w:t>S级天赋：共沐神恩</w:t>
            </w:r>
          </w:p>
        </w:tc>
        <w:tc>
          <w:tcPr>
            <w:tcW w:w="2946" w:type="dxa"/>
          </w:tcPr>
          <w:p w14:paraId="6BD2F97F">
            <w:r>
              <w:rPr>
                <w:rFonts w:ascii="宋体" w:hAnsi="宋体" w:eastAsia="宋体"/>
                <w:b w:val="0"/>
                <w:sz w:val="20"/>
              </w:rPr>
              <w:t>程实释放共沐神恩，治疗链在无数恐魔之间无限折射，治疗范围笼罩整片废墟。恐魔被诞育神力影响集体疯狂孕育触手怪物，交配繁殖失控。整个废墟变成诞育天堂，画面极度掉san值。</w:t>
            </w:r>
          </w:p>
        </w:tc>
      </w:tr>
      <w:tr w14:paraId="01DA6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AAA2CFD">
            <w:r>
              <w:rPr>
                <w:rFonts w:ascii="宋体" w:hAnsi="宋体" w:eastAsia="宋体"/>
                <w:b w:val="0"/>
                <w:sz w:val="20"/>
              </w:rPr>
              <w:t>第9章</w:t>
            </w:r>
          </w:p>
        </w:tc>
        <w:tc>
          <w:tcPr>
            <w:tcW w:w="2946" w:type="dxa"/>
          </w:tcPr>
          <w:p w14:paraId="16C2B61B">
            <w:r>
              <w:rPr>
                <w:rFonts w:ascii="宋体" w:hAnsi="宋体" w:eastAsia="宋体"/>
                <w:b w:val="0"/>
                <w:sz w:val="20"/>
              </w:rPr>
              <w:t>呕——</w:t>
            </w:r>
          </w:p>
        </w:tc>
        <w:tc>
          <w:tcPr>
            <w:tcW w:w="2946" w:type="dxa"/>
          </w:tcPr>
          <w:p w14:paraId="243C4E0C">
            <w:r>
              <w:rPr>
                <w:rFonts w:ascii="宋体" w:hAnsi="宋体" w:eastAsia="宋体"/>
                <w:b w:val="0"/>
                <w:sz w:val="20"/>
              </w:rPr>
              <w:t>宋亚文利用漫天死气释放死亡送葬，召唤毁天灭地的巨大死亡镰刀收割所有触手怪，自述"仿佛看到了死亡端坐于白骨王座上"。众人逃出废墟时踩在血肉泥沼中集体呕吐，夏婉身上孕育的生命体也爆裂而出。</w:t>
            </w:r>
          </w:p>
        </w:tc>
      </w:tr>
      <w:tr w14:paraId="0077A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6E71DFA">
            <w:r>
              <w:rPr>
                <w:rFonts w:ascii="宋体" w:hAnsi="宋体" w:eastAsia="宋体"/>
                <w:b w:val="0"/>
                <w:sz w:val="20"/>
              </w:rPr>
              <w:t>第10章</w:t>
            </w:r>
          </w:p>
        </w:tc>
        <w:tc>
          <w:tcPr>
            <w:tcW w:w="2946" w:type="dxa"/>
          </w:tcPr>
          <w:p w14:paraId="57377D2C">
            <w:r>
              <w:rPr>
                <w:rFonts w:ascii="宋体" w:hAnsi="宋体" w:eastAsia="宋体"/>
                <w:b w:val="0"/>
                <w:sz w:val="20"/>
              </w:rPr>
              <w:t>难得的喘息之机</w:t>
            </w:r>
          </w:p>
        </w:tc>
        <w:tc>
          <w:tcPr>
            <w:tcW w:w="2946" w:type="dxa"/>
          </w:tcPr>
          <w:p w14:paraId="4F4D5343">
            <w:r>
              <w:rPr>
                <w:rFonts w:ascii="宋体" w:hAnsi="宋体" w:eastAsia="宋体"/>
                <w:b w:val="0"/>
                <w:sz w:val="20"/>
              </w:rPr>
              <w:t>众人逃入被木精灵遗弃的树林躲入树屋。程实拿出A级药剂"亡者的鄙夷"吊住重伤的南宫性命。众人喝下程实给的安眠可乐同时入睡恢复，程实暗中独自值守2小时。程实偷偷拨慢所有人的怀表1小时。</w:t>
            </w:r>
          </w:p>
        </w:tc>
      </w:tr>
      <w:tr w14:paraId="4087D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F569EF5">
            <w:r>
              <w:rPr>
                <w:rFonts w:ascii="宋体" w:hAnsi="宋体" w:eastAsia="宋体"/>
                <w:b w:val="0"/>
                <w:sz w:val="20"/>
              </w:rPr>
              <w:t>第11章</w:t>
            </w:r>
          </w:p>
        </w:tc>
        <w:tc>
          <w:tcPr>
            <w:tcW w:w="2946" w:type="dxa"/>
          </w:tcPr>
          <w:p w14:paraId="1B7670CB">
            <w:r>
              <w:rPr>
                <w:rFonts w:ascii="宋体" w:hAnsi="宋体" w:eastAsia="宋体"/>
                <w:b w:val="0"/>
                <w:sz w:val="20"/>
              </w:rPr>
              <w:t>安眠疗愈与陨石天降</w:t>
            </w:r>
          </w:p>
        </w:tc>
        <w:tc>
          <w:tcPr>
            <w:tcW w:w="2946" w:type="dxa"/>
          </w:tcPr>
          <w:p w14:paraId="2F34F5B1">
            <w:r>
              <w:rPr>
                <w:rFonts w:ascii="宋体" w:hAnsi="宋体" w:eastAsia="宋体"/>
                <w:b w:val="0"/>
                <w:sz w:val="20"/>
              </w:rPr>
              <w:t>众人醒来状态全满。曹三岁质问程实为何擅自让全员入睡。与此同时天空升起巨日【憎恶之怒】，S级禁术陨石火雨降临——原来希望之洲是用此术阻击恐魔大军，玩家们恰好提早遇到了恐魔。</w:t>
            </w:r>
          </w:p>
        </w:tc>
      </w:tr>
      <w:tr w14:paraId="0ECE5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8D4557F">
            <w:r>
              <w:rPr>
                <w:rFonts w:ascii="宋体" w:hAnsi="宋体" w:eastAsia="宋体"/>
                <w:b w:val="0"/>
                <w:sz w:val="20"/>
              </w:rPr>
              <w:t>第12章</w:t>
            </w:r>
          </w:p>
        </w:tc>
        <w:tc>
          <w:tcPr>
            <w:tcW w:w="2946" w:type="dxa"/>
          </w:tcPr>
          <w:p w14:paraId="5C6B2AA3">
            <w:r>
              <w:rPr>
                <w:rFonts w:ascii="宋体" w:hAnsi="宋体" w:eastAsia="宋体"/>
                <w:b w:val="0"/>
                <w:sz w:val="20"/>
              </w:rPr>
              <w:t>时间战场</w:t>
            </w:r>
          </w:p>
        </w:tc>
        <w:tc>
          <w:tcPr>
            <w:tcW w:w="2946" w:type="dxa"/>
          </w:tcPr>
          <w:p w14:paraId="2282156B">
            <w:r>
              <w:rPr>
                <w:rFonts w:ascii="宋体" w:hAnsi="宋体" w:eastAsia="宋体"/>
                <w:b w:val="0"/>
                <w:sz w:val="20"/>
              </w:rPr>
              <w:t>程实猜到恐魔提前出兵躲避打击导致玩家躺枪。陈冲撑起圣光长城抵挡陨石，宋亚文用A级道具"诸界阴影之门"将一颗陨石送入阴影位面。曹三岁开启时间战场，全员在时间循环中反复死亡尝试逃生方向。</w:t>
            </w:r>
          </w:p>
        </w:tc>
      </w:tr>
      <w:tr w14:paraId="6F728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B9259BE">
            <w:r>
              <w:rPr>
                <w:rFonts w:ascii="宋体" w:hAnsi="宋体" w:eastAsia="宋体"/>
                <w:b w:val="0"/>
                <w:sz w:val="20"/>
              </w:rPr>
              <w:t>第13章</w:t>
            </w:r>
          </w:p>
        </w:tc>
        <w:tc>
          <w:tcPr>
            <w:tcW w:w="2946" w:type="dxa"/>
          </w:tcPr>
          <w:p w14:paraId="4338D97A">
            <w:r>
              <w:rPr>
                <w:rFonts w:ascii="宋体" w:hAnsi="宋体" w:eastAsia="宋体"/>
                <w:b w:val="0"/>
                <w:sz w:val="20"/>
              </w:rPr>
              <w:t>这是命运的选择</w:t>
            </w:r>
          </w:p>
        </w:tc>
        <w:tc>
          <w:tcPr>
            <w:tcW w:w="2946" w:type="dxa"/>
          </w:tcPr>
          <w:p w14:paraId="4E2D2CDA">
            <w:r>
              <w:rPr>
                <w:rFonts w:ascii="宋体" w:hAnsi="宋体" w:eastAsia="宋体"/>
                <w:b w:val="0"/>
                <w:sz w:val="20"/>
              </w:rPr>
              <w:t>经历六次时间回溯后曹三岁迷失于时间之中。程实用命运之骰翻面计数，确认11点钟方向。当他说出"命运是个婊子"后，选择悖逆命运的7点钟方向，奇迹般发现一条无陨石的安全通道。三位神明在虚空中交锋——这是欺诈出手拯救了自己信徒。</w:t>
            </w:r>
          </w:p>
        </w:tc>
      </w:tr>
      <w:tr w14:paraId="6F371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4F6F917">
            <w:r>
              <w:rPr>
                <w:rFonts w:ascii="宋体" w:hAnsi="宋体" w:eastAsia="宋体"/>
                <w:b w:val="0"/>
                <w:sz w:val="20"/>
              </w:rPr>
              <w:t>第14章</w:t>
            </w:r>
          </w:p>
        </w:tc>
        <w:tc>
          <w:tcPr>
            <w:tcW w:w="2946" w:type="dxa"/>
          </w:tcPr>
          <w:p w14:paraId="591C81B2">
            <w:r>
              <w:rPr>
                <w:rFonts w:ascii="宋体" w:hAnsi="宋体" w:eastAsia="宋体"/>
                <w:b w:val="0"/>
                <w:sz w:val="20"/>
              </w:rPr>
              <w:t>命运是个婊子？</w:t>
            </w:r>
          </w:p>
        </w:tc>
        <w:tc>
          <w:tcPr>
            <w:tcW w:w="2946" w:type="dxa"/>
          </w:tcPr>
          <w:p w14:paraId="281EA006">
            <w:r>
              <w:rPr>
                <w:rFonts w:ascii="宋体" w:hAnsi="宋体" w:eastAsia="宋体"/>
                <w:b w:val="0"/>
                <w:sz w:val="20"/>
              </w:rPr>
              <w:t>全员逃出陨石打击范围后复盘。程实安抚众人关于新生儿为何丑陋的疑问。宋亚文猜测程实可能是诞育神选。程实获得新道具：吐槽假面、疑惑假面、报恩假面、满足假面等。</w:t>
            </w:r>
          </w:p>
        </w:tc>
      </w:tr>
      <w:tr w14:paraId="09E8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F0CAEFC">
            <w:r>
              <w:rPr>
                <w:rFonts w:ascii="宋体" w:hAnsi="宋体" w:eastAsia="宋体"/>
                <w:b w:val="0"/>
                <w:sz w:val="20"/>
              </w:rPr>
              <w:t>第15章</w:t>
            </w:r>
          </w:p>
        </w:tc>
        <w:tc>
          <w:tcPr>
            <w:tcW w:w="2946" w:type="dxa"/>
          </w:tcPr>
          <w:p w14:paraId="4939262B">
            <w:r>
              <w:rPr>
                <w:rFonts w:ascii="宋体" w:hAnsi="宋体" w:eastAsia="宋体"/>
                <w:b w:val="0"/>
                <w:sz w:val="20"/>
              </w:rPr>
              <w:t>试炼提前结算了</w:t>
            </w:r>
          </w:p>
        </w:tc>
        <w:tc>
          <w:tcPr>
            <w:tcW w:w="2946" w:type="dxa"/>
          </w:tcPr>
          <w:p w14:paraId="1E6DCD7C">
            <w:r>
              <w:rPr>
                <w:rFonts w:ascii="宋体" w:hAnsi="宋体" w:eastAsia="宋体"/>
                <w:b w:val="0"/>
                <w:sz w:val="20"/>
              </w:rPr>
              <w:t>试炼在23小时结束（实际上程实拨慢了所有人怀表1小时）。程实获得S级评分，天梯+12至2116。全球人口一次性死亡10亿（84亿→72亿），诸神加速了游戏。程实查看自己的天赋面板和道具：谎如昨日SS、欺骗大师S、献往虚无的祭品S、众生相S，空间里藏有47张众生假面和93瓶往日的繁荣。</w:t>
            </w:r>
          </w:p>
        </w:tc>
      </w:tr>
      <w:tr w14:paraId="2F4FB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9CFA508">
            <w:r>
              <w:rPr>
                <w:rFonts w:ascii="宋体" w:hAnsi="宋体" w:eastAsia="宋体"/>
                <w:b w:val="0"/>
                <w:sz w:val="20"/>
              </w:rPr>
              <w:t>第16章</w:t>
            </w:r>
          </w:p>
        </w:tc>
        <w:tc>
          <w:tcPr>
            <w:tcW w:w="2946" w:type="dxa"/>
          </w:tcPr>
          <w:p w14:paraId="5CEBFF29">
            <w:r>
              <w:rPr>
                <w:rFonts w:ascii="宋体" w:hAnsi="宋体" w:eastAsia="宋体"/>
                <w:b w:val="0"/>
                <w:sz w:val="20"/>
              </w:rPr>
              <w:t>劫后余生</w:t>
            </w:r>
          </w:p>
        </w:tc>
        <w:tc>
          <w:tcPr>
            <w:tcW w:w="2946" w:type="dxa"/>
          </w:tcPr>
          <w:p w14:paraId="505DFF92">
            <w:r>
              <w:rPr>
                <w:rFonts w:ascii="宋体" w:hAnsi="宋体" w:eastAsia="宋体"/>
                <w:b w:val="0"/>
                <w:sz w:val="20"/>
              </w:rPr>
              <w:t>各队友现实中的后日谈。陈冲苟活在堆满酒瓶的停车场借酒浇愁；曹三岁发现怀表背面的笑脸指纹被程实做了手脚；南宫把程实名字记在小本子上以示感恩；宋亚文狂喜自己觐见之梯+3分；夏婉在破碎镜子前念着程实的名字。</w:t>
            </w:r>
          </w:p>
        </w:tc>
      </w:tr>
      <w:tr w14:paraId="06D69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9A3BEB7">
            <w:r>
              <w:rPr>
                <w:rFonts w:ascii="宋体" w:hAnsi="宋体" w:eastAsia="宋体"/>
                <w:b w:val="0"/>
                <w:sz w:val="20"/>
              </w:rPr>
              <w:t>第17章</w:t>
            </w:r>
          </w:p>
        </w:tc>
        <w:tc>
          <w:tcPr>
            <w:tcW w:w="2946" w:type="dxa"/>
          </w:tcPr>
          <w:p w14:paraId="5D552800">
            <w:r>
              <w:rPr>
                <w:rFonts w:ascii="宋体" w:hAnsi="宋体" w:eastAsia="宋体"/>
                <w:b w:val="0"/>
                <w:sz w:val="20"/>
              </w:rPr>
              <w:t>聊天频道：区域、信仰和职业</w:t>
            </w:r>
          </w:p>
        </w:tc>
        <w:tc>
          <w:tcPr>
            <w:tcW w:w="2946" w:type="dxa"/>
          </w:tcPr>
          <w:p w14:paraId="7B151FDC">
            <w:r>
              <w:rPr>
                <w:rFonts w:ascii="宋体" w:hAnsi="宋体" w:eastAsia="宋体"/>
                <w:b w:val="0"/>
                <w:sz w:val="20"/>
              </w:rPr>
              <w:t>程实在三个频道收集信息。区域频道有人求A级药剂，程实发现求救者正是邻居谢阳——他爱上了楼下的徐璐（夹子音命运歌者），但徐璐受重伤。程实扔给他一瓶往日的繁荣换法师武器。某城市浴缸里的神秘女子注意到"亡者的鄙夷"药剂。</w:t>
            </w:r>
          </w:p>
        </w:tc>
      </w:tr>
      <w:tr w14:paraId="1BD12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3A3209C">
            <w:r>
              <w:rPr>
                <w:rFonts w:ascii="宋体" w:hAnsi="宋体" w:eastAsia="宋体"/>
                <w:b w:val="0"/>
                <w:sz w:val="20"/>
              </w:rPr>
              <w:t>第18章</w:t>
            </w:r>
          </w:p>
        </w:tc>
        <w:tc>
          <w:tcPr>
            <w:tcW w:w="2946" w:type="dxa"/>
          </w:tcPr>
          <w:p w14:paraId="3FF299D8">
            <w:r>
              <w:rPr>
                <w:rFonts w:ascii="宋体" w:hAnsi="宋体" w:eastAsia="宋体"/>
                <w:b w:val="0"/>
                <w:sz w:val="20"/>
              </w:rPr>
              <w:t>七天一晃而过，试炼再次到来</w:t>
            </w:r>
          </w:p>
        </w:tc>
        <w:tc>
          <w:tcPr>
            <w:tcW w:w="2946" w:type="dxa"/>
          </w:tcPr>
          <w:p w14:paraId="566BAEB1">
            <w:r>
              <w:rPr>
                <w:rFonts w:ascii="宋体" w:hAnsi="宋体" w:eastAsia="宋体"/>
                <w:b w:val="0"/>
                <w:sz w:val="20"/>
              </w:rPr>
              <w:t>永夜迷途试炼开启（记忆），限时12小时。程实伪装成时间信徒遗忘医生。队友：方诗晴（真理歌者2047分）、阿铭（文明刺客1717分，实为秩序刺客行刑官）、黄波（混沌歌者1998分）、百灵（沉沦猎人低分）、徐璐（虚无歌者1643分，命运的信徒预言家，谢阳的暗恋对象）。</w:t>
            </w:r>
          </w:p>
        </w:tc>
      </w:tr>
      <w:tr w14:paraId="32985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E737FD3">
            <w:r>
              <w:rPr>
                <w:rFonts w:ascii="宋体" w:hAnsi="宋体" w:eastAsia="宋体"/>
                <w:b w:val="0"/>
                <w:sz w:val="20"/>
              </w:rPr>
              <w:t>第19章</w:t>
            </w:r>
          </w:p>
        </w:tc>
        <w:tc>
          <w:tcPr>
            <w:tcW w:w="2946" w:type="dxa"/>
          </w:tcPr>
          <w:p w14:paraId="4C317F2B">
            <w:r>
              <w:rPr>
                <w:rFonts w:ascii="宋体" w:hAnsi="宋体" w:eastAsia="宋体"/>
                <w:b w:val="0"/>
                <w:sz w:val="20"/>
              </w:rPr>
              <w:t>夹子姑娘的预言</w:t>
            </w:r>
          </w:p>
        </w:tc>
        <w:tc>
          <w:tcPr>
            <w:tcW w:w="2946" w:type="dxa"/>
          </w:tcPr>
          <w:p w14:paraId="7EB93F1A">
            <w:r>
              <w:rPr>
                <w:rFonts w:ascii="宋体" w:hAnsi="宋体" w:eastAsia="宋体"/>
                <w:b w:val="0"/>
                <w:sz w:val="20"/>
              </w:rPr>
              <w:t>徐璐完成命运谕行后给出预言：有人会死去（点数9，概率高），一只戴戒指的女人手举起茶杯（点数4）。她因忌惮程实是时间信徒（与命运对立），提出要跟方诗晴组队。程实拿出改造过的怀表分发给众人，抄袭曹三岁的台词。</w:t>
            </w:r>
          </w:p>
        </w:tc>
      </w:tr>
      <w:tr w14:paraId="27EEC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07B5CCF">
            <w:r>
              <w:rPr>
                <w:rFonts w:ascii="宋体" w:hAnsi="宋体" w:eastAsia="宋体"/>
                <w:b w:val="0"/>
                <w:sz w:val="20"/>
              </w:rPr>
              <w:t>第20章</w:t>
            </w:r>
          </w:p>
        </w:tc>
        <w:tc>
          <w:tcPr>
            <w:tcW w:w="2946" w:type="dxa"/>
          </w:tcPr>
          <w:p w14:paraId="2FA6CDEF">
            <w:r>
              <w:rPr>
                <w:rFonts w:ascii="宋体" w:hAnsi="宋体" w:eastAsia="宋体"/>
                <w:b w:val="0"/>
                <w:sz w:val="20"/>
              </w:rPr>
              <w:t>混乱的信徒</w:t>
            </w:r>
          </w:p>
        </w:tc>
        <w:tc>
          <w:tcPr>
            <w:tcW w:w="2946" w:type="dxa"/>
          </w:tcPr>
          <w:p w14:paraId="077C2B2F">
            <w:r>
              <w:rPr>
                <w:rFonts w:ascii="宋体" w:hAnsi="宋体" w:eastAsia="宋体"/>
                <w:b w:val="0"/>
                <w:sz w:val="20"/>
              </w:rPr>
              <w:t>六人分头在酒馆中摸排。程实偷了侍者服开始套话，听到诸多八卦：公爵的马夫约尔克买春买到兽人娘，难民冒充了镇长和法官等。方诗晴和徐璐旁听全部酒桌没发现错误。黄波的发言透露他是混乱信徒。</w:t>
            </w:r>
          </w:p>
        </w:tc>
      </w:tr>
      <w:tr w14:paraId="7E5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6485CBA">
            <w:r>
              <w:rPr>
                <w:rFonts w:ascii="宋体" w:hAnsi="宋体" w:eastAsia="宋体"/>
                <w:b w:val="0"/>
                <w:sz w:val="20"/>
              </w:rPr>
              <w:t>第21章</w:t>
            </w:r>
          </w:p>
        </w:tc>
        <w:tc>
          <w:tcPr>
            <w:tcW w:w="2946" w:type="dxa"/>
          </w:tcPr>
          <w:p w14:paraId="083F9034">
            <w:r>
              <w:rPr>
                <w:rFonts w:ascii="宋体" w:hAnsi="宋体" w:eastAsia="宋体"/>
                <w:b w:val="0"/>
                <w:sz w:val="20"/>
              </w:rPr>
              <w:t>我知道你在装傻</w:t>
            </w:r>
          </w:p>
        </w:tc>
        <w:tc>
          <w:tcPr>
            <w:tcW w:w="2946" w:type="dxa"/>
          </w:tcPr>
          <w:p w14:paraId="6A534F0B">
            <w:r>
              <w:rPr>
                <w:rFonts w:ascii="宋体" w:hAnsi="宋体" w:eastAsia="宋体"/>
                <w:b w:val="0"/>
                <w:sz w:val="20"/>
              </w:rPr>
              <w:t>程实吐槽"侍者不来续酒"，方诗晴灵光一闪：只有侍者才认识所有酒客。程实再次暗示"酒客都太强壮"，方诗晴推出记忆本体是个瘦弱的侍者。众人在二楼休息间找到一名瘦高瘸腿侍者，成功引导他承认这是回忆，打开第一道记忆之门。</w:t>
            </w:r>
          </w:p>
        </w:tc>
      </w:tr>
      <w:tr w14:paraId="32398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7947560">
            <w:r>
              <w:rPr>
                <w:rFonts w:ascii="宋体" w:hAnsi="宋体" w:eastAsia="宋体"/>
                <w:b w:val="0"/>
                <w:sz w:val="20"/>
              </w:rPr>
              <w:t>第22章</w:t>
            </w:r>
          </w:p>
        </w:tc>
        <w:tc>
          <w:tcPr>
            <w:tcW w:w="2946" w:type="dxa"/>
          </w:tcPr>
          <w:p w14:paraId="2333E9C2">
            <w:r>
              <w:rPr>
                <w:rFonts w:ascii="宋体" w:hAnsi="宋体" w:eastAsia="宋体"/>
                <w:b w:val="0"/>
                <w:sz w:val="20"/>
              </w:rPr>
              <w:t>马戏？嗯，马戏！</w:t>
            </w:r>
          </w:p>
        </w:tc>
        <w:tc>
          <w:tcPr>
            <w:tcW w:w="2946" w:type="dxa"/>
          </w:tcPr>
          <w:p w14:paraId="38D01F2A">
            <w:r>
              <w:rPr>
                <w:rFonts w:ascii="宋体" w:hAnsi="宋体" w:eastAsia="宋体"/>
                <w:b w:val="0"/>
                <w:sz w:val="20"/>
              </w:rPr>
              <w:t>第二幕记忆是马戏团表演。场地巨大，观众席人山人海。程实发现后台的屋顶穿模——可以看到贵宾席各贵族的屁股和脚底板，说明记忆本体不了解后台和贵宾席。他观察到贵宾们的护卫偷偷摸公爵夫人的屁股，也发现五个矮人组装成兽人娘表演特殊服务。</w:t>
            </w:r>
          </w:p>
        </w:tc>
      </w:tr>
      <w:tr w14:paraId="7D9D5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44B2D89">
            <w:r>
              <w:rPr>
                <w:rFonts w:ascii="宋体" w:hAnsi="宋体" w:eastAsia="宋体"/>
                <w:b w:val="0"/>
                <w:sz w:val="20"/>
              </w:rPr>
              <w:t>第23章</w:t>
            </w:r>
          </w:p>
        </w:tc>
        <w:tc>
          <w:tcPr>
            <w:tcW w:w="2946" w:type="dxa"/>
          </w:tcPr>
          <w:p w14:paraId="360AD987">
            <w:r>
              <w:rPr>
                <w:rFonts w:ascii="宋体" w:hAnsi="宋体" w:eastAsia="宋体"/>
                <w:b w:val="0"/>
                <w:sz w:val="20"/>
              </w:rPr>
              <w:t>舞狮的矮人们</w:t>
            </w:r>
          </w:p>
        </w:tc>
        <w:tc>
          <w:tcPr>
            <w:tcW w:w="2946" w:type="dxa"/>
          </w:tcPr>
          <w:p w14:paraId="0E1E1CB2">
            <w:r>
              <w:rPr>
                <w:rFonts w:ascii="宋体" w:hAnsi="宋体" w:eastAsia="宋体"/>
                <w:b w:val="0"/>
                <w:sz w:val="20"/>
              </w:rPr>
              <w:t>程实在观众席遇到百灵，百灵用自己的感官追猎天赋找到了之前在酒馆中见过的几个男人。程实发现约尔克（公爵马夫，酒馆里被八卦的对象）正深情凝视"矮人兽娘"，眼神跟其他人完全不同——他看的不是色情而是脸。程实猜测约尔克就是记忆本体。</w:t>
            </w:r>
          </w:p>
        </w:tc>
      </w:tr>
      <w:tr w14:paraId="6FC9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E3BD430">
            <w:r>
              <w:rPr>
                <w:rFonts w:ascii="宋体" w:hAnsi="宋体" w:eastAsia="宋体"/>
                <w:b w:val="0"/>
                <w:sz w:val="20"/>
              </w:rPr>
              <w:t>第24章</w:t>
            </w:r>
          </w:p>
        </w:tc>
        <w:tc>
          <w:tcPr>
            <w:tcW w:w="2946" w:type="dxa"/>
          </w:tcPr>
          <w:p w14:paraId="55952C6A">
            <w:r>
              <w:rPr>
                <w:rFonts w:ascii="宋体" w:hAnsi="宋体" w:eastAsia="宋体"/>
                <w:b w:val="0"/>
                <w:sz w:val="20"/>
              </w:rPr>
              <w:t>每个人都有自由的XP</w:t>
            </w:r>
          </w:p>
        </w:tc>
        <w:tc>
          <w:tcPr>
            <w:tcW w:w="2946" w:type="dxa"/>
          </w:tcPr>
          <w:p w14:paraId="11628859">
            <w:r>
              <w:rPr>
                <w:rFonts w:ascii="宋体" w:hAnsi="宋体" w:eastAsia="宋体"/>
                <w:b w:val="0"/>
                <w:sz w:val="20"/>
              </w:rPr>
              <w:t>百灵试探约尔克后返回，告知坏消息：约尔克已经被污堕信徒变成了"欲望傀儡"。那个矮人兽娘是真正的污堕信徒。程实确认约尔克就是答案，但穿越记忆之门后将直面控制他的污堕信徒。方诗晴布置战术准备突入。</w:t>
            </w:r>
          </w:p>
        </w:tc>
      </w:tr>
      <w:tr w14:paraId="53956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669AB58">
            <w:r>
              <w:rPr>
                <w:rFonts w:ascii="宋体" w:hAnsi="宋体" w:eastAsia="宋体"/>
                <w:b w:val="0"/>
                <w:sz w:val="20"/>
              </w:rPr>
              <w:t>第25章</w:t>
            </w:r>
          </w:p>
        </w:tc>
        <w:tc>
          <w:tcPr>
            <w:tcW w:w="2946" w:type="dxa"/>
          </w:tcPr>
          <w:p w14:paraId="6379377E">
            <w:r>
              <w:rPr>
                <w:rFonts w:ascii="宋体" w:hAnsi="宋体" w:eastAsia="宋体"/>
                <w:b w:val="0"/>
                <w:sz w:val="20"/>
              </w:rPr>
              <w:t>方诗晴的邀请：我们！</w:t>
            </w:r>
          </w:p>
        </w:tc>
        <w:tc>
          <w:tcPr>
            <w:tcW w:w="2946" w:type="dxa"/>
          </w:tcPr>
          <w:p w14:paraId="41000E3C">
            <w:r>
              <w:rPr>
                <w:rFonts w:ascii="宋体" w:hAnsi="宋体" w:eastAsia="宋体"/>
                <w:b w:val="0"/>
                <w:sz w:val="20"/>
              </w:rPr>
              <w:t>方诗晴用战争迷雾将程实拉入杂务间，郑重揭示自己"传火者"组织中"戍城者"的身份，代表"我们"正式邀请程实加入。程实震惊于这位穿着优雅像英语老师的女性居然是反抗诸神的地下斗士。</w:t>
            </w:r>
          </w:p>
        </w:tc>
      </w:tr>
      <w:tr w14:paraId="1AE3A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FA02245">
            <w:r>
              <w:rPr>
                <w:rFonts w:ascii="宋体" w:hAnsi="宋体" w:eastAsia="宋体"/>
                <w:b w:val="0"/>
                <w:sz w:val="20"/>
              </w:rPr>
              <w:t>第26章</w:t>
            </w:r>
          </w:p>
        </w:tc>
        <w:tc>
          <w:tcPr>
            <w:tcW w:w="2946" w:type="dxa"/>
          </w:tcPr>
          <w:p w14:paraId="104C05AD">
            <w:r>
              <w:rPr>
                <w:rFonts w:ascii="宋体" w:hAnsi="宋体" w:eastAsia="宋体"/>
                <w:b w:val="0"/>
                <w:sz w:val="20"/>
              </w:rPr>
              <w:t>原来你是行刑官</w:t>
            </w:r>
          </w:p>
        </w:tc>
        <w:tc>
          <w:tcPr>
            <w:tcW w:w="2946" w:type="dxa"/>
          </w:tcPr>
          <w:p w14:paraId="1220F695">
            <w:r>
              <w:rPr>
                <w:rFonts w:ascii="宋体" w:hAnsi="宋体" w:eastAsia="宋体"/>
                <w:b w:val="0"/>
                <w:sz w:val="20"/>
              </w:rPr>
              <w:t>迷雾中程实询问阿铭为何迟到并套出其隐瞒——阿铭其实是秩序刺客行刑官，他杀了迟到的黄波。方诗晴送程实众生假面作为临别赠礼（S级欢愉假面道具）。程实为她拓印了治疗术。试炼后过渡。</w:t>
            </w:r>
          </w:p>
        </w:tc>
      </w:tr>
      <w:tr w14:paraId="178A5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D3B69CA">
            <w:r>
              <w:rPr>
                <w:rFonts w:ascii="宋体" w:hAnsi="宋体" w:eastAsia="宋体"/>
                <w:b w:val="0"/>
                <w:sz w:val="20"/>
              </w:rPr>
              <w:t>第27章</w:t>
            </w:r>
          </w:p>
        </w:tc>
        <w:tc>
          <w:tcPr>
            <w:tcW w:w="2946" w:type="dxa"/>
          </w:tcPr>
          <w:p w14:paraId="09FFDB5A">
            <w:r>
              <w:rPr>
                <w:rFonts w:ascii="宋体" w:hAnsi="宋体" w:eastAsia="宋体"/>
                <w:b w:val="0"/>
                <w:sz w:val="20"/>
              </w:rPr>
              <w:t>布鲁克斯公爵的名誉</w:t>
            </w:r>
          </w:p>
        </w:tc>
        <w:tc>
          <w:tcPr>
            <w:tcW w:w="2946" w:type="dxa"/>
          </w:tcPr>
          <w:p w14:paraId="3403BD57">
            <w:r>
              <w:rPr>
                <w:rFonts w:ascii="宋体" w:hAnsi="宋体" w:eastAsia="宋体"/>
                <w:b w:val="0"/>
                <w:sz w:val="20"/>
              </w:rPr>
              <w:t>第三幕是公爵庄园的宴会。程实和百灵用"公爵需要我"的说辞骗过守卫上楼，却发现布鲁克斯公爵已胸口中剑死在床上。两人躲入衣柜偷听到公爵夫人和护卫的对话——夫人和护卫有私情，夫人想掩盖公爵之死继续掌控行政权。</w:t>
            </w:r>
          </w:p>
        </w:tc>
      </w:tr>
      <w:tr w14:paraId="0897F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5762666">
            <w:r>
              <w:rPr>
                <w:rFonts w:ascii="宋体" w:hAnsi="宋体" w:eastAsia="宋体"/>
                <w:b w:val="0"/>
                <w:sz w:val="20"/>
              </w:rPr>
              <w:t>第28章</w:t>
            </w:r>
          </w:p>
        </w:tc>
        <w:tc>
          <w:tcPr>
            <w:tcW w:w="2946" w:type="dxa"/>
          </w:tcPr>
          <w:p w14:paraId="138968D6">
            <w:r>
              <w:rPr>
                <w:rFonts w:ascii="宋体" w:hAnsi="宋体" w:eastAsia="宋体"/>
                <w:b w:val="0"/>
                <w:sz w:val="20"/>
              </w:rPr>
              <w:t>宴会谋杀案</w:t>
            </w:r>
          </w:p>
        </w:tc>
        <w:tc>
          <w:tcPr>
            <w:tcW w:w="2946" w:type="dxa"/>
          </w:tcPr>
          <w:p w14:paraId="624AACC0">
            <w:r>
              <w:rPr>
                <w:rFonts w:ascii="宋体" w:hAnsi="宋体" w:eastAsia="宋体"/>
                <w:b w:val="0"/>
                <w:sz w:val="20"/>
              </w:rPr>
              <w:t>护卫留在房间后直接揭穿程实和百灵藏在衣柜中。他感谢两人替他杀了公爵，并要求以"污堕信徒难民刺杀公爵"的说法来掩盖真相。百灵与他交手但被压制——对方是秩序的律者，拥有领域性法则能力。</w:t>
            </w:r>
          </w:p>
        </w:tc>
      </w:tr>
      <w:tr w14:paraId="6E6A5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6E0A25F">
            <w:r>
              <w:rPr>
                <w:rFonts w:ascii="宋体" w:hAnsi="宋体" w:eastAsia="宋体"/>
                <w:b w:val="0"/>
                <w:sz w:val="20"/>
              </w:rPr>
              <w:t>第29章</w:t>
            </w:r>
          </w:p>
        </w:tc>
        <w:tc>
          <w:tcPr>
            <w:tcW w:w="2946" w:type="dxa"/>
          </w:tcPr>
          <w:p w14:paraId="20E4D9D7">
            <w:r>
              <w:rPr>
                <w:rFonts w:ascii="宋体" w:hAnsi="宋体" w:eastAsia="宋体"/>
                <w:b w:val="0"/>
                <w:sz w:val="20"/>
              </w:rPr>
              <w:t>程实之死</w:t>
            </w:r>
          </w:p>
        </w:tc>
        <w:tc>
          <w:tcPr>
            <w:tcW w:w="2946" w:type="dxa"/>
          </w:tcPr>
          <w:p w14:paraId="5A47DD7E">
            <w:r>
              <w:rPr>
                <w:rFonts w:ascii="宋体" w:hAnsi="宋体" w:eastAsia="宋体"/>
                <w:b w:val="0"/>
                <w:sz w:val="20"/>
              </w:rPr>
              <w:t>护卫以律者能力"此地禁止反抗"碾压两人，百灵被压死，程实被一剑穿心。临死前程实看到阿铭踹开门冲进来。实际的程实在衣柜中已让百灵喝下亡者的鄙夷，同时给方诗晴留下求救字条，计算好复活时间。</w:t>
            </w:r>
          </w:p>
        </w:tc>
      </w:tr>
      <w:tr w14:paraId="1ED35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BF89712">
            <w:r>
              <w:rPr>
                <w:rFonts w:ascii="宋体" w:hAnsi="宋体" w:eastAsia="宋体"/>
                <w:b w:val="0"/>
                <w:sz w:val="20"/>
              </w:rPr>
              <w:t>第30章</w:t>
            </w:r>
          </w:p>
        </w:tc>
        <w:tc>
          <w:tcPr>
            <w:tcW w:w="2946" w:type="dxa"/>
          </w:tcPr>
          <w:p w14:paraId="506E2D0E">
            <w:r>
              <w:rPr>
                <w:rFonts w:ascii="宋体" w:hAnsi="宋体" w:eastAsia="宋体"/>
                <w:b w:val="0"/>
                <w:sz w:val="20"/>
              </w:rPr>
              <w:t>名侦探程实</w:t>
            </w:r>
          </w:p>
        </w:tc>
        <w:tc>
          <w:tcPr>
            <w:tcW w:w="2946" w:type="dxa"/>
          </w:tcPr>
          <w:p w14:paraId="6D42E1C3">
            <w:r>
              <w:rPr>
                <w:rFonts w:ascii="宋体" w:hAnsi="宋体" w:eastAsia="宋体"/>
                <w:b w:val="0"/>
                <w:sz w:val="20"/>
              </w:rPr>
              <w:t>方诗晴用书页道具复活程实（被程实字条提前安排），程实回溯治疗复活百灵。程实指出"阿铭"的真实身份是黄波——黄波用混乱天赋共貌同心交换了身份。程实用假药剂"认罪的真言"诈出真相。</w:t>
            </w:r>
          </w:p>
        </w:tc>
      </w:tr>
      <w:tr w14:paraId="3954F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674069F">
            <w:r>
              <w:rPr>
                <w:rFonts w:ascii="宋体" w:hAnsi="宋体" w:eastAsia="宋体"/>
                <w:b w:val="0"/>
                <w:sz w:val="20"/>
              </w:rPr>
              <w:t>第31章</w:t>
            </w:r>
          </w:p>
        </w:tc>
        <w:tc>
          <w:tcPr>
            <w:tcW w:w="2946" w:type="dxa"/>
          </w:tcPr>
          <w:p w14:paraId="41E564F1">
            <w:r>
              <w:rPr>
                <w:rFonts w:ascii="宋体" w:hAnsi="宋体" w:eastAsia="宋体"/>
                <w:b w:val="0"/>
                <w:sz w:val="20"/>
              </w:rPr>
              <w:t>黄波之死，以及最终之门</w:t>
            </w:r>
          </w:p>
        </w:tc>
        <w:tc>
          <w:tcPr>
            <w:tcW w:w="2946" w:type="dxa"/>
          </w:tcPr>
          <w:p w14:paraId="01A301A5">
            <w:r>
              <w:rPr>
                <w:rFonts w:ascii="宋体" w:hAnsi="宋体" w:eastAsia="宋体"/>
                <w:b w:val="0"/>
                <w:sz w:val="20"/>
              </w:rPr>
              <w:t>黄波承认替身身份后被程实一刀捅心+割喉斩首处死。程实分析黄波不愿亲自动手杀人是想借npc之力排除队友。徐璐率先看出疑点——黄波不可能是真凶。程实引导护卫承认回忆打开第一道最终之门，但发现不对劲。</w:t>
            </w:r>
          </w:p>
        </w:tc>
      </w:tr>
      <w:tr w14:paraId="7AEA8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D20D1D0">
            <w:r>
              <w:rPr>
                <w:rFonts w:ascii="宋体" w:hAnsi="宋体" w:eastAsia="宋体"/>
                <w:b w:val="0"/>
                <w:sz w:val="20"/>
              </w:rPr>
              <w:t>第32章</w:t>
            </w:r>
          </w:p>
        </w:tc>
        <w:tc>
          <w:tcPr>
            <w:tcW w:w="2946" w:type="dxa"/>
          </w:tcPr>
          <w:p w14:paraId="1583D1C2">
            <w:r>
              <w:rPr>
                <w:rFonts w:ascii="宋体" w:hAnsi="宋体" w:eastAsia="宋体"/>
                <w:b w:val="0"/>
                <w:sz w:val="20"/>
              </w:rPr>
              <w:t>一个故事，以及第二道最终之门</w:t>
            </w:r>
          </w:p>
        </w:tc>
        <w:tc>
          <w:tcPr>
            <w:tcW w:w="2946" w:type="dxa"/>
          </w:tcPr>
          <w:p w14:paraId="1D84B734">
            <w:r>
              <w:rPr>
                <w:rFonts w:ascii="宋体" w:hAnsi="宋体" w:eastAsia="宋体"/>
                <w:b w:val="0"/>
                <w:sz w:val="20"/>
              </w:rPr>
              <w:t>程实拒绝进入第一道门，从"掮客"一词推断护卫不知道矮人的细节。他在仆人房门口发现公爵夫人的脚印，带众人追上企图逃跑的公爵夫人，讲了一个"矮人冒充贵族窃取行政权"的故事，揭穿她身上人皮里藏着的两个矮人，打开第二道真正的最终之门。</w:t>
            </w:r>
          </w:p>
        </w:tc>
      </w:tr>
      <w:tr w14:paraId="73D08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5DCC530">
            <w:r>
              <w:rPr>
                <w:rFonts w:ascii="宋体" w:hAnsi="宋体" w:eastAsia="宋体"/>
                <w:b w:val="0"/>
                <w:sz w:val="20"/>
              </w:rPr>
              <w:t>第33章</w:t>
            </w:r>
          </w:p>
        </w:tc>
        <w:tc>
          <w:tcPr>
            <w:tcW w:w="2946" w:type="dxa"/>
          </w:tcPr>
          <w:p w14:paraId="40F1FD90">
            <w:r>
              <w:rPr>
                <w:rFonts w:ascii="宋体" w:hAnsi="宋体" w:eastAsia="宋体"/>
                <w:b w:val="0"/>
                <w:sz w:val="20"/>
              </w:rPr>
              <w:t>一切都是命运的选择</w:t>
            </w:r>
          </w:p>
        </w:tc>
        <w:tc>
          <w:tcPr>
            <w:tcW w:w="2946" w:type="dxa"/>
          </w:tcPr>
          <w:p w14:paraId="41BE439C">
            <w:r>
              <w:rPr>
                <w:rFonts w:ascii="宋体" w:hAnsi="宋体" w:eastAsia="宋体"/>
                <w:b w:val="0"/>
                <w:sz w:val="20"/>
              </w:rPr>
              <w:t>徐璐崩溃大喊程实是骗子、方诗晴是被骗的傻子——因为她收到命运谕令说"不要让时间信徒欺骗你"。方诗晴选择信任程实。徐璐独自逃走。程实追上去后把她拖入真正的最终之门，决定"拨乱她的命运比杀她更有意思"。</w:t>
            </w:r>
          </w:p>
        </w:tc>
      </w:tr>
      <w:tr w14:paraId="4625D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28B90EC">
            <w:r>
              <w:rPr>
                <w:rFonts w:ascii="宋体" w:hAnsi="宋体" w:eastAsia="宋体"/>
                <w:b w:val="0"/>
                <w:sz w:val="20"/>
              </w:rPr>
              <w:t>第34章</w:t>
            </w:r>
          </w:p>
        </w:tc>
        <w:tc>
          <w:tcPr>
            <w:tcW w:w="2946" w:type="dxa"/>
          </w:tcPr>
          <w:p w14:paraId="325192BF">
            <w:r>
              <w:rPr>
                <w:rFonts w:ascii="宋体" w:hAnsi="宋体" w:eastAsia="宋体"/>
                <w:b w:val="0"/>
                <w:sz w:val="20"/>
              </w:rPr>
              <w:t>刺破黑夜的黎明</w:t>
            </w:r>
          </w:p>
        </w:tc>
        <w:tc>
          <w:tcPr>
            <w:tcW w:w="2946" w:type="dxa"/>
          </w:tcPr>
          <w:p w14:paraId="239DFFAE">
            <w:r>
              <w:rPr>
                <w:rFonts w:ascii="宋体" w:hAnsi="宋体" w:eastAsia="宋体"/>
                <w:b w:val="0"/>
                <w:sz w:val="20"/>
              </w:rPr>
              <w:t>各队友的结局。百灵收到传火者的邀请函——方诗晴在裙子里藏了信。方诗晴在黑夜黑板前进入隐藏空间与"希望之火"和其他传火者接头。徐璐在恐惧和仇恨中崩溃，开始质疑自己信仰的命运。阿铭被程实用时间回溯复活。</w:t>
            </w:r>
          </w:p>
        </w:tc>
      </w:tr>
      <w:tr w14:paraId="6980B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BE5C9E2">
            <w:r>
              <w:rPr>
                <w:rFonts w:ascii="宋体" w:hAnsi="宋体" w:eastAsia="宋体"/>
                <w:b w:val="0"/>
                <w:sz w:val="20"/>
              </w:rPr>
              <w:t>第35章</w:t>
            </w:r>
          </w:p>
        </w:tc>
        <w:tc>
          <w:tcPr>
            <w:tcW w:w="2946" w:type="dxa"/>
          </w:tcPr>
          <w:p w14:paraId="179B8B3E">
            <w:r>
              <w:rPr>
                <w:rFonts w:ascii="宋体" w:hAnsi="宋体" w:eastAsia="宋体"/>
                <w:b w:val="0"/>
                <w:sz w:val="20"/>
              </w:rPr>
              <w:t>欺诈</w:t>
            </w:r>
          </w:p>
        </w:tc>
        <w:tc>
          <w:tcPr>
            <w:tcW w:w="2946" w:type="dxa"/>
          </w:tcPr>
          <w:p w14:paraId="14C93300">
            <w:r>
              <w:rPr>
                <w:rFonts w:ascii="宋体" w:hAnsi="宋体" w:eastAsia="宋体"/>
                <w:b w:val="0"/>
                <w:sz w:val="20"/>
              </w:rPr>
              <w:t>程实被欺诈召见至星空中。命运先出现并直接灭杀了他（因为每次谕行都是对命运的亵渎），欺诈姗姗来迟将程实复活。欺诈告知：程实在命途起点同时拿走假面和骰子就是违背命运，之后每次谕行都是亵渎。这是两位神明之间的第一次直接交锋。</w:t>
            </w:r>
          </w:p>
        </w:tc>
      </w:tr>
      <w:tr w14:paraId="7374D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1FD9790">
            <w:r>
              <w:rPr>
                <w:rFonts w:ascii="宋体" w:hAnsi="宋体" w:eastAsia="宋体"/>
                <w:b w:val="0"/>
                <w:sz w:val="20"/>
              </w:rPr>
              <w:t>第36章</w:t>
            </w:r>
          </w:p>
        </w:tc>
        <w:tc>
          <w:tcPr>
            <w:tcW w:w="2946" w:type="dxa"/>
          </w:tcPr>
          <w:p w14:paraId="02CF4D93">
            <w:r>
              <w:rPr>
                <w:rFonts w:ascii="宋体" w:hAnsi="宋体" w:eastAsia="宋体"/>
                <w:b w:val="0"/>
                <w:sz w:val="20"/>
              </w:rPr>
              <w:t>命途的起点，以及记忆的游戏</w:t>
            </w:r>
          </w:p>
        </w:tc>
        <w:tc>
          <w:tcPr>
            <w:tcW w:w="2946" w:type="dxa"/>
          </w:tcPr>
          <w:p w14:paraId="7EC4C5F8">
            <w:r>
              <w:rPr>
                <w:rFonts w:ascii="宋体" w:hAnsi="宋体" w:eastAsia="宋体"/>
                <w:b w:val="0"/>
                <w:sz w:val="20"/>
              </w:rPr>
              <w:t>回忆命途起点场景：程实面临骰子和假面二选一，听假面的话选了骰子又贪心抓了假面，结果假面烧毁半边身体、骰子砸穿掌心。欺诈提出记忆的交换游戏：两个问题两个回答，至少一个不能说谎。</w:t>
            </w:r>
          </w:p>
        </w:tc>
      </w:tr>
      <w:tr w14:paraId="0B4E6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A01042C">
            <w:r>
              <w:rPr>
                <w:rFonts w:ascii="宋体" w:hAnsi="宋体" w:eastAsia="宋体"/>
                <w:b w:val="0"/>
                <w:sz w:val="20"/>
              </w:rPr>
              <w:t>第37章</w:t>
            </w:r>
          </w:p>
        </w:tc>
        <w:tc>
          <w:tcPr>
            <w:tcW w:w="2946" w:type="dxa"/>
          </w:tcPr>
          <w:p w14:paraId="1933D50A">
            <w:r>
              <w:rPr>
                <w:rFonts w:ascii="宋体" w:hAnsi="宋体" w:eastAsia="宋体"/>
                <w:b w:val="0"/>
                <w:sz w:val="20"/>
              </w:rPr>
              <w:t>信仰游戏的意义？</w:t>
            </w:r>
          </w:p>
        </w:tc>
        <w:tc>
          <w:tcPr>
            <w:tcW w:w="2946" w:type="dxa"/>
          </w:tcPr>
          <w:p w14:paraId="0857D876">
            <w:r>
              <w:rPr>
                <w:rFonts w:ascii="宋体" w:hAnsi="宋体" w:eastAsia="宋体"/>
                <w:b w:val="0"/>
                <w:sz w:val="20"/>
              </w:rPr>
              <w:t>程实问两个终极问题：诸神为何降临→欺诈答"为了成神"。玩家可以成神吗→欺诈答"可以"。程实趁机追问传火者是否被诸神知道→欺诈答"除了我都不知道"。程实悟出欺诈没在说谎——他用欺骗大师天赋验证。欺诈承诺程实成为神选后赐予骗过诸神的威能。</w:t>
            </w:r>
          </w:p>
        </w:tc>
      </w:tr>
      <w:tr w14:paraId="01250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84A1785">
            <w:r>
              <w:rPr>
                <w:rFonts w:ascii="宋体" w:hAnsi="宋体" w:eastAsia="宋体"/>
                <w:b w:val="0"/>
                <w:sz w:val="20"/>
              </w:rPr>
              <w:t>第38章</w:t>
            </w:r>
          </w:p>
        </w:tc>
        <w:tc>
          <w:tcPr>
            <w:tcW w:w="2946" w:type="dxa"/>
          </w:tcPr>
          <w:p w14:paraId="03164F4B">
            <w:r>
              <w:rPr>
                <w:rFonts w:ascii="宋体" w:hAnsi="宋体" w:eastAsia="宋体"/>
                <w:b w:val="0"/>
                <w:sz w:val="20"/>
              </w:rPr>
              <w:t>聊天频道见闻，以及新的试练！</w:t>
            </w:r>
          </w:p>
        </w:tc>
        <w:tc>
          <w:tcPr>
            <w:tcW w:w="2946" w:type="dxa"/>
          </w:tcPr>
          <w:p w14:paraId="684C251E">
            <w:r>
              <w:rPr>
                <w:rFonts w:ascii="宋体" w:hAnsi="宋体" w:eastAsia="宋体"/>
                <w:b w:val="0"/>
                <w:sz w:val="20"/>
              </w:rPr>
              <w:t>频道八卦：繁荣神选又换人了。欺诈神选换人——前神选"真心真意"从第一掉到第21，据说是找人去了。程实ID"我从不骗人"排第64。新试炼开启：何路走向死亡（死亡），限时7天——有史以来最长试炼。</w:t>
            </w:r>
          </w:p>
        </w:tc>
      </w:tr>
      <w:tr w14:paraId="50280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AE5A2B6">
            <w:r>
              <w:rPr>
                <w:rFonts w:ascii="宋体" w:hAnsi="宋体" w:eastAsia="宋体"/>
                <w:b w:val="0"/>
                <w:sz w:val="20"/>
              </w:rPr>
              <w:t>第39章</w:t>
            </w:r>
          </w:p>
        </w:tc>
        <w:tc>
          <w:tcPr>
            <w:tcW w:w="2946" w:type="dxa"/>
          </w:tcPr>
          <w:p w14:paraId="44CBCAC3">
            <w:r>
              <w:rPr>
                <w:rFonts w:ascii="宋体" w:hAnsi="宋体" w:eastAsia="宋体"/>
                <w:b w:val="0"/>
                <w:sz w:val="20"/>
              </w:rPr>
              <w:t>这把高端局！</w:t>
            </w:r>
          </w:p>
        </w:tc>
        <w:tc>
          <w:tcPr>
            <w:tcW w:w="2946" w:type="dxa"/>
          </w:tcPr>
          <w:p w14:paraId="065A3C57">
            <w:r>
              <w:rPr>
                <w:rFonts w:ascii="宋体" w:hAnsi="宋体" w:eastAsia="宋体"/>
                <w:b w:val="0"/>
                <w:sz w:val="20"/>
              </w:rPr>
              <w:t>进入旅店房间，通过墙缝与隔壁刺客小姐姐云泥"握手指"交流。出门见到三位气势强悍的队友：方觉（秩序律者2437）、杜熙光（记忆法师2502）、云泥（湮灭刺客2491），程实谎称混乱牧师理智蚀者2401。最后的苦行僧（沉默战士）站在走廊尽头不发声。</w:t>
            </w:r>
          </w:p>
        </w:tc>
      </w:tr>
      <w:tr w14:paraId="4B2DF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48D3351">
            <w:r>
              <w:rPr>
                <w:rFonts w:ascii="宋体" w:hAnsi="宋体" w:eastAsia="宋体"/>
                <w:b w:val="0"/>
                <w:sz w:val="20"/>
              </w:rPr>
              <w:t>第40章</w:t>
            </w:r>
          </w:p>
        </w:tc>
        <w:tc>
          <w:tcPr>
            <w:tcW w:w="2946" w:type="dxa"/>
          </w:tcPr>
          <w:p w14:paraId="26C7D554">
            <w:r>
              <w:rPr>
                <w:rFonts w:ascii="宋体" w:hAnsi="宋体" w:eastAsia="宋体"/>
                <w:b w:val="0"/>
                <w:sz w:val="20"/>
              </w:rPr>
              <w:t>喜欢我的喉结？送给你</w:t>
            </w:r>
          </w:p>
        </w:tc>
        <w:tc>
          <w:tcPr>
            <w:tcW w:w="2946" w:type="dxa"/>
          </w:tcPr>
          <w:p w14:paraId="748ECCE7">
            <w:r>
              <w:rPr>
                <w:rFonts w:ascii="宋体" w:hAnsi="宋体" w:eastAsia="宋体"/>
                <w:b w:val="0"/>
                <w:sz w:val="20"/>
              </w:rPr>
              <w:t>云泥反复试探程实是否为欺诈信徒被程实用"有实力的人不需要上榜"蒙混过关。程实再次谎称2401分。魏观（痴愚猎人2450）以鼻孔看人。众人分头去镇中调查永绽镇的连环杀人案。程实发现小镇被繁荣圣物【绽放只待枯萎】庇护，居民不会死于寿终之前。</w:t>
            </w:r>
          </w:p>
        </w:tc>
      </w:tr>
      <w:tr w14:paraId="381D1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FF2AC33">
            <w:r>
              <w:rPr>
                <w:rFonts w:ascii="宋体" w:hAnsi="宋体" w:eastAsia="宋体"/>
                <w:b w:val="0"/>
                <w:sz w:val="20"/>
              </w:rPr>
              <w:t>第41章</w:t>
            </w:r>
          </w:p>
        </w:tc>
        <w:tc>
          <w:tcPr>
            <w:tcW w:w="2946" w:type="dxa"/>
          </w:tcPr>
          <w:p w14:paraId="6F2B6EEF">
            <w:r>
              <w:rPr>
                <w:rFonts w:ascii="宋体" w:hAnsi="宋体" w:eastAsia="宋体"/>
                <w:b w:val="0"/>
                <w:sz w:val="20"/>
              </w:rPr>
              <w:t>你不像是混乱的信徒</w:t>
            </w:r>
          </w:p>
        </w:tc>
        <w:tc>
          <w:tcPr>
            <w:tcW w:w="2946" w:type="dxa"/>
          </w:tcPr>
          <w:p w14:paraId="5AECD06D">
            <w:r>
              <w:rPr>
                <w:rFonts w:ascii="宋体" w:hAnsi="宋体" w:eastAsia="宋体"/>
                <w:b w:val="0"/>
                <w:sz w:val="20"/>
              </w:rPr>
              <w:t>云泥跟踪程实到广场，用匕首捅穿程实心脏测试永绽镇的死亡庇护，程实反手捅回她。程实发现执律局有四名死者，全部无伤痕表情惊恐，凶手似乎是利用恐惧杀人。晚上集合时方觉和魏观暗中配合演戏，魏观以身为饵外出引凶手现身。</w:t>
            </w:r>
          </w:p>
        </w:tc>
      </w:tr>
      <w:tr w14:paraId="2F6B2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4896CB8">
            <w:r>
              <w:rPr>
                <w:rFonts w:ascii="宋体" w:hAnsi="宋体" w:eastAsia="宋体"/>
                <w:b w:val="0"/>
                <w:sz w:val="20"/>
              </w:rPr>
              <w:t>第42章</w:t>
            </w:r>
          </w:p>
        </w:tc>
        <w:tc>
          <w:tcPr>
            <w:tcW w:w="2946" w:type="dxa"/>
          </w:tcPr>
          <w:p w14:paraId="32AD972F">
            <w:r>
              <w:rPr>
                <w:rFonts w:ascii="宋体" w:hAnsi="宋体" w:eastAsia="宋体"/>
                <w:b w:val="0"/>
                <w:sz w:val="20"/>
              </w:rPr>
              <w:t>被繁荣凝视的小镇</w:t>
            </w:r>
          </w:p>
        </w:tc>
        <w:tc>
          <w:tcPr>
            <w:tcW w:w="2946" w:type="dxa"/>
          </w:tcPr>
          <w:p w14:paraId="54144E65">
            <w:r>
              <w:rPr>
                <w:rFonts w:ascii="宋体" w:hAnsi="宋体" w:eastAsia="宋体"/>
                <w:b w:val="0"/>
                <w:sz w:val="20"/>
              </w:rPr>
              <w:t>魏观外出后被杀，尸体全无伤痕。众人分头后失去他的踪迹。程实和云泥追踪时发现大量酒客不遵守宵禁，但找不到魏观的痕迹。1个多小时后苦行僧找到魏观尸体，方觉发动"此地禁止说谎"审问全员。</w:t>
            </w:r>
          </w:p>
        </w:tc>
      </w:tr>
      <w:tr w14:paraId="65AB6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C96F722">
            <w:r>
              <w:rPr>
                <w:rFonts w:ascii="宋体" w:hAnsi="宋体" w:eastAsia="宋体"/>
                <w:b w:val="0"/>
                <w:sz w:val="20"/>
              </w:rPr>
              <w:t>第43章</w:t>
            </w:r>
          </w:p>
        </w:tc>
        <w:tc>
          <w:tcPr>
            <w:tcW w:w="2946" w:type="dxa"/>
          </w:tcPr>
          <w:p w14:paraId="3FAFF11E">
            <w:r>
              <w:rPr>
                <w:rFonts w:ascii="宋体" w:hAnsi="宋体" w:eastAsia="宋体"/>
                <w:b w:val="0"/>
                <w:sz w:val="20"/>
              </w:rPr>
              <w:t>我不是来扶贫的</w:t>
            </w:r>
          </w:p>
        </w:tc>
        <w:tc>
          <w:tcPr>
            <w:tcW w:w="2946" w:type="dxa"/>
          </w:tcPr>
          <w:p w14:paraId="08A5AB43">
            <w:r>
              <w:rPr>
                <w:rFonts w:ascii="宋体" w:hAnsi="宋体" w:eastAsia="宋体"/>
                <w:b w:val="0"/>
                <w:sz w:val="20"/>
              </w:rPr>
              <w:t>云泥借方觉的律令质问程实是否是欺诈信徒（程实否认成功）。众人互相猜疑。苦行僧坦白不是自己杀的人。程实解剖尸体发现魏观的心脏消失了——杜熙光想起半神器【恐惧来临之时】（迦楼罗之匕），可以让人因恐惧而死并偷走心脏。</w:t>
            </w:r>
          </w:p>
        </w:tc>
      </w:tr>
      <w:tr w14:paraId="46FFF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FF782FB">
            <w:r>
              <w:rPr>
                <w:rFonts w:ascii="宋体" w:hAnsi="宋体" w:eastAsia="宋体"/>
                <w:b w:val="0"/>
                <w:sz w:val="20"/>
              </w:rPr>
              <w:t>第44章</w:t>
            </w:r>
          </w:p>
        </w:tc>
        <w:tc>
          <w:tcPr>
            <w:tcW w:w="2946" w:type="dxa"/>
          </w:tcPr>
          <w:p w14:paraId="4EF2BE20">
            <w:r>
              <w:rPr>
                <w:rFonts w:ascii="宋体" w:hAnsi="宋体" w:eastAsia="宋体"/>
                <w:b w:val="0"/>
                <w:sz w:val="20"/>
              </w:rPr>
              <w:t>死亡终将降临</w:t>
            </w:r>
          </w:p>
        </w:tc>
        <w:tc>
          <w:tcPr>
            <w:tcW w:w="2946" w:type="dxa"/>
          </w:tcPr>
          <w:p w14:paraId="39E29BAA">
            <w:r>
              <w:rPr>
                <w:rFonts w:ascii="宋体" w:hAnsi="宋体" w:eastAsia="宋体"/>
                <w:b w:val="0"/>
                <w:sz w:val="20"/>
              </w:rPr>
              <w:t>众人意识到凶手就在旅店之中。云泥莽撞决定一间间搜查旅店客房，用湮灭能力将旅客送入毁灭位面。程实判断凶手是污堕信徒且杀人目标可能不是玩家——而是墨秋斯。</w:t>
            </w:r>
          </w:p>
        </w:tc>
      </w:tr>
      <w:tr w14:paraId="25D90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A2510BF">
            <w:r>
              <w:rPr>
                <w:rFonts w:ascii="宋体" w:hAnsi="宋体" w:eastAsia="宋体"/>
                <w:b w:val="0"/>
                <w:sz w:val="20"/>
              </w:rPr>
              <w:t>第45章</w:t>
            </w:r>
          </w:p>
        </w:tc>
        <w:tc>
          <w:tcPr>
            <w:tcW w:w="2946" w:type="dxa"/>
          </w:tcPr>
          <w:p w14:paraId="45FCFBF9">
            <w:r>
              <w:rPr>
                <w:rFonts w:ascii="宋体" w:hAnsi="宋体" w:eastAsia="宋体"/>
                <w:b w:val="0"/>
                <w:sz w:val="20"/>
              </w:rPr>
              <w:t>沉默是今晚的康桥</w:t>
            </w:r>
          </w:p>
        </w:tc>
        <w:tc>
          <w:tcPr>
            <w:tcW w:w="2946" w:type="dxa"/>
          </w:tcPr>
          <w:p w14:paraId="57F17B03">
            <w:r>
              <w:rPr>
                <w:rFonts w:ascii="宋体" w:hAnsi="宋体" w:eastAsia="宋体"/>
                <w:b w:val="0"/>
                <w:sz w:val="20"/>
              </w:rPr>
              <w:t>杜熙光读取云泥记忆意外看到香艳画面。众人在尴尬中确认魏观被杀是因恐惧触发半神器。</w:t>
            </w:r>
          </w:p>
        </w:tc>
      </w:tr>
      <w:tr w14:paraId="7EC7D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85EFAB2">
            <w:r>
              <w:rPr>
                <w:rFonts w:ascii="宋体" w:hAnsi="宋体" w:eastAsia="宋体"/>
                <w:b w:val="0"/>
                <w:sz w:val="20"/>
              </w:rPr>
              <w:t>第46章</w:t>
            </w:r>
          </w:p>
        </w:tc>
        <w:tc>
          <w:tcPr>
            <w:tcW w:w="2946" w:type="dxa"/>
          </w:tcPr>
          <w:p w14:paraId="3F9044AE">
            <w:r>
              <w:rPr>
                <w:rFonts w:ascii="宋体" w:hAnsi="宋体" w:eastAsia="宋体"/>
                <w:b w:val="0"/>
                <w:sz w:val="20"/>
              </w:rPr>
              <w:t>又一件半神器？恐惧来临之时！</w:t>
            </w:r>
          </w:p>
        </w:tc>
        <w:tc>
          <w:tcPr>
            <w:tcW w:w="2946" w:type="dxa"/>
          </w:tcPr>
          <w:p w14:paraId="4F052C2C">
            <w:r>
              <w:rPr>
                <w:rFonts w:ascii="宋体" w:hAnsi="宋体" w:eastAsia="宋体"/>
                <w:b w:val="0"/>
                <w:sz w:val="20"/>
              </w:rPr>
              <w:t>杜熙光从记忆之书中查到恐惧来临之时是含有死亡和污堕双神性的从神遗器，来自迦楼罗国的匕首。方觉提出凶手在旅店中——魏观在出门前就被标记了。众人面临是否回旅店的两难——回去可能被杀，不回会失去线索。云泥果断选择回去。</w:t>
            </w:r>
          </w:p>
        </w:tc>
      </w:tr>
      <w:tr w14:paraId="01CEF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8466801">
            <w:r>
              <w:rPr>
                <w:rFonts w:ascii="宋体" w:hAnsi="宋体" w:eastAsia="宋体"/>
                <w:b w:val="0"/>
                <w:sz w:val="20"/>
              </w:rPr>
              <w:t>第47章</w:t>
            </w:r>
          </w:p>
        </w:tc>
        <w:tc>
          <w:tcPr>
            <w:tcW w:w="2946" w:type="dxa"/>
          </w:tcPr>
          <w:p w14:paraId="4DF3C077">
            <w:r>
              <w:rPr>
                <w:rFonts w:ascii="宋体" w:hAnsi="宋体" w:eastAsia="宋体"/>
                <w:b w:val="0"/>
                <w:sz w:val="20"/>
              </w:rPr>
              <w:t>刺客小姐的手段</w:t>
            </w:r>
          </w:p>
        </w:tc>
        <w:tc>
          <w:tcPr>
            <w:tcW w:w="2946" w:type="dxa"/>
          </w:tcPr>
          <w:p w14:paraId="2DF9CB40">
            <w:r>
              <w:rPr>
                <w:rFonts w:ascii="宋体" w:hAnsi="宋体" w:eastAsia="宋体"/>
                <w:b w:val="0"/>
                <w:sz w:val="20"/>
              </w:rPr>
              <w:t>云泥在旅店中一间间客房用湮灭能力搜查，其他男性队友在后方善后。然而搜查一夜毫无所获。黎明前云泥闯入一间客房时被四位黑衣人抓住——他们是大审判庭的审判员，早已潜入旅店等待凶手现身。</w:t>
            </w:r>
          </w:p>
        </w:tc>
      </w:tr>
      <w:tr w14:paraId="313B4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6728D4A">
            <w:r>
              <w:rPr>
                <w:rFonts w:ascii="宋体" w:hAnsi="宋体" w:eastAsia="宋体"/>
                <w:b w:val="0"/>
                <w:sz w:val="20"/>
              </w:rPr>
              <w:t>第48章</w:t>
            </w:r>
          </w:p>
        </w:tc>
        <w:tc>
          <w:tcPr>
            <w:tcW w:w="2946" w:type="dxa"/>
          </w:tcPr>
          <w:p w14:paraId="71512E8E">
            <w:r>
              <w:rPr>
                <w:rFonts w:ascii="宋体" w:hAnsi="宋体" w:eastAsia="宋体"/>
                <w:b w:val="0"/>
                <w:sz w:val="20"/>
              </w:rPr>
              <w:t>突如其来的审判：刺客之殇</w:t>
            </w:r>
          </w:p>
        </w:tc>
        <w:tc>
          <w:tcPr>
            <w:tcW w:w="2946" w:type="dxa"/>
          </w:tcPr>
          <w:p w14:paraId="0BF71901">
            <w:r>
              <w:rPr>
                <w:rFonts w:ascii="宋体" w:hAnsi="宋体" w:eastAsia="宋体"/>
                <w:b w:val="0"/>
                <w:sz w:val="20"/>
              </w:rPr>
              <w:t>领头的审判官是墨秋斯，一级审判官、秩序之子。他手持半神器【行刑之刻】对云泥进行审判，四道律令枷锁禁锢住她。云泥认罪后被雷刑化为灰烬——死在了半神器之下（这正是她想要的通关方式，但那时她自己也还没意识到）。</w:t>
            </w:r>
          </w:p>
        </w:tc>
      </w:tr>
      <w:tr w14:paraId="418F6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3029BE4">
            <w:r>
              <w:rPr>
                <w:rFonts w:ascii="宋体" w:hAnsi="宋体" w:eastAsia="宋体"/>
                <w:b w:val="0"/>
                <w:sz w:val="20"/>
              </w:rPr>
              <w:t>第49章</w:t>
            </w:r>
          </w:p>
        </w:tc>
        <w:tc>
          <w:tcPr>
            <w:tcW w:w="2946" w:type="dxa"/>
          </w:tcPr>
          <w:p w14:paraId="3C797912">
            <w:r>
              <w:rPr>
                <w:rFonts w:ascii="宋体" w:hAnsi="宋体" w:eastAsia="宋体"/>
                <w:b w:val="0"/>
                <w:sz w:val="20"/>
              </w:rPr>
              <w:t>请旅客们无需惊慌</w:t>
            </w:r>
          </w:p>
        </w:tc>
        <w:tc>
          <w:tcPr>
            <w:tcW w:w="2946" w:type="dxa"/>
          </w:tcPr>
          <w:p w14:paraId="7A358E26">
            <w:r>
              <w:rPr>
                <w:rFonts w:ascii="宋体" w:hAnsi="宋体" w:eastAsia="宋体"/>
                <w:b w:val="0"/>
                <w:sz w:val="20"/>
              </w:rPr>
              <w:t>黎明后墨秋斯率领执律局封锁旅店，当着所有旅客的面宣布已锁定凶手。一个穿青色风衣的身影（吟游诗人阿多斯）被恐惧戳破后疯狂逃窜。方觉和杜熙光协助追捕，程实趁机去二楼调查。</w:t>
            </w:r>
          </w:p>
        </w:tc>
      </w:tr>
      <w:tr w14:paraId="35448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EA11425">
            <w:r>
              <w:rPr>
                <w:rFonts w:ascii="宋体" w:hAnsi="宋体" w:eastAsia="宋体"/>
                <w:b w:val="0"/>
                <w:sz w:val="20"/>
              </w:rPr>
              <w:t>第50章</w:t>
            </w:r>
          </w:p>
        </w:tc>
        <w:tc>
          <w:tcPr>
            <w:tcW w:w="2946" w:type="dxa"/>
          </w:tcPr>
          <w:p w14:paraId="74F743B7">
            <w:r>
              <w:rPr>
                <w:rFonts w:ascii="宋体" w:hAnsi="宋体" w:eastAsia="宋体"/>
                <w:b w:val="0"/>
                <w:sz w:val="20"/>
              </w:rPr>
              <w:t>截然不同的反应</w:t>
            </w:r>
          </w:p>
        </w:tc>
        <w:tc>
          <w:tcPr>
            <w:tcW w:w="2946" w:type="dxa"/>
          </w:tcPr>
          <w:p w14:paraId="3D428F33">
            <w:r>
              <w:rPr>
                <w:rFonts w:ascii="宋体" w:hAnsi="宋体" w:eastAsia="宋体"/>
                <w:b w:val="0"/>
                <w:sz w:val="20"/>
              </w:rPr>
              <w:t>墨秋斯在旅客面前充满威严地宣布凶手落网。吟游诗人房间中程实发现苦行僧已先一步拿到恐惧来临之时但无法掌控。墨秋斯一道惊雷轰杀伤到程实半边脸，苦行僧拼死去抢匕首却被墨秋斯第二道雷罚击杀——程实看到他眼中的光先于雷霆消失，死于恐惧。墨秋斯当众展示半神器并收入怀中。</w:t>
            </w:r>
          </w:p>
        </w:tc>
      </w:tr>
      <w:tr w14:paraId="096AF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96C011D">
            <w:r>
              <w:rPr>
                <w:rFonts w:ascii="宋体" w:hAnsi="宋体" w:eastAsia="宋体"/>
                <w:b w:val="0"/>
                <w:sz w:val="20"/>
              </w:rPr>
              <w:t>第51章</w:t>
            </w:r>
          </w:p>
        </w:tc>
        <w:tc>
          <w:tcPr>
            <w:tcW w:w="2946" w:type="dxa"/>
          </w:tcPr>
          <w:p w14:paraId="468F4295">
            <w:r>
              <w:rPr>
                <w:rFonts w:ascii="宋体" w:hAnsi="宋体" w:eastAsia="宋体"/>
                <w:b w:val="0"/>
                <w:sz w:val="20"/>
              </w:rPr>
              <w:t>试炼的难度还在升级</w:t>
            </w:r>
          </w:p>
        </w:tc>
        <w:tc>
          <w:tcPr>
            <w:tcW w:w="2946" w:type="dxa"/>
          </w:tcPr>
          <w:p w14:paraId="5C5C6016">
            <w:r>
              <w:rPr>
                <w:rFonts w:ascii="宋体" w:hAnsi="宋体" w:eastAsia="宋体"/>
                <w:b w:val="0"/>
                <w:sz w:val="20"/>
              </w:rPr>
              <w:t>方觉和杜熙光告知楼下抓到的只是血肉傀儡而非真人。程实意识到杜熙光说谎——他读取到了傀儡的记忆但选择隐瞒。程实套话酒客得知吟游诗人阿多斯去过地底、伪装成傀儡。当晚程实收到字条约他去一楼吧台下碰面。</w:t>
            </w:r>
          </w:p>
        </w:tc>
      </w:tr>
      <w:tr w14:paraId="68C66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F3FE2CA">
            <w:r>
              <w:rPr>
                <w:rFonts w:ascii="宋体" w:hAnsi="宋体" w:eastAsia="宋体"/>
                <w:b w:val="0"/>
                <w:sz w:val="20"/>
              </w:rPr>
              <w:t>第52章</w:t>
            </w:r>
          </w:p>
        </w:tc>
        <w:tc>
          <w:tcPr>
            <w:tcW w:w="2946" w:type="dxa"/>
          </w:tcPr>
          <w:p w14:paraId="6C0EFFBC">
            <w:r>
              <w:rPr>
                <w:rFonts w:ascii="宋体" w:hAnsi="宋体" w:eastAsia="宋体"/>
                <w:b w:val="0"/>
                <w:sz w:val="20"/>
              </w:rPr>
              <w:t>"底牌"</w:t>
            </w:r>
          </w:p>
        </w:tc>
        <w:tc>
          <w:tcPr>
            <w:tcW w:w="2946" w:type="dxa"/>
          </w:tcPr>
          <w:p w14:paraId="1905D65C">
            <w:r>
              <w:rPr>
                <w:rFonts w:ascii="宋体" w:hAnsi="宋体" w:eastAsia="宋体"/>
                <w:b w:val="0"/>
                <w:sz w:val="20"/>
              </w:rPr>
              <w:t>杜熙光约方觉半夜3点在自己房间进行记忆之旅。方觉展示自己S级天赋秩序的微光（共享状态），说服杜熙光合作。程实按字条前往吧台下被传送至地底溶洞，见到旅店老板切诺斯利。</w:t>
            </w:r>
          </w:p>
        </w:tc>
      </w:tr>
      <w:tr w14:paraId="63ABB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8FE7CA0">
            <w:r>
              <w:rPr>
                <w:rFonts w:ascii="宋体" w:hAnsi="宋体" w:eastAsia="宋体"/>
                <w:b w:val="0"/>
                <w:sz w:val="20"/>
              </w:rPr>
              <w:t>第53章</w:t>
            </w:r>
          </w:p>
        </w:tc>
        <w:tc>
          <w:tcPr>
            <w:tcW w:w="2946" w:type="dxa"/>
          </w:tcPr>
          <w:p w14:paraId="674F6E28">
            <w:r>
              <w:rPr>
                <w:rFonts w:ascii="宋体" w:hAnsi="宋体" w:eastAsia="宋体"/>
                <w:b w:val="0"/>
                <w:sz w:val="20"/>
              </w:rPr>
              <w:t>热闹的夜</w:t>
            </w:r>
          </w:p>
        </w:tc>
        <w:tc>
          <w:tcPr>
            <w:tcW w:w="2946" w:type="dxa"/>
          </w:tcPr>
          <w:p w14:paraId="12F95707">
            <w:r>
              <w:rPr>
                <w:rFonts w:ascii="宋体" w:hAnsi="宋体" w:eastAsia="宋体"/>
                <w:b w:val="0"/>
                <w:sz w:val="20"/>
              </w:rPr>
              <w:t>杜熙光带方觉进入往日重现回到过去的吟游诗人房间，看到苦行僧强冲房门、程实在走廊躲避雷霆的画面。记忆中的方觉和杜熙光与苦行僧内讧。</w:t>
            </w:r>
          </w:p>
        </w:tc>
      </w:tr>
      <w:tr w14:paraId="328A7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5F45CE5">
            <w:r>
              <w:rPr>
                <w:rFonts w:ascii="宋体" w:hAnsi="宋体" w:eastAsia="宋体"/>
                <w:b w:val="0"/>
                <w:sz w:val="20"/>
              </w:rPr>
              <w:t>第54章</w:t>
            </w:r>
          </w:p>
        </w:tc>
        <w:tc>
          <w:tcPr>
            <w:tcW w:w="2946" w:type="dxa"/>
          </w:tcPr>
          <w:p w14:paraId="799F4DD8">
            <w:r>
              <w:rPr>
                <w:rFonts w:ascii="宋体" w:hAnsi="宋体" w:eastAsia="宋体"/>
                <w:b w:val="0"/>
                <w:sz w:val="20"/>
              </w:rPr>
              <w:t>此地，禁止内讧！</w:t>
            </w:r>
          </w:p>
        </w:tc>
        <w:tc>
          <w:tcPr>
            <w:tcW w:w="2946" w:type="dxa"/>
          </w:tcPr>
          <w:p w14:paraId="68CAC84F">
            <w:r>
              <w:rPr>
                <w:rFonts w:ascii="宋体" w:hAnsi="宋体" w:eastAsia="宋体"/>
                <w:b w:val="0"/>
                <w:sz w:val="20"/>
              </w:rPr>
              <w:t>方觉和杜熙光在记忆中展开三人混战。杜熙光用记忆之力改写苦行僧认知15秒，方觉取得恐惧来临之时准备抛给杜熙光时，墨秋斯的雷霆提前轰来把杜熙光炸飞。记忆旅行中断崩溃，两人被弹回现实——方觉发现自己莫名被锁在执律局监牢中。</w:t>
            </w:r>
          </w:p>
        </w:tc>
      </w:tr>
      <w:tr w14:paraId="5C07E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CBD219A">
            <w:r>
              <w:rPr>
                <w:rFonts w:ascii="宋体" w:hAnsi="宋体" w:eastAsia="宋体"/>
                <w:b w:val="0"/>
                <w:sz w:val="20"/>
              </w:rPr>
              <w:t>第55章</w:t>
            </w:r>
          </w:p>
        </w:tc>
        <w:tc>
          <w:tcPr>
            <w:tcW w:w="2946" w:type="dxa"/>
          </w:tcPr>
          <w:p w14:paraId="00098B59">
            <w:r>
              <w:rPr>
                <w:rFonts w:ascii="宋体" w:hAnsi="宋体" w:eastAsia="宋体"/>
                <w:b w:val="0"/>
                <w:sz w:val="20"/>
              </w:rPr>
              <w:t>幕后真凶！</w:t>
            </w:r>
          </w:p>
        </w:tc>
        <w:tc>
          <w:tcPr>
            <w:tcW w:w="2946" w:type="dxa"/>
          </w:tcPr>
          <w:p w14:paraId="31A0A3D6">
            <w:r>
              <w:rPr>
                <w:rFonts w:ascii="宋体" w:hAnsi="宋体" w:eastAsia="宋体"/>
                <w:b w:val="0"/>
                <w:sz w:val="20"/>
              </w:rPr>
              <w:t>程实在地底溶洞中见切诺斯利。旅店老板坦白自己曾是秩序一级审判官切诺斯利，墨秋斯的学兄，现为混乱萌芽信徒。他们的目标是杀死墨秋斯引发大审判庭与理质之塔的全面战争，以此召唤混乱降临。吟游诗人阿多斯是理质之塔被驱逐的炼金学者，与学弟可塔罗都将自己制造成了血肉傀儡。</w:t>
            </w:r>
          </w:p>
        </w:tc>
      </w:tr>
      <w:tr w14:paraId="19AF4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DA724AD">
            <w:r>
              <w:rPr>
                <w:rFonts w:ascii="宋体" w:hAnsi="宋体" w:eastAsia="宋体"/>
                <w:b w:val="0"/>
                <w:sz w:val="20"/>
              </w:rPr>
              <w:t>第56章</w:t>
            </w:r>
          </w:p>
        </w:tc>
        <w:tc>
          <w:tcPr>
            <w:tcW w:w="2946" w:type="dxa"/>
          </w:tcPr>
          <w:p w14:paraId="10318AA5">
            <w:r>
              <w:rPr>
                <w:rFonts w:ascii="宋体" w:hAnsi="宋体" w:eastAsia="宋体"/>
                <w:b w:val="0"/>
                <w:sz w:val="20"/>
              </w:rPr>
              <w:t>令人震惊的真相</w:t>
            </w:r>
          </w:p>
        </w:tc>
        <w:tc>
          <w:tcPr>
            <w:tcW w:w="2946" w:type="dxa"/>
          </w:tcPr>
          <w:p w14:paraId="2608E8DC">
            <w:r>
              <w:rPr>
                <w:rFonts w:ascii="宋体" w:hAnsi="宋体" w:eastAsia="宋体"/>
                <w:b w:val="0"/>
                <w:sz w:val="20"/>
              </w:rPr>
              <w:t>切诺斯利揭示混乱萌芽信徒的来历：一群来自不同信仰阵营被放逐的信徒在地底进行信仰实验，感知到了混乱的存在，开始筹谋召唤混乱降临的盛大仪式。他们的计划是利用阿多斯的炼金技术制造恐惧来临之时的复制品交给墨秋斯，再在关键时刻用真正的半神器杀死墨秋斯。</w:t>
            </w:r>
          </w:p>
        </w:tc>
      </w:tr>
      <w:tr w14:paraId="5430F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CE6B61B">
            <w:r>
              <w:rPr>
                <w:rFonts w:ascii="宋体" w:hAnsi="宋体" w:eastAsia="宋体"/>
                <w:b w:val="0"/>
                <w:sz w:val="20"/>
              </w:rPr>
              <w:t>第57章</w:t>
            </w:r>
          </w:p>
        </w:tc>
        <w:tc>
          <w:tcPr>
            <w:tcW w:w="2946" w:type="dxa"/>
          </w:tcPr>
          <w:p w14:paraId="21263244">
            <w:r>
              <w:rPr>
                <w:rFonts w:ascii="宋体" w:hAnsi="宋体" w:eastAsia="宋体"/>
                <w:b w:val="0"/>
                <w:sz w:val="20"/>
              </w:rPr>
              <w:t>你们居然是祂的信徒！！？？</w:t>
            </w:r>
          </w:p>
        </w:tc>
        <w:tc>
          <w:tcPr>
            <w:tcW w:w="2946" w:type="dxa"/>
          </w:tcPr>
          <w:p w14:paraId="017C2122">
            <w:r>
              <w:rPr>
                <w:rFonts w:ascii="宋体" w:hAnsi="宋体" w:eastAsia="宋体"/>
                <w:b w:val="0"/>
                <w:sz w:val="20"/>
              </w:rPr>
              <w:t>程实震惊地意识到这群人是混乱的第一批信徒（萌芽信徒），而自己身上的混乱气息让切诺斯利认为他是觉醒的混乱意志者。切诺斯利将真正的恐惧来临之时交给程实，要求他杀死墨秋斯，并以自己的生命和炼金笔记作为交易。程实用手术刀割开切诺斯利的喉咙完成交易。</w:t>
            </w:r>
          </w:p>
        </w:tc>
      </w:tr>
      <w:tr w14:paraId="14379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B025770">
            <w:r>
              <w:rPr>
                <w:rFonts w:ascii="宋体" w:hAnsi="宋体" w:eastAsia="宋体"/>
                <w:b w:val="0"/>
                <w:sz w:val="20"/>
              </w:rPr>
              <w:t>第58章</w:t>
            </w:r>
          </w:p>
        </w:tc>
        <w:tc>
          <w:tcPr>
            <w:tcW w:w="2946" w:type="dxa"/>
          </w:tcPr>
          <w:p w14:paraId="16511C78">
            <w:r>
              <w:rPr>
                <w:rFonts w:ascii="宋体" w:hAnsi="宋体" w:eastAsia="宋体"/>
                <w:b w:val="0"/>
                <w:sz w:val="20"/>
              </w:rPr>
              <w:t>消失的记忆！</w:t>
            </w:r>
          </w:p>
        </w:tc>
        <w:tc>
          <w:tcPr>
            <w:tcW w:w="2946" w:type="dxa"/>
          </w:tcPr>
          <w:p w14:paraId="07874F32">
            <w:r>
              <w:rPr>
                <w:rFonts w:ascii="宋体" w:hAnsi="宋体" w:eastAsia="宋体"/>
                <w:b w:val="0"/>
                <w:sz w:val="20"/>
              </w:rPr>
              <w:t>程实回到旅店后发现所有人的记忆都被改变了——苦行僧从未存在过，杜熙光才是抢夺匕首的那个死者，方觉则成了被关押的凶手。程实意识到杜熙光和方觉利用回忆改变了记忆，却因此被记忆反噬。五个酒鬼向程实索要"醉生梦死"假死药，程实利用献往虚无的祭品编造出药物。</w:t>
            </w:r>
          </w:p>
        </w:tc>
      </w:tr>
      <w:tr w14:paraId="45951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8966DE9">
            <w:r>
              <w:rPr>
                <w:rFonts w:ascii="宋体" w:hAnsi="宋体" w:eastAsia="宋体"/>
                <w:b w:val="0"/>
                <w:sz w:val="20"/>
              </w:rPr>
              <w:t>第59章</w:t>
            </w:r>
          </w:p>
        </w:tc>
        <w:tc>
          <w:tcPr>
            <w:tcW w:w="2946" w:type="dxa"/>
          </w:tcPr>
          <w:p w14:paraId="411AA44B">
            <w:r>
              <w:rPr>
                <w:rFonts w:ascii="宋体" w:hAnsi="宋体" w:eastAsia="宋体"/>
                <w:b w:val="0"/>
                <w:sz w:val="20"/>
              </w:rPr>
              <w:t>醉生梦死</w:t>
            </w:r>
          </w:p>
        </w:tc>
        <w:tc>
          <w:tcPr>
            <w:tcW w:w="2946" w:type="dxa"/>
          </w:tcPr>
          <w:p w14:paraId="701B6C0C">
            <w:r>
              <w:rPr>
                <w:rFonts w:ascii="宋体" w:hAnsi="宋体" w:eastAsia="宋体"/>
                <w:b w:val="0"/>
                <w:sz w:val="20"/>
              </w:rPr>
              <w:t>五个酒鬼服下"醉生梦死"进入死亡状态，程实在他们肚皮上用恐惧来临之时刻下"你来抓我呀"的字样，故意留下匕首气息引诱墨秋斯来见自己。</w:t>
            </w:r>
          </w:p>
        </w:tc>
      </w:tr>
      <w:tr w14:paraId="4FB06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927F80F">
            <w:r>
              <w:rPr>
                <w:rFonts w:ascii="宋体" w:hAnsi="宋体" w:eastAsia="宋体"/>
                <w:b w:val="0"/>
                <w:sz w:val="20"/>
              </w:rPr>
              <w:t>第60章</w:t>
            </w:r>
          </w:p>
        </w:tc>
        <w:tc>
          <w:tcPr>
            <w:tcW w:w="2946" w:type="dxa"/>
          </w:tcPr>
          <w:p w14:paraId="02A38641">
            <w:r>
              <w:rPr>
                <w:rFonts w:ascii="宋体" w:hAnsi="宋体" w:eastAsia="宋体"/>
                <w:b w:val="0"/>
                <w:sz w:val="20"/>
              </w:rPr>
              <w:t>第四天：墨秋斯，你也不是答案</w:t>
            </w:r>
          </w:p>
        </w:tc>
        <w:tc>
          <w:tcPr>
            <w:tcW w:w="2946" w:type="dxa"/>
          </w:tcPr>
          <w:p w14:paraId="7297C704">
            <w:r>
              <w:rPr>
                <w:rFonts w:ascii="宋体" w:hAnsi="宋体" w:eastAsia="宋体"/>
                <w:b w:val="0"/>
                <w:sz w:val="20"/>
              </w:rPr>
              <w:t>墨秋斯深夜来到程实房间。他先用行刑之刻雷击程实，但程实因永绽镇的庇护没死。程实说出切诺斯利的名字刺激墨秋斯，墨秋斯因回忆而产生恐惧——恐惧来临之时发动，墨秋斯心脏被摘走当即死亡。程实验证了死亡试炼的答案：需要用不同方式自杀才是祭品，于是用墨秋斯尸体伪造炼金药师可塔罗的死亡现场通关。</w:t>
            </w:r>
          </w:p>
        </w:tc>
      </w:tr>
      <w:tr w14:paraId="7CF37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851C269">
            <w:r>
              <w:rPr>
                <w:rFonts w:ascii="宋体" w:hAnsi="宋体" w:eastAsia="宋体"/>
                <w:b w:val="0"/>
                <w:sz w:val="20"/>
              </w:rPr>
              <w:t>第61章</w:t>
            </w:r>
          </w:p>
        </w:tc>
        <w:tc>
          <w:tcPr>
            <w:tcW w:w="2946" w:type="dxa"/>
          </w:tcPr>
          <w:p w14:paraId="429EEAD0">
            <w:r>
              <w:rPr>
                <w:rFonts w:ascii="宋体" w:hAnsi="宋体" w:eastAsia="宋体"/>
                <w:b w:val="0"/>
                <w:sz w:val="20"/>
              </w:rPr>
              <w:t>狱中对话</w:t>
            </w:r>
          </w:p>
        </w:tc>
        <w:tc>
          <w:tcPr>
            <w:tcW w:w="2946" w:type="dxa"/>
          </w:tcPr>
          <w:p w14:paraId="4C3AAA18">
            <w:r>
              <w:rPr>
                <w:rFonts w:ascii="宋体" w:hAnsi="宋体" w:eastAsia="宋体"/>
                <w:b w:val="0"/>
                <w:sz w:val="20"/>
              </w:rPr>
              <w:t>程实戴墨秋斯胸针去执律局探监方觉。方觉以为程实是幕后策划一切的黑手。程实用行刑之刻雷击方觉测试理论——方觉没死说明他也扛住了半神器雷罚。方觉发动秩序神明的后门（空间裂隙）逃脱试炼。</w:t>
            </w:r>
          </w:p>
        </w:tc>
      </w:tr>
      <w:tr w14:paraId="3CB68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C52DB30">
            <w:r>
              <w:rPr>
                <w:rFonts w:ascii="宋体" w:hAnsi="宋体" w:eastAsia="宋体"/>
                <w:b w:val="0"/>
                <w:sz w:val="20"/>
              </w:rPr>
              <w:t>第62章</w:t>
            </w:r>
          </w:p>
        </w:tc>
        <w:tc>
          <w:tcPr>
            <w:tcW w:w="2946" w:type="dxa"/>
          </w:tcPr>
          <w:p w14:paraId="6D2D6830">
            <w:r>
              <w:rPr>
                <w:rFonts w:ascii="宋体" w:hAnsi="宋体" w:eastAsia="宋体"/>
                <w:b w:val="0"/>
                <w:sz w:val="20"/>
              </w:rPr>
              <w:t>死去的药师</w:t>
            </w:r>
          </w:p>
        </w:tc>
        <w:tc>
          <w:tcPr>
            <w:tcW w:w="2946" w:type="dxa"/>
          </w:tcPr>
          <w:p w14:paraId="285195FC">
            <w:r>
              <w:rPr>
                <w:rFonts w:ascii="宋体" w:hAnsi="宋体" w:eastAsia="宋体"/>
                <w:b w:val="0"/>
                <w:sz w:val="20"/>
              </w:rPr>
              <w:t>五个酒鬼苏醒后发现程实不在，找到药师尸体后报案。审判员断定药师因过量使用死亡神性实验自爆而死。可塔罗（伪装成侍者）从执律局出来，向着虚空招手致意后消失——程实以0分C评分通关，获得假面，觐见之梯+3。</w:t>
            </w:r>
          </w:p>
        </w:tc>
      </w:tr>
      <w:tr w14:paraId="33B0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54AEAB9">
            <w:r>
              <w:rPr>
                <w:rFonts w:ascii="宋体" w:hAnsi="宋体" w:eastAsia="宋体"/>
                <w:b w:val="0"/>
                <w:sz w:val="20"/>
              </w:rPr>
              <w:t>第63章</w:t>
            </w:r>
          </w:p>
        </w:tc>
        <w:tc>
          <w:tcPr>
            <w:tcW w:w="2946" w:type="dxa"/>
          </w:tcPr>
          <w:p w14:paraId="35284C2E">
            <w:r>
              <w:rPr>
                <w:rFonts w:ascii="宋体" w:hAnsi="宋体" w:eastAsia="宋体"/>
                <w:b w:val="0"/>
                <w:sz w:val="20"/>
              </w:rPr>
              <w:t>今日又是普通的一天</w:t>
            </w:r>
          </w:p>
        </w:tc>
        <w:tc>
          <w:tcPr>
            <w:tcW w:w="2946" w:type="dxa"/>
          </w:tcPr>
          <w:p w14:paraId="44857849">
            <w:r>
              <w:rPr>
                <w:rFonts w:ascii="宋体" w:hAnsi="宋体" w:eastAsia="宋体"/>
                <w:b w:val="0"/>
                <w:sz w:val="20"/>
              </w:rPr>
              <w:t>各队友现实中的后日谈。魏观在实验室中运作实验-Ⅳ型机器量产神性；云泥在雨中用湮灭遮挡雨水；苦行僧在窝棚中重新闭眼；杜熙光发现自己的记忆笔记上多了新字迹，他删除了一段记忆后恢复成"好人"；方觉与互助会成员季月讨论程实。</w:t>
            </w:r>
          </w:p>
        </w:tc>
      </w:tr>
      <w:tr w14:paraId="3ABD9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17718DA">
            <w:r>
              <w:rPr>
                <w:rFonts w:ascii="宋体" w:hAnsi="宋体" w:eastAsia="宋体"/>
                <w:b w:val="0"/>
                <w:sz w:val="20"/>
              </w:rPr>
              <w:t>第64章</w:t>
            </w:r>
          </w:p>
        </w:tc>
        <w:tc>
          <w:tcPr>
            <w:tcW w:w="2946" w:type="dxa"/>
          </w:tcPr>
          <w:p w14:paraId="3F3E5A5B">
            <w:r>
              <w:rPr>
                <w:rFonts w:ascii="宋体" w:hAnsi="宋体" w:eastAsia="宋体"/>
                <w:b w:val="0"/>
                <w:sz w:val="20"/>
              </w:rPr>
              <w:t>让人汗颜的高端局</w:t>
            </w:r>
          </w:p>
        </w:tc>
        <w:tc>
          <w:tcPr>
            <w:tcW w:w="2946" w:type="dxa"/>
          </w:tcPr>
          <w:p w14:paraId="7EF3CA1B">
            <w:r>
              <w:rPr>
                <w:rFonts w:ascii="宋体" w:hAnsi="宋体" w:eastAsia="宋体"/>
                <w:b w:val="0"/>
                <w:sz w:val="20"/>
              </w:rPr>
              <w:t>程实复盘死亡试炼的全过程：魏观（痴愚）第一个猜到答案是"自杀"并以恐惧来临之时完成他杀；云泥（湮灭）死于行刑之刻的他杀；苦行僧（沉默）用恐惧复制品自杀；杜熙光穿越记忆用恐惧自理完成自杀；方觉（秩序）用神明后门逃脱。程实以"名义性死亡"零分通关。他感慨：高端局每个玩家都是演员，最恐怖的是敢不敢死。</w:t>
            </w:r>
          </w:p>
        </w:tc>
      </w:tr>
      <w:tr w14:paraId="7FDE3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6899CFE">
            <w:r>
              <w:rPr>
                <w:rFonts w:ascii="宋体" w:hAnsi="宋体" w:eastAsia="宋体"/>
                <w:b w:val="0"/>
                <w:sz w:val="20"/>
              </w:rPr>
              <w:t>第65章</w:t>
            </w:r>
          </w:p>
        </w:tc>
        <w:tc>
          <w:tcPr>
            <w:tcW w:w="2946" w:type="dxa"/>
          </w:tcPr>
          <w:p w14:paraId="72E46480">
            <w:r>
              <w:rPr>
                <w:rFonts w:ascii="宋体" w:hAnsi="宋体" w:eastAsia="宋体"/>
                <w:b w:val="0"/>
                <w:sz w:val="20"/>
              </w:rPr>
              <w:t>鱼骨殿堂与白骨王座</w:t>
            </w:r>
          </w:p>
        </w:tc>
        <w:tc>
          <w:tcPr>
            <w:tcW w:w="2946" w:type="dxa"/>
          </w:tcPr>
          <w:p w14:paraId="00605957">
            <w:r>
              <w:rPr>
                <w:rFonts w:ascii="宋体" w:hAnsi="宋体" w:eastAsia="宋体"/>
                <w:b w:val="0"/>
                <w:sz w:val="20"/>
              </w:rPr>
              <w:t>程实被死亡召见至鱼骨殿堂，在无数头骨的聒噪催促下爬上白骨阶梯，见到了白骨王座上巨大的头骨——死亡的形态。死亡直接提出要做交易。</w:t>
            </w:r>
          </w:p>
        </w:tc>
      </w:tr>
      <w:tr w14:paraId="3AAF0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D323518">
            <w:r>
              <w:rPr>
                <w:rFonts w:ascii="宋体" w:hAnsi="宋体" w:eastAsia="宋体"/>
                <w:b w:val="0"/>
                <w:sz w:val="20"/>
              </w:rPr>
              <w:t>第66章</w:t>
            </w:r>
          </w:p>
        </w:tc>
        <w:tc>
          <w:tcPr>
            <w:tcW w:w="2946" w:type="dxa"/>
          </w:tcPr>
          <w:p w14:paraId="1F3849A7">
            <w:r>
              <w:rPr>
                <w:rFonts w:ascii="宋体" w:hAnsi="宋体" w:eastAsia="宋体"/>
                <w:b w:val="0"/>
                <w:sz w:val="20"/>
              </w:rPr>
              <w:t>别吵，我在听神明的八卦</w:t>
            </w:r>
          </w:p>
        </w:tc>
        <w:tc>
          <w:tcPr>
            <w:tcW w:w="2946" w:type="dxa"/>
          </w:tcPr>
          <w:p w14:paraId="68F24C69">
            <w:r>
              <w:rPr>
                <w:rFonts w:ascii="宋体" w:hAnsi="宋体" w:eastAsia="宋体"/>
                <w:b w:val="0"/>
                <w:sz w:val="20"/>
              </w:rPr>
              <w:t>死亡讲述恐惧来临之时的来历：从神迦楼罗爱上繁荣之母的女儿乐乐尔，用自己肋骨制作匕首作为礼物。乐乐尔拒绝后堕入欲海变成恐惧母树污染了匕首。死亡骂乐乐尔是"婊子"——程实震惊于诸神也在用这个词。死亡提出用迦楼罗之匕交换鸣雷之杖。</w:t>
            </w:r>
          </w:p>
        </w:tc>
      </w:tr>
      <w:tr w14:paraId="429A8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B666320">
            <w:r>
              <w:rPr>
                <w:rFonts w:ascii="宋体" w:hAnsi="宋体" w:eastAsia="宋体"/>
                <w:b w:val="0"/>
                <w:sz w:val="20"/>
              </w:rPr>
              <w:t>第67章</w:t>
            </w:r>
          </w:p>
        </w:tc>
        <w:tc>
          <w:tcPr>
            <w:tcW w:w="2946" w:type="dxa"/>
          </w:tcPr>
          <w:p w14:paraId="25A9F5E6">
            <w:r>
              <w:rPr>
                <w:rFonts w:ascii="宋体" w:hAnsi="宋体" w:eastAsia="宋体"/>
                <w:b w:val="0"/>
                <w:sz w:val="20"/>
              </w:rPr>
              <w:t>难得的休憩时光</w:t>
            </w:r>
          </w:p>
        </w:tc>
        <w:tc>
          <w:tcPr>
            <w:tcW w:w="2946" w:type="dxa"/>
          </w:tcPr>
          <w:p w14:paraId="65114A2E">
            <w:r>
              <w:rPr>
                <w:rFonts w:ascii="宋体" w:hAnsi="宋体" w:eastAsia="宋体"/>
                <w:b w:val="0"/>
                <w:sz w:val="20"/>
              </w:rPr>
              <w:t>死亡将行刑之刻重铸为骨仆乐乐尔之戒（SSSs），内含二分之一鸣雷神性（秩序杀死鸣雷用其神性制作的权杖）和四分之一带有恐惧情绪的污堕神性。戒指有三种效果：恐惧养料充能、鸣雷裁决（恐惧提供者必中）、王座下的骨仆（联系死亡）。程实将它藏在多枚戒指中伪装成收藏癖。他得到了阿多斯的炼金笔记。</w:t>
            </w:r>
          </w:p>
        </w:tc>
      </w:tr>
      <w:tr w14:paraId="6451E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1B9CB0E">
            <w:r>
              <w:rPr>
                <w:rFonts w:ascii="宋体" w:hAnsi="宋体" w:eastAsia="宋体"/>
                <w:b w:val="0"/>
                <w:sz w:val="20"/>
              </w:rPr>
              <w:t>第68章</w:t>
            </w:r>
          </w:p>
        </w:tc>
        <w:tc>
          <w:tcPr>
            <w:tcW w:w="2946" w:type="dxa"/>
          </w:tcPr>
          <w:p w14:paraId="5B4C1A2C">
            <w:r>
              <w:rPr>
                <w:rFonts w:ascii="宋体" w:hAnsi="宋体" w:eastAsia="宋体"/>
                <w:b w:val="0"/>
                <w:sz w:val="20"/>
              </w:rPr>
              <w:t>消失的神选们，以及新的试练</w:t>
            </w:r>
          </w:p>
        </w:tc>
        <w:tc>
          <w:tcPr>
            <w:tcW w:w="2946" w:type="dxa"/>
          </w:tcPr>
          <w:p w14:paraId="145EF413">
            <w:r>
              <w:rPr>
                <w:rFonts w:ascii="宋体" w:hAnsi="宋体" w:eastAsia="宋体"/>
                <w:b w:val="0"/>
                <w:sz w:val="20"/>
              </w:rPr>
              <w:t>程实看谢阳送来的杂书打发时间。频道八卦显示各信仰的神选们集体掉分——包括记忆神选李景明、命运神选、战争神选等。新试炼消逝的那个世界（湮灭）限时3天，随身空间被锁。队友：陶怡（繁荣法师1783）、苏益达（存在法师1864，实为欺诈诡术大师）、崔顶天（腐朽战士1677）、赵前（战争猎人1937）、高宇（真理法师1721）。</w:t>
            </w:r>
          </w:p>
        </w:tc>
      </w:tr>
      <w:tr w14:paraId="19997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6BE5503">
            <w:r>
              <w:rPr>
                <w:rFonts w:ascii="宋体" w:hAnsi="宋体" w:eastAsia="宋体"/>
                <w:b w:val="0"/>
                <w:sz w:val="20"/>
              </w:rPr>
              <w:t>第69章</w:t>
            </w:r>
          </w:p>
        </w:tc>
        <w:tc>
          <w:tcPr>
            <w:tcW w:w="2946" w:type="dxa"/>
          </w:tcPr>
          <w:p w14:paraId="6DDDF9F2">
            <w:r>
              <w:rPr>
                <w:rFonts w:ascii="宋体" w:hAnsi="宋体" w:eastAsia="宋体"/>
                <w:b w:val="0"/>
                <w:sz w:val="20"/>
              </w:rPr>
              <w:t>哦豁，碰到明星了</w:t>
            </w:r>
          </w:p>
        </w:tc>
        <w:tc>
          <w:tcPr>
            <w:tcW w:w="2946" w:type="dxa"/>
          </w:tcPr>
          <w:p w14:paraId="6999F349">
            <w:r>
              <w:rPr>
                <w:rFonts w:ascii="宋体" w:hAnsi="宋体" w:eastAsia="宋体"/>
                <w:b w:val="0"/>
                <w:sz w:val="20"/>
              </w:rPr>
              <w:t>程实认出粉毛少女是明星陶怡——《春风难免不如意》中爆火的丫鬟演员。苏益达搭讪暴露自己是话痨，自称演过魔界大将朱潮。高宇开始讲理质之塔的历史：扎因吉尔被暗杀、阿多斯被放逐。程实震惊地发现高宇说出历史学派发现的秘密——杀死墨秋斯的人"奥特曼"被希望之洲的历史记载为混乱令使。玩家改变了游戏背景的历史。</w:t>
            </w:r>
          </w:p>
        </w:tc>
      </w:tr>
      <w:tr w14:paraId="56E49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9626C38">
            <w:r>
              <w:rPr>
                <w:rFonts w:ascii="宋体" w:hAnsi="宋体" w:eastAsia="宋体"/>
                <w:b w:val="0"/>
                <w:sz w:val="20"/>
              </w:rPr>
              <w:t>第70章</w:t>
            </w:r>
          </w:p>
        </w:tc>
        <w:tc>
          <w:tcPr>
            <w:tcW w:w="2946" w:type="dxa"/>
          </w:tcPr>
          <w:p w14:paraId="51425739">
            <w:r>
              <w:rPr>
                <w:rFonts w:ascii="宋体" w:hAnsi="宋体" w:eastAsia="宋体"/>
                <w:b w:val="0"/>
                <w:sz w:val="20"/>
              </w:rPr>
              <w:t>老弱妇幼局</w:t>
            </w:r>
          </w:p>
        </w:tc>
        <w:tc>
          <w:tcPr>
            <w:tcW w:w="2946" w:type="dxa"/>
          </w:tcPr>
          <w:p w14:paraId="43438C2A">
            <w:r>
              <w:rPr>
                <w:rFonts w:ascii="宋体" w:hAnsi="宋体" w:eastAsia="宋体"/>
                <w:b w:val="0"/>
                <w:sz w:val="20"/>
              </w:rPr>
              <w:t>崔顶天到处寻儿子崔秋实（南江科大学生）。程实注意到陶怡和苏益达是信仰对立（繁荣vs腐朽），赵前对崔顶天态度奇怪。苏益达离开众人后程实识破他是欺诈信徒——诡术大师正在伪装成记忆信徒。</w:t>
            </w:r>
          </w:p>
        </w:tc>
      </w:tr>
      <w:tr w14:paraId="1356B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31CEBCB5">
            <w:r>
              <w:rPr>
                <w:rFonts w:ascii="宋体" w:hAnsi="宋体" w:eastAsia="宋体"/>
                <w:b w:val="0"/>
                <w:sz w:val="20"/>
              </w:rPr>
              <w:t>第71章</w:t>
            </w:r>
          </w:p>
        </w:tc>
        <w:tc>
          <w:tcPr>
            <w:tcW w:w="2946" w:type="dxa"/>
          </w:tcPr>
          <w:p w14:paraId="1F8E2478">
            <w:r>
              <w:rPr>
                <w:rFonts w:ascii="宋体" w:hAnsi="宋体" w:eastAsia="宋体"/>
                <w:b w:val="0"/>
                <w:sz w:val="20"/>
              </w:rPr>
              <w:t>谕行进行时</w:t>
            </w:r>
          </w:p>
        </w:tc>
        <w:tc>
          <w:tcPr>
            <w:tcW w:w="2946" w:type="dxa"/>
          </w:tcPr>
          <w:p w14:paraId="0AF40535">
            <w:r>
              <w:rPr>
                <w:rFonts w:ascii="宋体" w:hAnsi="宋体" w:eastAsia="宋体"/>
                <w:b w:val="0"/>
                <w:sz w:val="20"/>
              </w:rPr>
              <w:t>各人完成谕行：赵前找崔顶天打架；高宇分享理质之塔大学者格洛曾发现虚空信标的实验（结果信标被拼成假面笑脸——证明欺诈存在于虚空中）。陶怡吃下苏益达用欺诈天赋编造的"不存在"蘑菇。程实在无人处向死亡祈祷完成守墓人谕行——他是死亡的信徒，不是诞育。</w:t>
            </w:r>
          </w:p>
        </w:tc>
      </w:tr>
      <w:tr w14:paraId="576C0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FDC871B">
            <w:r>
              <w:rPr>
                <w:rFonts w:ascii="宋体" w:hAnsi="宋体" w:eastAsia="宋体"/>
                <w:b w:val="0"/>
                <w:sz w:val="20"/>
              </w:rPr>
              <w:t>第72章</w:t>
            </w:r>
          </w:p>
        </w:tc>
        <w:tc>
          <w:tcPr>
            <w:tcW w:w="2946" w:type="dxa"/>
          </w:tcPr>
          <w:p w14:paraId="2796BBF2">
            <w:r>
              <w:rPr>
                <w:rFonts w:ascii="宋体" w:hAnsi="宋体" w:eastAsia="宋体"/>
                <w:b w:val="0"/>
                <w:sz w:val="20"/>
              </w:rPr>
              <w:t>在狂风暴雨中转移</w:t>
            </w:r>
          </w:p>
        </w:tc>
        <w:tc>
          <w:tcPr>
            <w:tcW w:w="2946" w:type="dxa"/>
          </w:tcPr>
          <w:p w14:paraId="233BFC57">
            <w:r>
              <w:rPr>
                <w:rFonts w:ascii="宋体" w:hAnsi="宋体" w:eastAsia="宋体"/>
                <w:b w:val="0"/>
                <w:sz w:val="20"/>
              </w:rPr>
              <w:t>暴雨愈演愈烈，赵前判断山腰会发生泥石流，带领众人穿越峭壁转移到石山。陶怡用繁荣之力催动藤蔓形成人肉电梯载程实上升。高宇路上向程实科普理质之塔炼金造物学派的历史——扎因吉尔进行的"血肉诞神"实验试图用真理神性和傀儡技术创造新神明。</w:t>
            </w:r>
          </w:p>
        </w:tc>
      </w:tr>
      <w:tr w14:paraId="317C2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40D7732">
            <w:r>
              <w:rPr>
                <w:rFonts w:ascii="宋体" w:hAnsi="宋体" w:eastAsia="宋体"/>
                <w:b w:val="0"/>
                <w:sz w:val="20"/>
              </w:rPr>
              <w:t>第73章</w:t>
            </w:r>
          </w:p>
        </w:tc>
        <w:tc>
          <w:tcPr>
            <w:tcW w:w="2946" w:type="dxa"/>
          </w:tcPr>
          <w:p w14:paraId="0F1800C6">
            <w:r>
              <w:rPr>
                <w:rFonts w:ascii="宋体" w:hAnsi="宋体" w:eastAsia="宋体"/>
                <w:b w:val="0"/>
                <w:sz w:val="20"/>
              </w:rPr>
              <w:t>！！！！！！！！！！</w:t>
            </w:r>
          </w:p>
        </w:tc>
        <w:tc>
          <w:tcPr>
            <w:tcW w:w="2946" w:type="dxa"/>
          </w:tcPr>
          <w:p w14:paraId="6C79CCAD">
            <w:r>
              <w:rPr>
                <w:rFonts w:ascii="宋体" w:hAnsi="宋体" w:eastAsia="宋体"/>
                <w:b w:val="0"/>
                <w:sz w:val="20"/>
              </w:rPr>
              <w:t>高宇讲述历史学派的发现：杀死墨秋斯的奥特曼被记载为混乱令使——三位神明都曾关注了那场暗杀。程实彻底震惊：自己随口编造的假名"outman"被写入希望之洲的史书，玩家改变了游戏的背景历史。暗示可能有记忆神明插手。</w:t>
            </w:r>
          </w:p>
        </w:tc>
      </w:tr>
      <w:tr w14:paraId="0BD84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37BB6E2">
            <w:r>
              <w:rPr>
                <w:rFonts w:ascii="宋体" w:hAnsi="宋体" w:eastAsia="宋体"/>
                <w:b w:val="0"/>
                <w:sz w:val="20"/>
              </w:rPr>
              <w:t>第74章</w:t>
            </w:r>
          </w:p>
        </w:tc>
        <w:tc>
          <w:tcPr>
            <w:tcW w:w="2946" w:type="dxa"/>
          </w:tcPr>
          <w:p w14:paraId="69605120">
            <w:r>
              <w:rPr>
                <w:rFonts w:ascii="宋体" w:hAnsi="宋体" w:eastAsia="宋体"/>
                <w:b w:val="0"/>
                <w:sz w:val="20"/>
              </w:rPr>
              <w:t>第一天：淹没之日</w:t>
            </w:r>
          </w:p>
        </w:tc>
        <w:tc>
          <w:tcPr>
            <w:tcW w:w="2946" w:type="dxa"/>
          </w:tcPr>
          <w:p w14:paraId="6D0EFA4F">
            <w:r>
              <w:rPr>
                <w:rFonts w:ascii="宋体" w:hAnsi="宋体" w:eastAsia="宋体"/>
                <w:b w:val="0"/>
                <w:sz w:val="20"/>
              </w:rPr>
              <w:t>雨势变为倾盆暴雨，赵前指挥众人用藤蔓和原木编造木筏。远处天际线出现一道遮天高的白线——滔天巨浪吞没了整个世界。全员进入藤篓躲入木筏下被巨浪砸入深海。</w:t>
            </w:r>
          </w:p>
        </w:tc>
      </w:tr>
      <w:tr w14:paraId="10184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5166548">
            <w:r>
              <w:rPr>
                <w:rFonts w:ascii="宋体" w:hAnsi="宋体" w:eastAsia="宋体"/>
                <w:b w:val="0"/>
                <w:sz w:val="20"/>
              </w:rPr>
              <w:t>第75章</w:t>
            </w:r>
          </w:p>
        </w:tc>
        <w:tc>
          <w:tcPr>
            <w:tcW w:w="2946" w:type="dxa"/>
          </w:tcPr>
          <w:p w14:paraId="61DECE41">
            <w:r>
              <w:rPr>
                <w:rFonts w:ascii="宋体" w:hAnsi="宋体" w:eastAsia="宋体"/>
                <w:b w:val="0"/>
                <w:sz w:val="20"/>
              </w:rPr>
              <w:t>随波逐流？不！海底两万里</w:t>
            </w:r>
          </w:p>
        </w:tc>
        <w:tc>
          <w:tcPr>
            <w:tcW w:w="2946" w:type="dxa"/>
          </w:tcPr>
          <w:p w14:paraId="7E08B677">
            <w:r>
              <w:rPr>
                <w:rFonts w:ascii="宋体" w:hAnsi="宋体" w:eastAsia="宋体"/>
                <w:b w:val="0"/>
                <w:sz w:val="20"/>
              </w:rPr>
              <w:t>水下全员昏迷，只有程实清醒地掌控木筏。他用水下疗愈和共沐神恩维持全员呼吸。众人划水推进，赵前预警海底有东西上浮——死亡的虚须吞豚（虚无宠儿，活于虚实边界）。木筏被吸入巨兽腹中，虚空拉扯开始腐蚀所有人的皮肉。</w:t>
            </w:r>
          </w:p>
        </w:tc>
      </w:tr>
      <w:tr w14:paraId="6959A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EC5F148">
            <w:r>
              <w:rPr>
                <w:rFonts w:ascii="宋体" w:hAnsi="宋体" w:eastAsia="宋体"/>
                <w:b w:val="0"/>
                <w:sz w:val="20"/>
              </w:rPr>
              <w:t>第76章</w:t>
            </w:r>
          </w:p>
        </w:tc>
        <w:tc>
          <w:tcPr>
            <w:tcW w:w="2946" w:type="dxa"/>
          </w:tcPr>
          <w:p w14:paraId="042F8F06">
            <w:r>
              <w:rPr>
                <w:rFonts w:ascii="宋体" w:hAnsi="宋体" w:eastAsia="宋体"/>
                <w:b w:val="0"/>
                <w:sz w:val="20"/>
              </w:rPr>
              <w:t>生死一线</w:t>
            </w:r>
          </w:p>
        </w:tc>
        <w:tc>
          <w:tcPr>
            <w:tcW w:w="2946" w:type="dxa"/>
          </w:tcPr>
          <w:p w14:paraId="47EF2797">
            <w:r>
              <w:rPr>
                <w:rFonts w:ascii="宋体" w:hAnsi="宋体" w:eastAsia="宋体"/>
                <w:b w:val="0"/>
                <w:sz w:val="20"/>
              </w:rPr>
              <w:t>全员在巨兽腹中皮肤被虚空分解，濒临死亡。高宇用体内藏匿的材料敲出钻头企图钻破内壁无效。程实以骨仆乐乐尔之戒释放鸣雷裁决轰穿巨兽肚子。崔顶天褪下全身皮肤化作白绳将所有人拖出。程实感受到背后陶怡"垫大欺客"的身材，插科打诨缓解紧张。</w:t>
            </w:r>
          </w:p>
        </w:tc>
      </w:tr>
      <w:tr w14:paraId="7BD46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B501903">
            <w:r>
              <w:rPr>
                <w:rFonts w:ascii="宋体" w:hAnsi="宋体" w:eastAsia="宋体"/>
                <w:b w:val="0"/>
                <w:sz w:val="20"/>
              </w:rPr>
              <w:t>第77章</w:t>
            </w:r>
          </w:p>
        </w:tc>
        <w:tc>
          <w:tcPr>
            <w:tcW w:w="2946" w:type="dxa"/>
          </w:tcPr>
          <w:p w14:paraId="28C90A99">
            <w:r>
              <w:rPr>
                <w:rFonts w:ascii="宋体" w:hAnsi="宋体" w:eastAsia="宋体"/>
                <w:b w:val="0"/>
                <w:sz w:val="20"/>
              </w:rPr>
              <w:t>往日繁荣的替代品：倏忽回光！</w:t>
            </w:r>
          </w:p>
        </w:tc>
        <w:tc>
          <w:tcPr>
            <w:tcW w:w="2946" w:type="dxa"/>
          </w:tcPr>
          <w:p w14:paraId="5418BE71">
            <w:r>
              <w:rPr>
                <w:rFonts w:ascii="宋体" w:hAnsi="宋体" w:eastAsia="宋体"/>
                <w:b w:val="0"/>
                <w:sz w:val="20"/>
              </w:rPr>
              <w:t>众人逃出巨兽后浮上水面喘息。崔顶天重伤垂死——他是弃誓者（从繁荣改信腐朽），身负繁荣诅咒（永不腐朽的石躯）和腐朽祝福的对抗，身体无法发挥腐朽之力。程实现场表演"炼药"——让苏益达和陶怡各自割肉，赵前喷火炙烤药炉，最后用事先藏在手中的假药丸"倏忽回光"骗过所有人救活崔顶天。</w:t>
            </w:r>
          </w:p>
        </w:tc>
      </w:tr>
      <w:tr w14:paraId="33F82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D6CEE83">
            <w:r>
              <w:rPr>
                <w:rFonts w:ascii="宋体" w:hAnsi="宋体" w:eastAsia="宋体"/>
                <w:b w:val="0"/>
                <w:sz w:val="20"/>
              </w:rPr>
              <w:t>第78章</w:t>
            </w:r>
          </w:p>
        </w:tc>
        <w:tc>
          <w:tcPr>
            <w:tcW w:w="2946" w:type="dxa"/>
          </w:tcPr>
          <w:p w14:paraId="1B9D8D47">
            <w:r>
              <w:rPr>
                <w:rFonts w:ascii="宋体" w:hAnsi="宋体" w:eastAsia="宋体"/>
                <w:b w:val="0"/>
                <w:sz w:val="20"/>
              </w:rPr>
              <w:t>其实我姓唐</w:t>
            </w:r>
          </w:p>
        </w:tc>
        <w:tc>
          <w:tcPr>
            <w:tcW w:w="2946" w:type="dxa"/>
          </w:tcPr>
          <w:p w14:paraId="441B7B05">
            <w:r>
              <w:rPr>
                <w:rFonts w:ascii="宋体" w:hAnsi="宋体" w:eastAsia="宋体"/>
                <w:b w:val="0"/>
                <w:sz w:val="20"/>
              </w:rPr>
              <w:t>众人怀疑"倏忽回光"的药效为何能压制弃誓诅咒。程实编造自己体内封藏了大量繁荣神性（被繁荣神选拿来做实验），以此解释神性干扰了诅咒。苏益达对神性极度渴求，程实故意暴露一丝乐乐尔的气息让他相信。</w:t>
            </w:r>
          </w:p>
        </w:tc>
      </w:tr>
      <w:tr w14:paraId="7A7CE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FA3EC75">
            <w:r>
              <w:rPr>
                <w:rFonts w:ascii="宋体" w:hAnsi="宋体" w:eastAsia="宋体"/>
                <w:b w:val="0"/>
                <w:sz w:val="20"/>
              </w:rPr>
              <w:t>第79章</w:t>
            </w:r>
          </w:p>
        </w:tc>
        <w:tc>
          <w:tcPr>
            <w:tcW w:w="2946" w:type="dxa"/>
          </w:tcPr>
          <w:p w14:paraId="2E67BB18">
            <w:r>
              <w:rPr>
                <w:rFonts w:ascii="宋体" w:hAnsi="宋体" w:eastAsia="宋体"/>
                <w:b w:val="0"/>
                <w:sz w:val="20"/>
              </w:rPr>
              <w:t>所谓神性</w:t>
            </w:r>
          </w:p>
        </w:tc>
        <w:tc>
          <w:tcPr>
            <w:tcW w:w="2946" w:type="dxa"/>
          </w:tcPr>
          <w:p w14:paraId="5294D686">
            <w:r>
              <w:rPr>
                <w:rFonts w:ascii="宋体" w:hAnsi="宋体" w:eastAsia="宋体"/>
                <w:b w:val="0"/>
                <w:sz w:val="20"/>
              </w:rPr>
              <w:t>众人休整。程实向苏益达讲解神性的本质——S级天赋=1份神性，SS=10份，半神器=无法计量的成神拼图。程实承诺崔顶天如果能取出神性就给他。老头红着眼握紧程实的手说谢谢，程实内心骂自己"真该死啊"。</w:t>
            </w:r>
          </w:p>
        </w:tc>
      </w:tr>
      <w:tr w14:paraId="5FCDD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D2DA1CA">
            <w:r>
              <w:rPr>
                <w:rFonts w:ascii="宋体" w:hAnsi="宋体" w:eastAsia="宋体"/>
                <w:b w:val="0"/>
                <w:sz w:val="20"/>
              </w:rPr>
              <w:t>第80章</w:t>
            </w:r>
          </w:p>
        </w:tc>
        <w:tc>
          <w:tcPr>
            <w:tcW w:w="2946" w:type="dxa"/>
          </w:tcPr>
          <w:p w14:paraId="3C2FD315">
            <w:r>
              <w:rPr>
                <w:rFonts w:ascii="宋体" w:hAnsi="宋体" w:eastAsia="宋体"/>
                <w:b w:val="0"/>
                <w:sz w:val="20"/>
              </w:rPr>
              <w:t>第二天：失坠之日</w:t>
            </w:r>
          </w:p>
        </w:tc>
        <w:tc>
          <w:tcPr>
            <w:tcW w:w="2946" w:type="dxa"/>
          </w:tcPr>
          <w:p w14:paraId="2FAFB3DF">
            <w:r>
              <w:rPr>
                <w:rFonts w:ascii="宋体" w:hAnsi="宋体" w:eastAsia="宋体"/>
                <w:b w:val="0"/>
                <w:sz w:val="20"/>
              </w:rPr>
              <w:t>海水突然退去，玩家们滞空下坠。陶怡将浮木变成降落伞，赵前喷火充作热气球上升。脚下出现黑白分界线——上半现实下为虚无深渊。所有投掷物越过界线都会瞬间消失。崔顶天自告奋勇下探，确认界线之下直接就是虚空。</w:t>
            </w:r>
          </w:p>
        </w:tc>
      </w:tr>
      <w:tr w14:paraId="4F88A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9E72EDD">
            <w:r>
              <w:rPr>
                <w:rFonts w:ascii="宋体" w:hAnsi="宋体" w:eastAsia="宋体"/>
                <w:b w:val="0"/>
                <w:sz w:val="20"/>
              </w:rPr>
              <w:t>第81章</w:t>
            </w:r>
          </w:p>
        </w:tc>
        <w:tc>
          <w:tcPr>
            <w:tcW w:w="2946" w:type="dxa"/>
          </w:tcPr>
          <w:p w14:paraId="7900BBCA">
            <w:r>
              <w:rPr>
                <w:rFonts w:ascii="宋体" w:hAnsi="宋体" w:eastAsia="宋体"/>
                <w:b w:val="0"/>
                <w:sz w:val="20"/>
              </w:rPr>
              <w:t>战马与牛马</w:t>
            </w:r>
          </w:p>
        </w:tc>
        <w:tc>
          <w:tcPr>
            <w:tcW w:w="2946" w:type="dxa"/>
          </w:tcPr>
          <w:p w14:paraId="24959ED9">
            <w:r>
              <w:rPr>
                <w:rFonts w:ascii="宋体" w:hAnsi="宋体" w:eastAsia="宋体"/>
                <w:b w:val="0"/>
                <w:sz w:val="20"/>
              </w:rPr>
              <w:t>众人悬停在分界线上方进退两难。程实抱怨赵前从战马变成了拉磨的牛马。崔顶天决定用自己的命去试探分界线，往下纵跳。程实和赵前同时阻止——程实想到了借用虚须吞豚穿越界线的方法。</w:t>
            </w:r>
          </w:p>
        </w:tc>
      </w:tr>
      <w:tr w14:paraId="0CB6C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1B549F9">
            <w:r>
              <w:rPr>
                <w:rFonts w:ascii="宋体" w:hAnsi="宋体" w:eastAsia="宋体"/>
                <w:b w:val="0"/>
                <w:sz w:val="20"/>
              </w:rPr>
              <w:t>第82章</w:t>
            </w:r>
          </w:p>
        </w:tc>
        <w:tc>
          <w:tcPr>
            <w:tcW w:w="2946" w:type="dxa"/>
          </w:tcPr>
          <w:p w14:paraId="6484A318">
            <w:r>
              <w:rPr>
                <w:rFonts w:ascii="宋体" w:hAnsi="宋体" w:eastAsia="宋体"/>
                <w:b w:val="0"/>
                <w:sz w:val="20"/>
              </w:rPr>
              <w:t>大河之水天上来！</w:t>
            </w:r>
          </w:p>
        </w:tc>
        <w:tc>
          <w:tcPr>
            <w:tcW w:w="2946" w:type="dxa"/>
          </w:tcPr>
          <w:p w14:paraId="60321902">
            <w:r>
              <w:rPr>
                <w:rFonts w:ascii="宋体" w:hAnsi="宋体" w:eastAsia="宋体"/>
                <w:b w:val="0"/>
                <w:sz w:val="20"/>
              </w:rPr>
              <w:t>程实握住苏益达的脚踝暗中传递欺诈之力暗示他用虚实夹缝中的蜃景编造"大水倒灌"场景。苏益达心领神会，抬头大喊"海水又掉下来了"，编造出天降大水的假象。全员趁势踩着掉落的浮木和虚须吞豚尸体躲避，程实再次用鸣雷裁决轰开巨兽肚子让众人躲入。尸体坠入分界线时带着全员成功穿越。</w:t>
            </w:r>
          </w:p>
        </w:tc>
      </w:tr>
      <w:tr w14:paraId="16BCA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A6F65B6">
            <w:r>
              <w:rPr>
                <w:rFonts w:ascii="宋体" w:hAnsi="宋体" w:eastAsia="宋体"/>
                <w:b w:val="0"/>
                <w:sz w:val="20"/>
              </w:rPr>
              <w:t>第83章</w:t>
            </w:r>
          </w:p>
        </w:tc>
        <w:tc>
          <w:tcPr>
            <w:tcW w:w="2946" w:type="dxa"/>
          </w:tcPr>
          <w:p w14:paraId="4D547902">
            <w:r>
              <w:rPr>
                <w:rFonts w:ascii="宋体" w:hAnsi="宋体" w:eastAsia="宋体"/>
                <w:b w:val="0"/>
                <w:sz w:val="20"/>
              </w:rPr>
              <w:t>虚空之上的坦白局</w:t>
            </w:r>
          </w:p>
        </w:tc>
        <w:tc>
          <w:tcPr>
            <w:tcW w:w="2946" w:type="dxa"/>
          </w:tcPr>
          <w:p w14:paraId="2800230A">
            <w:r>
              <w:rPr>
                <w:rFonts w:ascii="宋体" w:hAnsi="宋体" w:eastAsia="宋体"/>
                <w:b w:val="0"/>
                <w:sz w:val="20"/>
              </w:rPr>
              <w:t>程实和苏益达二人在虚空中碰面。苏益达揭穿程实是小丑（欺诈的牧师），程实揭穿苏益达是诡术大师（欺诈的法师）。两人进行简短的任务简报式交流——苏益达对程实体内"神性"极其感兴趣。</w:t>
            </w:r>
          </w:p>
        </w:tc>
      </w:tr>
      <w:tr w14:paraId="48264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ABFC79D">
            <w:r>
              <w:rPr>
                <w:rFonts w:ascii="宋体" w:hAnsi="宋体" w:eastAsia="宋体"/>
                <w:b w:val="0"/>
                <w:sz w:val="20"/>
              </w:rPr>
              <w:t>第84章</w:t>
            </w:r>
          </w:p>
        </w:tc>
        <w:tc>
          <w:tcPr>
            <w:tcW w:w="2946" w:type="dxa"/>
          </w:tcPr>
          <w:p w14:paraId="3F0BDA7E">
            <w:r>
              <w:rPr>
                <w:rFonts w:ascii="宋体" w:hAnsi="宋体" w:eastAsia="宋体"/>
                <w:b w:val="0"/>
                <w:sz w:val="20"/>
              </w:rPr>
              <w:t>钩直饵咸，但就是有鱼喜欢吃</w:t>
            </w:r>
          </w:p>
        </w:tc>
        <w:tc>
          <w:tcPr>
            <w:tcW w:w="2946" w:type="dxa"/>
          </w:tcPr>
          <w:p w14:paraId="4F8F6A67">
            <w:r>
              <w:rPr>
                <w:rFonts w:ascii="宋体" w:hAnsi="宋体" w:eastAsia="宋体"/>
                <w:b w:val="0"/>
                <w:sz w:val="20"/>
              </w:rPr>
              <w:t>两人探索后发现虚空中只有虚空裂隙是出口。程实设阳谋：告诉苏益达"虚空裂隙可以容纳神性，你的恩主在注视着你"，诱使苏益达主动踏入裂隙探路。苏益达知道自己被算计但无法拒绝神性诱惑，果断踏入裂隙。与此同时其他队友在两个独立虚空中各自面临抉择。</w:t>
            </w:r>
          </w:p>
        </w:tc>
      </w:tr>
      <w:tr w14:paraId="2BC2F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23EA297">
            <w:r>
              <w:rPr>
                <w:rFonts w:ascii="宋体" w:hAnsi="宋体" w:eastAsia="宋体"/>
                <w:b w:val="0"/>
                <w:sz w:val="20"/>
              </w:rPr>
              <w:t>第85章</w:t>
            </w:r>
          </w:p>
        </w:tc>
        <w:tc>
          <w:tcPr>
            <w:tcW w:w="2946" w:type="dxa"/>
          </w:tcPr>
          <w:p w14:paraId="7A3D9737">
            <w:r>
              <w:rPr>
                <w:rFonts w:ascii="宋体" w:hAnsi="宋体" w:eastAsia="宋体"/>
                <w:b w:val="0"/>
                <w:sz w:val="20"/>
              </w:rPr>
              <w:t>所谓抉择</w:t>
            </w:r>
          </w:p>
        </w:tc>
        <w:tc>
          <w:tcPr>
            <w:tcW w:w="2946" w:type="dxa"/>
          </w:tcPr>
          <w:p w14:paraId="6D224683">
            <w:r>
              <w:rPr>
                <w:rFonts w:ascii="宋体" w:hAnsi="宋体" w:eastAsia="宋体"/>
                <w:b w:val="0"/>
                <w:sz w:val="20"/>
              </w:rPr>
              <w:t>赵前一记手刀打晕高宇后用他的身体试探裂隙——确认能活。崔顶天在睡着时收到腐朽谕令让繁荣信徒拥抱腐朽但拒绝执行，用自己皮肤保护昏迷的陶怡。陶怡醒来后也放弃杀死弃誓者的谕令。两人互相搀扶着通过裂隙。程实看到从裂隙中走出来的"苏益达"气质突变——这是来自未来的苏益达。</w:t>
            </w:r>
          </w:p>
        </w:tc>
      </w:tr>
      <w:tr w14:paraId="42B7B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CACAF49">
            <w:r>
              <w:rPr>
                <w:rFonts w:ascii="宋体" w:hAnsi="宋体" w:eastAsia="宋体"/>
                <w:b w:val="0"/>
                <w:sz w:val="20"/>
              </w:rPr>
              <w:t>第86章</w:t>
            </w:r>
          </w:p>
        </w:tc>
        <w:tc>
          <w:tcPr>
            <w:tcW w:w="2946" w:type="dxa"/>
          </w:tcPr>
          <w:p w14:paraId="63365CCA">
            <w:r>
              <w:rPr>
                <w:rFonts w:ascii="宋体" w:hAnsi="宋体" w:eastAsia="宋体"/>
                <w:b w:val="0"/>
                <w:sz w:val="20"/>
              </w:rPr>
              <w:t>程实之死（二）</w:t>
            </w:r>
          </w:p>
        </w:tc>
        <w:tc>
          <w:tcPr>
            <w:tcW w:w="2946" w:type="dxa"/>
          </w:tcPr>
          <w:p w14:paraId="44F29220">
            <w:r>
              <w:rPr>
                <w:rFonts w:ascii="宋体" w:hAnsi="宋体" w:eastAsia="宋体"/>
                <w:b w:val="0"/>
                <w:sz w:val="20"/>
              </w:rPr>
              <w:t>未来的苏益达掌握时间和记忆双重神力，用永恒牢狱定住程实。他取走程实的戒指又扔还，亲手掐死程实。他回头看到赵前拖着高宇冲出裂隙，再次用永恒牢狱定住两人。他透露自己用"忆中故我"从未来被送回过去刺杀程实。</w:t>
            </w:r>
          </w:p>
        </w:tc>
      </w:tr>
      <w:tr w14:paraId="38167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A2FD000">
            <w:r>
              <w:rPr>
                <w:rFonts w:ascii="宋体" w:hAnsi="宋体" w:eastAsia="宋体"/>
                <w:b w:val="0"/>
                <w:sz w:val="20"/>
              </w:rPr>
              <w:t>第87章</w:t>
            </w:r>
          </w:p>
        </w:tc>
        <w:tc>
          <w:tcPr>
            <w:tcW w:w="2946" w:type="dxa"/>
          </w:tcPr>
          <w:p w14:paraId="2B77CA24">
            <w:r>
              <w:rPr>
                <w:rFonts w:ascii="宋体" w:hAnsi="宋体" w:eastAsia="宋体"/>
                <w:b w:val="0"/>
                <w:sz w:val="20"/>
              </w:rPr>
              <w:t>原来你是.......，以及血与火的解脱</w:t>
            </w:r>
          </w:p>
        </w:tc>
        <w:tc>
          <w:tcPr>
            <w:tcW w:w="2946" w:type="dxa"/>
          </w:tcPr>
          <w:p w14:paraId="5C660A4B">
            <w:r>
              <w:rPr>
                <w:rFonts w:ascii="宋体" w:hAnsi="宋体" w:eastAsia="宋体"/>
                <w:b w:val="0"/>
                <w:sz w:val="20"/>
              </w:rPr>
              <w:t>苏益达认出赵前是筑城者（传火者中的激进派），告诉他自己知晓传火者的存在，并透露未来的信息：在觐见之会上有人因拒绝传火者被程实所杀，程实暴露了欺诈在保护传火者。苏益达要求赵前自杀以交换保守秘密。赵前听完后含泪自焚——为了人类延续和新的国度。</w:t>
            </w:r>
          </w:p>
        </w:tc>
      </w:tr>
      <w:tr w14:paraId="4F79B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2BF7CD5">
            <w:r>
              <w:rPr>
                <w:rFonts w:ascii="宋体" w:hAnsi="宋体" w:eastAsia="宋体"/>
                <w:b w:val="0"/>
                <w:sz w:val="20"/>
              </w:rPr>
              <w:t>第88章</w:t>
            </w:r>
          </w:p>
        </w:tc>
        <w:tc>
          <w:tcPr>
            <w:tcW w:w="2946" w:type="dxa"/>
          </w:tcPr>
          <w:p w14:paraId="7AE18D85">
            <w:r>
              <w:rPr>
                <w:rFonts w:ascii="宋体" w:hAnsi="宋体" w:eastAsia="宋体"/>
                <w:b w:val="0"/>
                <w:sz w:val="20"/>
              </w:rPr>
              <w:t>第三天：冰封之日</w:t>
            </w:r>
          </w:p>
        </w:tc>
        <w:tc>
          <w:tcPr>
            <w:tcW w:w="2946" w:type="dxa"/>
          </w:tcPr>
          <w:p w14:paraId="27669A3F">
            <w:r>
              <w:rPr>
                <w:rFonts w:ascii="宋体" w:hAnsi="宋体" w:eastAsia="宋体"/>
                <w:b w:val="0"/>
                <w:sz w:val="20"/>
              </w:rPr>
              <w:t>程实被陶怡崔顶天救醒，四人从虚空中脱离掉入冰原。狂风呼号万里冰封，崔顶天褪皮搭帐篷保护全员。苏益达用了"倏忽回光"把程实救醒（苏益达用自己的欺诈天赋复现了程实编造的假药）。程实握陶怡的手交心知底：他其实是死亡的信徒守墓人。</w:t>
            </w:r>
          </w:p>
        </w:tc>
      </w:tr>
      <w:tr w14:paraId="2C21A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008A7A7">
            <w:r>
              <w:rPr>
                <w:rFonts w:ascii="宋体" w:hAnsi="宋体" w:eastAsia="宋体"/>
                <w:b w:val="0"/>
                <w:sz w:val="20"/>
              </w:rPr>
              <w:t>第89章</w:t>
            </w:r>
          </w:p>
        </w:tc>
        <w:tc>
          <w:tcPr>
            <w:tcW w:w="2946" w:type="dxa"/>
          </w:tcPr>
          <w:p w14:paraId="4A742E24">
            <w:r>
              <w:rPr>
                <w:rFonts w:ascii="宋体" w:hAnsi="宋体" w:eastAsia="宋体"/>
                <w:b w:val="0"/>
                <w:sz w:val="20"/>
              </w:rPr>
              <w:t>果然是你！</w:t>
            </w:r>
          </w:p>
        </w:tc>
        <w:tc>
          <w:tcPr>
            <w:tcW w:w="2946" w:type="dxa"/>
          </w:tcPr>
          <w:p w14:paraId="5A5B56A8">
            <w:r>
              <w:rPr>
                <w:rFonts w:ascii="宋体" w:hAnsi="宋体" w:eastAsia="宋体"/>
                <w:b w:val="0"/>
                <w:sz w:val="20"/>
              </w:rPr>
              <w:t>程实在换班时突然对苏益达说出"我不管你来自未来的哪个节点，结束这一切不然我们一起死"，并用撕脸的极端手段威胁。苏益达被拆穿后被迫妥协——他一挥手用时间之力倒转气候，冰原瞬间回暖变成春天。程实笑道"没看出来，刚刚诈出来的"。</w:t>
            </w:r>
          </w:p>
        </w:tc>
      </w:tr>
      <w:tr w14:paraId="2D5D9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414C69B">
            <w:r>
              <w:rPr>
                <w:rFonts w:ascii="宋体" w:hAnsi="宋体" w:eastAsia="宋体"/>
                <w:b w:val="0"/>
                <w:sz w:val="20"/>
              </w:rPr>
              <w:t>第90章</w:t>
            </w:r>
          </w:p>
        </w:tc>
        <w:tc>
          <w:tcPr>
            <w:tcW w:w="2946" w:type="dxa"/>
          </w:tcPr>
          <w:p w14:paraId="24F53040">
            <w:r>
              <w:rPr>
                <w:rFonts w:ascii="宋体" w:hAnsi="宋体" w:eastAsia="宋体"/>
                <w:b w:val="0"/>
                <w:sz w:val="20"/>
              </w:rPr>
              <w:t>你这个彻头彻尾的疯子</w:t>
            </w:r>
          </w:p>
        </w:tc>
        <w:tc>
          <w:tcPr>
            <w:tcW w:w="2946" w:type="dxa"/>
          </w:tcPr>
          <w:p w14:paraId="3760C86E">
            <w:r>
              <w:rPr>
                <w:rFonts w:ascii="宋体" w:hAnsi="宋体" w:eastAsia="宋体"/>
                <w:b w:val="0"/>
                <w:sz w:val="20"/>
              </w:rPr>
              <w:t>程实完整推理出苏益达的全盘计划：他接受了未来玩家的委托（由记忆提供力量）回溯杀死程实，但他没真正杀程实（用的是赵前的尸体充数），并把现在的苏益达骗去了未来，自己以过去苏益达的身份留在当下。他不敢用欺诈之力杀程实是因为怕欺诈不悦——他把这个骗局敬献给了欺诈以换取庇护。</w:t>
            </w:r>
          </w:p>
        </w:tc>
      </w:tr>
      <w:tr w14:paraId="39F54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1EEAA02">
            <w:r>
              <w:rPr>
                <w:rFonts w:ascii="宋体" w:hAnsi="宋体" w:eastAsia="宋体"/>
                <w:b w:val="0"/>
                <w:sz w:val="20"/>
              </w:rPr>
              <w:t>第91章</w:t>
            </w:r>
          </w:p>
        </w:tc>
        <w:tc>
          <w:tcPr>
            <w:tcW w:w="2946" w:type="dxa"/>
          </w:tcPr>
          <w:p w14:paraId="6379CC74">
            <w:r>
              <w:rPr>
                <w:rFonts w:ascii="宋体" w:hAnsi="宋体" w:eastAsia="宋体"/>
                <w:b w:val="0"/>
                <w:sz w:val="20"/>
              </w:rPr>
              <w:t>好一个欺诈之徒，好一个诡术大师！</w:t>
            </w:r>
          </w:p>
        </w:tc>
        <w:tc>
          <w:tcPr>
            <w:tcW w:w="2946" w:type="dxa"/>
          </w:tcPr>
          <w:p w14:paraId="6062E0D4">
            <w:r>
              <w:rPr>
                <w:rFonts w:ascii="宋体" w:hAnsi="宋体" w:eastAsia="宋体"/>
                <w:b w:val="0"/>
                <w:sz w:val="20"/>
              </w:rPr>
              <w:t>程实完整拆穿苏益达的三重骗局：没有杀程实反用赵前尸体交差（诈委托人）、把过去自己骗去未来（诈时间）、伪装留在当下（诈神明）。程实要求苏益达赔偿——把繁荣神性给崔顶天。苏益达愤怒拒绝后程实再次威胁撕脸，苏益达恐惧之下从自己胸中掏出一团翠绿神性扔向帐篷。</w:t>
            </w:r>
          </w:p>
        </w:tc>
      </w:tr>
      <w:tr w14:paraId="5AC5F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F3BF884">
            <w:r>
              <w:rPr>
                <w:rFonts w:ascii="宋体" w:hAnsi="宋体" w:eastAsia="宋体"/>
                <w:b w:val="0"/>
                <w:sz w:val="20"/>
              </w:rPr>
              <w:t>第92章</w:t>
            </w:r>
          </w:p>
        </w:tc>
        <w:tc>
          <w:tcPr>
            <w:tcW w:w="2946" w:type="dxa"/>
          </w:tcPr>
          <w:p w14:paraId="308F3004">
            <w:r>
              <w:rPr>
                <w:rFonts w:ascii="宋体" w:hAnsi="宋体" w:eastAsia="宋体"/>
                <w:b w:val="0"/>
                <w:sz w:val="20"/>
              </w:rPr>
              <w:t>我从不骗人</w:t>
            </w:r>
          </w:p>
        </w:tc>
        <w:tc>
          <w:tcPr>
            <w:tcW w:w="2946" w:type="dxa"/>
          </w:tcPr>
          <w:p w14:paraId="51B13821">
            <w:r>
              <w:rPr>
                <w:rFonts w:ascii="宋体" w:hAnsi="宋体" w:eastAsia="宋体"/>
                <w:b w:val="0"/>
                <w:sz w:val="20"/>
              </w:rPr>
              <w:t>程实兑现承诺成功后瘫倒在地，心中想起自己的养父老头子。他自嘲道"因为我从不骗人"——虽是一句谎言，但承诺是真。苏益达大骂程实是"为了一个要死的老头差点杀了我的疯子傻逼"。程实完成自己欠死亡的祭品（被苏益达掐死），又救了一个好人。</w:t>
            </w:r>
          </w:p>
        </w:tc>
      </w:tr>
      <w:tr w14:paraId="36223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E86BB31">
            <w:r>
              <w:rPr>
                <w:rFonts w:ascii="宋体" w:hAnsi="宋体" w:eastAsia="宋体"/>
                <w:b w:val="0"/>
                <w:sz w:val="20"/>
              </w:rPr>
              <w:t>第93章</w:t>
            </w:r>
          </w:p>
        </w:tc>
        <w:tc>
          <w:tcPr>
            <w:tcW w:w="2946" w:type="dxa"/>
          </w:tcPr>
          <w:p w14:paraId="613ABC9F">
            <w:r>
              <w:rPr>
                <w:rFonts w:ascii="宋体" w:hAnsi="宋体" w:eastAsia="宋体"/>
                <w:b w:val="0"/>
                <w:sz w:val="20"/>
              </w:rPr>
              <w:t>试炼通关</w:t>
            </w:r>
          </w:p>
        </w:tc>
        <w:tc>
          <w:tcPr>
            <w:tcW w:w="2946" w:type="dxa"/>
          </w:tcPr>
          <w:p w14:paraId="0A13F7D8">
            <w:r>
              <w:rPr>
                <w:rFonts w:ascii="宋体" w:hAnsi="宋体" w:eastAsia="宋体"/>
                <w:b w:val="0"/>
                <w:sz w:val="20"/>
              </w:rPr>
              <w:t>试炼结束。崔顶天绑了陶怡和高宇把所有逸散的神性重新塞回程实体内然后提前离开——他怕自己控制不住贪婪会抢程实的神性。程实醒来发现体内被塞满繁荣神性，陶怡帮他重新整理。程实在离开前看懂了一滴露水的湮灭——世界的毁灭不断在发生。评分S，天梯+16至2141，觐见之梯未加分（欺诈不悦）。</w:t>
            </w:r>
          </w:p>
        </w:tc>
      </w:tr>
      <w:tr w14:paraId="5E8C7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78C6F40">
            <w:r>
              <w:rPr>
                <w:rFonts w:ascii="宋体" w:hAnsi="宋体" w:eastAsia="宋体"/>
                <w:b w:val="0"/>
                <w:sz w:val="20"/>
              </w:rPr>
              <w:t>第94章</w:t>
            </w:r>
          </w:p>
        </w:tc>
        <w:tc>
          <w:tcPr>
            <w:tcW w:w="2946" w:type="dxa"/>
          </w:tcPr>
          <w:p w14:paraId="1CBE0B57">
            <w:r>
              <w:rPr>
                <w:rFonts w:ascii="宋体" w:hAnsi="宋体" w:eastAsia="宋体"/>
                <w:b w:val="0"/>
                <w:sz w:val="20"/>
              </w:rPr>
              <w:t>那些过去的、现在的、未来的、未知的</w:t>
            </w:r>
          </w:p>
        </w:tc>
        <w:tc>
          <w:tcPr>
            <w:tcW w:w="2946" w:type="dxa"/>
          </w:tcPr>
          <w:p w14:paraId="165B0C29">
            <w:r>
              <w:rPr>
                <w:rFonts w:ascii="宋体" w:hAnsi="宋体" w:eastAsia="宋体"/>
                <w:b w:val="0"/>
                <w:sz w:val="20"/>
              </w:rPr>
              <w:t>各队友现实中后续。崔顶天在自家老房子里擦完儿子照片后选择开启祈愿试炼寻子。陶怡在荒山上用神性当肥料种田，打电话试探好友是否加入了理质协会。高宇回家后从心脏旁取出金属纽扣储存苏益达与赵前的对话记录——作为历史学派的记录者。某个神秘空间里，四位玩家看着苏益达拖来的焦尸，最左侧男人将两具尸体扔下楼。</w:t>
            </w:r>
          </w:p>
        </w:tc>
      </w:tr>
      <w:tr w14:paraId="45CA5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139110A">
            <w:r>
              <w:rPr>
                <w:rFonts w:ascii="宋体" w:hAnsi="宋体" w:eastAsia="宋体"/>
                <w:b w:val="0"/>
                <w:sz w:val="20"/>
              </w:rPr>
              <w:t>第95章</w:t>
            </w:r>
          </w:p>
        </w:tc>
        <w:tc>
          <w:tcPr>
            <w:tcW w:w="2946" w:type="dxa"/>
          </w:tcPr>
          <w:p w14:paraId="0B019815">
            <w:r>
              <w:rPr>
                <w:rFonts w:ascii="宋体" w:hAnsi="宋体" w:eastAsia="宋体"/>
                <w:b w:val="0"/>
                <w:sz w:val="20"/>
              </w:rPr>
              <w:t>恩主大人，你听我狡辩</w:t>
            </w:r>
          </w:p>
        </w:tc>
        <w:tc>
          <w:tcPr>
            <w:tcW w:w="2946" w:type="dxa"/>
          </w:tcPr>
          <w:p w14:paraId="698CA34A">
            <w:r>
              <w:rPr>
                <w:rFonts w:ascii="宋体" w:hAnsi="宋体" w:eastAsia="宋体"/>
                <w:b w:val="0"/>
                <w:sz w:val="20"/>
              </w:rPr>
              <w:t>程实在现实中复盘试炼，被欺诈召见至虚空。欺诈直接读取他的心声广播出来，程实尴尬至极。欺诈告知不惩罚程实的原因是死亡偷了欺诈的权柄（以及记忆的权柄），而记忆则通过对程实的回溯刺杀发泄怒火。欺诈透露记忆神选也因此遭受了报应。苏益达根本没得到过欺诈的注视——两个苏益达都已经死了，死于死亡的小气。命运也在整个事件中插了一手。</w:t>
            </w:r>
          </w:p>
        </w:tc>
      </w:tr>
      <w:tr w14:paraId="4AF1C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85D95D4">
            <w:r>
              <w:rPr>
                <w:rFonts w:ascii="宋体" w:hAnsi="宋体" w:eastAsia="宋体"/>
                <w:b w:val="0"/>
                <w:sz w:val="20"/>
              </w:rPr>
              <w:t>第96章</w:t>
            </w:r>
          </w:p>
        </w:tc>
        <w:tc>
          <w:tcPr>
            <w:tcW w:w="2946" w:type="dxa"/>
          </w:tcPr>
          <w:p w14:paraId="32F5E07D">
            <w:r>
              <w:rPr>
                <w:rFonts w:ascii="宋体" w:hAnsi="宋体" w:eastAsia="宋体"/>
                <w:b w:val="0"/>
                <w:sz w:val="20"/>
              </w:rPr>
              <w:t>那是谁？</w:t>
            </w:r>
          </w:p>
        </w:tc>
        <w:tc>
          <w:tcPr>
            <w:tcW w:w="2946" w:type="dxa"/>
          </w:tcPr>
          <w:p w14:paraId="7B164265">
            <w:r>
              <w:rPr>
                <w:rFonts w:ascii="宋体" w:hAnsi="宋体" w:eastAsia="宋体"/>
                <w:b w:val="0"/>
                <w:sz w:val="20"/>
              </w:rPr>
              <w:t>程实追问死因后得知：苏益达觊觎死亡的赐予（戒指），虽然还回来了但死亡很小气地惩戒了他——用另一种方式处死了他。同时命运也参与了这件事。欺诈结束了觐见说要去嘲笑记忆。程实发现自己身上"倏忽回光"debuff还在，身上的繁荣神性被欺诈彻底封藏——真成了唐僧肉。</w:t>
            </w:r>
          </w:p>
        </w:tc>
      </w:tr>
      <w:tr w14:paraId="68C89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5581BF6F">
            <w:r>
              <w:rPr>
                <w:rFonts w:ascii="宋体" w:hAnsi="宋体" w:eastAsia="宋体"/>
                <w:b w:val="0"/>
                <w:sz w:val="20"/>
              </w:rPr>
              <w:t>第97章</w:t>
            </w:r>
          </w:p>
        </w:tc>
        <w:tc>
          <w:tcPr>
            <w:tcW w:w="2946" w:type="dxa"/>
          </w:tcPr>
          <w:p w14:paraId="46C2D184">
            <w:r>
              <w:rPr>
                <w:rFonts w:ascii="宋体" w:hAnsi="宋体" w:eastAsia="宋体"/>
                <w:b w:val="0"/>
                <w:sz w:val="20"/>
              </w:rPr>
              <w:t>王座下的骨仆</w:t>
            </w:r>
          </w:p>
        </w:tc>
        <w:tc>
          <w:tcPr>
            <w:tcW w:w="2946" w:type="dxa"/>
          </w:tcPr>
          <w:p w14:paraId="37997B0F">
            <w:r>
              <w:rPr>
                <w:rFonts w:ascii="宋体" w:hAnsi="宋体" w:eastAsia="宋体"/>
                <w:b w:val="0"/>
                <w:sz w:val="20"/>
              </w:rPr>
              <w:t>程实用骨仆乐乐尔之戒召唤头骨李致给死亡带口信，请求推迟下次觐见。谢阳终于出现——他被新女友范婷婷骗去打通空间后差点被杀（范婷婷是对立信仰的沉默信徒），谢阳反杀后用她的尸体祭奠爱情。程实讨到一具其他尸体。死亡回信：将"倏忽回光"改成"光回忽倏"——五天后化白骨再复活。虚空之上欺诈来找死亡谈判，提出联手杀掉某位神明，死亡直接跑路。</w:t>
            </w:r>
          </w:p>
        </w:tc>
      </w:tr>
      <w:tr w14:paraId="7FF05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2FAA75FB">
            <w:r>
              <w:rPr>
                <w:rFonts w:ascii="宋体" w:hAnsi="宋体" w:eastAsia="宋体"/>
                <w:b w:val="0"/>
                <w:sz w:val="20"/>
              </w:rPr>
              <w:t>第98章</w:t>
            </w:r>
          </w:p>
        </w:tc>
        <w:tc>
          <w:tcPr>
            <w:tcW w:w="2946" w:type="dxa"/>
          </w:tcPr>
          <w:p w14:paraId="32767090">
            <w:r>
              <w:rPr>
                <w:rFonts w:ascii="宋体" w:hAnsi="宋体" w:eastAsia="宋体"/>
                <w:b w:val="0"/>
                <w:sz w:val="20"/>
              </w:rPr>
              <w:t>鸡肋的登神之路月末结算</w:t>
            </w:r>
          </w:p>
        </w:tc>
        <w:tc>
          <w:tcPr>
            <w:tcW w:w="2946" w:type="dxa"/>
          </w:tcPr>
          <w:p w14:paraId="1CF184F5">
            <w:r>
              <w:rPr>
                <w:rFonts w:ascii="宋体" w:hAnsi="宋体" w:eastAsia="宋体"/>
                <w:b w:val="0"/>
                <w:sz w:val="20"/>
              </w:rPr>
              <w:t>登神之路月末结算，全球信徒仅剩51亿。程实获得鸡肋奖励选择食物（冰河裂谷蜥脚趾）。死亡派头骨送来S级圣器胸针——往逝者手骨之胸针（可与尸体对话一次，需献祭品）。</w:t>
            </w:r>
          </w:p>
        </w:tc>
      </w:tr>
      <w:tr w14:paraId="2E7C1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6225628">
            <w:r>
              <w:rPr>
                <w:rFonts w:ascii="宋体" w:hAnsi="宋体" w:eastAsia="宋体"/>
                <w:b w:val="0"/>
                <w:sz w:val="20"/>
              </w:rPr>
              <w:t>第99章</w:t>
            </w:r>
          </w:p>
        </w:tc>
        <w:tc>
          <w:tcPr>
            <w:tcW w:w="2946" w:type="dxa"/>
          </w:tcPr>
          <w:p w14:paraId="445E8944">
            <w:r>
              <w:rPr>
                <w:rFonts w:ascii="宋体" w:hAnsi="宋体" w:eastAsia="宋体"/>
                <w:b w:val="0"/>
                <w:sz w:val="20"/>
              </w:rPr>
              <w:t>一刻也来不及多想，接下来到来的是，新的试炼！</w:t>
            </w:r>
          </w:p>
        </w:tc>
        <w:tc>
          <w:tcPr>
            <w:tcW w:w="2946" w:type="dxa"/>
          </w:tcPr>
          <w:p w14:paraId="78D173ED">
            <w:r>
              <w:rPr>
                <w:rFonts w:ascii="宋体" w:hAnsi="宋体" w:eastAsia="宋体"/>
                <w:b w:val="0"/>
                <w:sz w:val="20"/>
              </w:rPr>
              <w:t>新试炼何应得到救赎（命运）开启，限时3天。程实骂了一句进入试炼。旅店风格陌生——身处地底的远暮镇，所有旅客都配有"观光助理"（实为监视者）。队友：李博菈（存在猎人2216分）气场强大的西装女士；季然（虚无战士2076分）颓废睡衣少年。程实确认季然是命运信徒——又是混子同行。远暮镇的人信仰的是一位从未听说过的神——永恒之日。</w:t>
            </w:r>
          </w:p>
        </w:tc>
      </w:tr>
      <w:tr w14:paraId="0ABB0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1736783">
            <w:r>
              <w:rPr>
                <w:rFonts w:ascii="宋体" w:hAnsi="宋体" w:eastAsia="宋体"/>
                <w:b w:val="0"/>
                <w:sz w:val="20"/>
              </w:rPr>
              <w:t>第100章</w:t>
            </w:r>
          </w:p>
        </w:tc>
        <w:tc>
          <w:tcPr>
            <w:tcW w:w="2946" w:type="dxa"/>
          </w:tcPr>
          <w:p w14:paraId="0AC0DBB8">
            <w:r>
              <w:rPr>
                <w:rFonts w:ascii="宋体" w:hAnsi="宋体" w:eastAsia="宋体"/>
                <w:b w:val="0"/>
                <w:sz w:val="20"/>
              </w:rPr>
              <w:t>今日勇士与自然教派</w:t>
            </w:r>
          </w:p>
        </w:tc>
        <w:tc>
          <w:tcPr>
            <w:tcW w:w="2946" w:type="dxa"/>
          </w:tcPr>
          <w:p w14:paraId="0A82F2B5">
            <w:r>
              <w:rPr>
                <w:rFonts w:ascii="宋体" w:hAnsi="宋体" w:eastAsia="宋体"/>
                <w:b w:val="0"/>
                <w:sz w:val="20"/>
              </w:rPr>
              <w:t>（试炼最后一天待续）第四试炼群像收束，引出新势力自然教派。</w:t>
            </w:r>
          </w:p>
        </w:tc>
      </w:tr>
    </w:tbl>
    <w:p w14:paraId="1AA48136">
      <w:pPr>
        <w:pStyle w:val="3"/>
      </w:pPr>
      <w:r>
        <w:rPr>
          <w:rFonts w:ascii="宋体" w:hAnsi="宋体" w:eastAsia="宋体"/>
        </w:rPr>
        <w:t>八、亮点提炼</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46"/>
        <w:gridCol w:w="2946"/>
        <w:gridCol w:w="2946"/>
      </w:tblGrid>
      <w:tr w14:paraId="5E59E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73BED2F">
            <w:r>
              <w:rPr>
                <w:rFonts w:ascii="宋体" w:hAnsi="宋体" w:eastAsia="宋体"/>
                <w:b/>
                <w:sz w:val="20"/>
              </w:rPr>
              <w:t>维度</w:t>
            </w:r>
          </w:p>
        </w:tc>
        <w:tc>
          <w:tcPr>
            <w:tcW w:w="2946" w:type="dxa"/>
          </w:tcPr>
          <w:p w14:paraId="0FBDE819">
            <w:r>
              <w:rPr>
                <w:rFonts w:ascii="宋体" w:hAnsi="宋体" w:eastAsia="宋体"/>
                <w:b/>
                <w:sz w:val="20"/>
              </w:rPr>
              <w:t>做法</w:t>
            </w:r>
          </w:p>
        </w:tc>
        <w:tc>
          <w:tcPr>
            <w:tcW w:w="2946" w:type="dxa"/>
          </w:tcPr>
          <w:p w14:paraId="09A2CBAC">
            <w:r>
              <w:rPr>
                <w:rFonts w:ascii="宋体" w:hAnsi="宋体" w:eastAsia="宋体"/>
                <w:b/>
                <w:sz w:val="20"/>
              </w:rPr>
              <w:t>为什么有效</w:t>
            </w:r>
          </w:p>
        </w:tc>
      </w:tr>
      <w:tr w14:paraId="27668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C7C1706">
            <w:r>
              <w:rPr>
                <w:rFonts w:ascii="宋体" w:hAnsi="宋体" w:eastAsia="宋体"/>
                <w:b w:val="0"/>
                <w:sz w:val="20"/>
              </w:rPr>
              <w:t>开局钩子</w:t>
            </w:r>
          </w:p>
        </w:tc>
        <w:tc>
          <w:tcPr>
            <w:tcW w:w="2946" w:type="dxa"/>
          </w:tcPr>
          <w:p w14:paraId="20B5F134">
            <w:r>
              <w:rPr>
                <w:rFonts w:ascii="宋体" w:hAnsi="宋体" w:eastAsia="宋体"/>
                <w:b w:val="0"/>
                <w:sz w:val="20"/>
              </w:rPr>
              <w:t>第一章即完成"单人试炼展示+人物两面性塑造+世界观模糊提示"三合一。程实一边温柔笑着一边用钢锯切开孕妇，最后展示试炼结算面板。</w:t>
            </w:r>
          </w:p>
        </w:tc>
        <w:tc>
          <w:tcPr>
            <w:tcW w:w="2946" w:type="dxa"/>
          </w:tcPr>
          <w:p w14:paraId="5F527C48">
            <w:r>
              <w:rPr>
                <w:rFonts w:ascii="宋体" w:hAnsi="宋体" w:eastAsia="宋体"/>
                <w:b w:val="0"/>
                <w:sz w:val="20"/>
              </w:rPr>
              <w:t>信息密度极高，一上来就让读者知道"这是个什么故事"。医生接生的荒诞感自带惊悚和记忆点，黑白两面的人设在第一页就立住了。</w:t>
            </w:r>
          </w:p>
        </w:tc>
      </w:tr>
      <w:tr w14:paraId="56729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197E53B">
            <w:r>
              <w:rPr>
                <w:rFonts w:ascii="宋体" w:hAnsi="宋体" w:eastAsia="宋体"/>
                <w:b w:val="0"/>
                <w:sz w:val="20"/>
              </w:rPr>
              <w:t>伪装身份的无限玩法</w:t>
            </w:r>
          </w:p>
        </w:tc>
        <w:tc>
          <w:tcPr>
            <w:tcW w:w="2946" w:type="dxa"/>
          </w:tcPr>
          <w:p w14:paraId="165D6CC1">
            <w:r>
              <w:rPr>
                <w:rFonts w:ascii="宋体" w:hAnsi="宋体" w:eastAsia="宋体"/>
                <w:b w:val="0"/>
                <w:sz w:val="20"/>
              </w:rPr>
              <w:t>程实在每场试炼中扮演不同信仰：诞育牧师、时间信徒、混乱牧师、死亡守墓人。每次身份切换都需要完成对应谕行、使用对应技能、模仿对应信徒的行为模式。</w:t>
            </w:r>
          </w:p>
        </w:tc>
        <w:tc>
          <w:tcPr>
            <w:tcW w:w="2946" w:type="dxa"/>
          </w:tcPr>
          <w:p w14:paraId="191805B1">
            <w:r>
              <w:rPr>
                <w:rFonts w:ascii="宋体" w:hAnsi="宋体" w:eastAsia="宋体"/>
                <w:b w:val="0"/>
                <w:sz w:val="20"/>
              </w:rPr>
              <w:t>"狼人杀"式的身份扮演让每场试炼都有新鲜感。读者的乐趣在于看程实如何圆谎、如何利用假身份的优势——信息差永远是最爽的阅读体验。</w:t>
            </w:r>
          </w:p>
        </w:tc>
      </w:tr>
      <w:tr w14:paraId="13D5D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62EDFB5">
            <w:r>
              <w:rPr>
                <w:rFonts w:ascii="宋体" w:hAnsi="宋体" w:eastAsia="宋体"/>
                <w:b w:val="0"/>
                <w:sz w:val="20"/>
              </w:rPr>
              <w:t>骗术与智斗的精密书写</w:t>
            </w:r>
          </w:p>
        </w:tc>
        <w:tc>
          <w:tcPr>
            <w:tcW w:w="2946" w:type="dxa"/>
          </w:tcPr>
          <w:p w14:paraId="17D09D8B">
            <w:r>
              <w:rPr>
                <w:rFonts w:ascii="宋体" w:hAnsi="宋体" w:eastAsia="宋体"/>
                <w:b w:val="0"/>
                <w:sz w:val="20"/>
              </w:rPr>
              <w:t>每场试炼的核心冲突不是靠战力而是靠智谋解决：用共沐神恩治疗恐魔、用怀表造假欺骗时间、用假药剂和诈术识破黄波、用阳谋逼迫苏益达探路。每个骗局都有完整的逻辑链条和风险博弈。</w:t>
            </w:r>
          </w:p>
        </w:tc>
        <w:tc>
          <w:tcPr>
            <w:tcW w:w="2946" w:type="dxa"/>
          </w:tcPr>
          <w:p w14:paraId="71DFB8B4">
            <w:r>
              <w:rPr>
                <w:rFonts w:ascii="宋体" w:hAnsi="宋体" w:eastAsia="宋体"/>
                <w:b w:val="0"/>
                <w:sz w:val="20"/>
              </w:rPr>
              <w:t>"智斗"比"战斗"更有阅读黏性。程实的每次出手都像是魔术表演——前面全是铺垫，最后揭晓的那一瞬间读者才看懂全貌。</w:t>
            </w:r>
          </w:p>
        </w:tc>
      </w:tr>
      <w:tr w14:paraId="6F26F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400C1F5D">
            <w:r>
              <w:rPr>
                <w:rFonts w:ascii="宋体" w:hAnsi="宋体" w:eastAsia="宋体"/>
                <w:b w:val="0"/>
                <w:sz w:val="20"/>
              </w:rPr>
              <w:t>神明的人性化塑造</w:t>
            </w:r>
          </w:p>
        </w:tc>
        <w:tc>
          <w:tcPr>
            <w:tcW w:w="2946" w:type="dxa"/>
          </w:tcPr>
          <w:p w14:paraId="4F800B7B">
            <w:r>
              <w:rPr>
                <w:rFonts w:ascii="宋体" w:hAnsi="宋体" w:eastAsia="宋体"/>
                <w:b w:val="0"/>
                <w:sz w:val="20"/>
              </w:rPr>
              <w:t>欺诈是个喜欢看乐子的"乐子神"，死亡话少但大方（"员工""恐惧母树是婊子"），命运冷漠记仇。诸神之间有情绪、有权柄争夺、有私人恩怨——神不是冰冷的规则，而是放大版的人格。</w:t>
            </w:r>
          </w:p>
        </w:tc>
        <w:tc>
          <w:tcPr>
            <w:tcW w:w="2946" w:type="dxa"/>
          </w:tcPr>
          <w:p w14:paraId="53CBE21C">
            <w:r>
              <w:rPr>
                <w:rFonts w:ascii="宋体" w:hAnsi="宋体" w:eastAsia="宋体"/>
                <w:b w:val="0"/>
                <w:sz w:val="20"/>
              </w:rPr>
              <w:t>解构神性、赋予人性，颠覆了传统"高高在上"的神明形象。读者既对诸神感到敬畏，又能从祂们的行为中获得共鸣甚至笑点。</w:t>
            </w:r>
          </w:p>
        </w:tc>
      </w:tr>
      <w:tr w14:paraId="3C95F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1C104940">
            <w:r>
              <w:rPr>
                <w:rFonts w:ascii="宋体" w:hAnsi="宋体" w:eastAsia="宋体"/>
                <w:b w:val="0"/>
                <w:sz w:val="20"/>
              </w:rPr>
              <w:t>群像角色的高光时刻</w:t>
            </w:r>
          </w:p>
        </w:tc>
        <w:tc>
          <w:tcPr>
            <w:tcW w:w="2946" w:type="dxa"/>
          </w:tcPr>
          <w:p w14:paraId="06C0DF3A">
            <w:r>
              <w:rPr>
                <w:rFonts w:ascii="宋体" w:hAnsi="宋体" w:eastAsia="宋体"/>
                <w:b w:val="0"/>
                <w:sz w:val="20"/>
              </w:rPr>
              <w:t>每场试炼的配角都有完整的人物弧光：宋亚文的大镰刀、南宫的自残敬献、云泥的莽勇、苦行僧的沉默赴死、杜熙光的记忆篡改、崔顶天的顶天立地。哪怕是一面之缘的配角，死后都会让人记挂。</w:t>
            </w:r>
          </w:p>
        </w:tc>
        <w:tc>
          <w:tcPr>
            <w:tcW w:w="2946" w:type="dxa"/>
          </w:tcPr>
          <w:p w14:paraId="2512E03D">
            <w:r>
              <w:rPr>
                <w:rFonts w:ascii="宋体" w:hAnsi="宋体" w:eastAsia="宋体"/>
                <w:b w:val="0"/>
                <w:sz w:val="20"/>
              </w:rPr>
              <w:t>群像的精彩程度直接决定了无限流小说的上限。每个玩家都有各自的信仰、天赋和生存哲学，"全员演员"的高端局设定尤其出彩。</w:t>
            </w:r>
          </w:p>
        </w:tc>
      </w:tr>
      <w:tr w14:paraId="644DB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7D76E45B">
            <w:r>
              <w:rPr>
                <w:rFonts w:ascii="宋体" w:hAnsi="宋体" w:eastAsia="宋体"/>
                <w:b w:val="0"/>
                <w:sz w:val="20"/>
              </w:rPr>
              <w:t>历史改写的时间闭环</w:t>
            </w:r>
          </w:p>
        </w:tc>
        <w:tc>
          <w:tcPr>
            <w:tcW w:w="2946" w:type="dxa"/>
          </w:tcPr>
          <w:p w14:paraId="2759A335">
            <w:r>
              <w:rPr>
                <w:rFonts w:ascii="宋体" w:hAnsi="宋体" w:eastAsia="宋体"/>
                <w:b w:val="0"/>
                <w:sz w:val="20"/>
              </w:rPr>
              <w:t>程实在试炼中随口编造的假名"奥特曼"被写入希望之洲的史书，玩家改变了游戏背景。未来苏益达的回溯刺杀、过去程实则改变了历史的因果。</w:t>
            </w:r>
          </w:p>
        </w:tc>
        <w:tc>
          <w:tcPr>
            <w:tcW w:w="2946" w:type="dxa"/>
          </w:tcPr>
          <w:p w14:paraId="1C0B4539">
            <w:r>
              <w:rPr>
                <w:rFonts w:ascii="宋体" w:hAnsi="宋体" w:eastAsia="宋体"/>
                <w:b w:val="0"/>
                <w:sz w:val="20"/>
              </w:rPr>
              <w:t>这是本书最具有"史诗感"的设定——玩家不是被动参与试炼的棋子，他们的行为会被写入历史、影响未来。时间闭环让读者感受到世界的深度和精密。</w:t>
            </w:r>
          </w:p>
        </w:tc>
      </w:tr>
      <w:tr w14:paraId="52095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6DB6831A">
            <w:r>
              <w:rPr>
                <w:rFonts w:ascii="宋体" w:hAnsi="宋体" w:eastAsia="宋体"/>
                <w:b w:val="0"/>
                <w:sz w:val="20"/>
              </w:rPr>
              <w:t>"从不骗人"的极致反讽</w:t>
            </w:r>
          </w:p>
        </w:tc>
        <w:tc>
          <w:tcPr>
            <w:tcW w:w="2946" w:type="dxa"/>
          </w:tcPr>
          <w:p w14:paraId="3F7B03B3">
            <w:r>
              <w:rPr>
                <w:rFonts w:ascii="宋体" w:hAnsi="宋体" w:eastAsia="宋体"/>
                <w:b w:val="0"/>
                <w:sz w:val="20"/>
              </w:rPr>
              <w:t>程实全程说谎却自称"从不骗人"，这本身是句最大的谎话。但当他对崔顶天承诺"神性给你"、兑现后用生命去换时，这句谎话变成了另一种意义的真话——他"从不骗好人"。</w:t>
            </w:r>
          </w:p>
        </w:tc>
        <w:tc>
          <w:tcPr>
            <w:tcW w:w="2946" w:type="dxa"/>
          </w:tcPr>
          <w:p w14:paraId="6A00607D">
            <w:r>
              <w:rPr>
                <w:rFonts w:ascii="宋体" w:hAnsi="宋体" w:eastAsia="宋体"/>
                <w:b w:val="0"/>
                <w:sz w:val="20"/>
              </w:rPr>
              <w:t>这句话成了全书最精妙的人设锚点。它不是单一的标签，而是一个随着剧情递进的、不断被重新定义的哲学命题。</w:t>
            </w:r>
          </w:p>
        </w:tc>
      </w:tr>
      <w:tr w14:paraId="6A60C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46" w:type="dxa"/>
          </w:tcPr>
          <w:p w14:paraId="054B4288">
            <w:r>
              <w:rPr>
                <w:rFonts w:ascii="宋体" w:hAnsi="宋体" w:eastAsia="宋体"/>
                <w:b w:val="0"/>
                <w:sz w:val="20"/>
              </w:rPr>
              <w:t>信仰对立的戏剧张力</w:t>
            </w:r>
          </w:p>
        </w:tc>
        <w:tc>
          <w:tcPr>
            <w:tcW w:w="2946" w:type="dxa"/>
          </w:tcPr>
          <w:p w14:paraId="3630CA1B">
            <w:r>
              <w:rPr>
                <w:rFonts w:ascii="宋体" w:hAnsi="宋体" w:eastAsia="宋体"/>
                <w:b w:val="0"/>
                <w:sz w:val="20"/>
              </w:rPr>
              <w:t>每场试炼都有信仰对立的队友，神明会降下谕令要求信徒互相残杀。崔顶天和陶怡互相放弃谕令的那一幕、方觉和程实从对立到默契的过程，都是信仰冲突的高光。</w:t>
            </w:r>
          </w:p>
        </w:tc>
        <w:tc>
          <w:tcPr>
            <w:tcW w:w="2946" w:type="dxa"/>
          </w:tcPr>
          <w:p w14:paraId="1513A87E">
            <w:r>
              <w:rPr>
                <w:rFonts w:ascii="宋体" w:hAnsi="宋体" w:eastAsia="宋体"/>
                <w:b w:val="0"/>
                <w:sz w:val="20"/>
              </w:rPr>
              <w:t>信仰不是简单的"阵营标签"，而是每个人物的道德困境。选择服从谕令还是坚守人性，构成了全书最深层的戏剧冲突。</w:t>
            </w:r>
          </w:p>
        </w:tc>
      </w:tr>
    </w:tbl>
    <w:p w14:paraId="5D546256">
      <w:pPr>
        <w:pStyle w:val="3"/>
      </w:pPr>
      <w:r>
        <w:rPr>
          <w:rFonts w:ascii="宋体" w:hAnsi="宋体" w:eastAsia="宋体"/>
        </w:rPr>
        <w:t>九、可复用写作技巧</w:t>
      </w:r>
    </w:p>
    <w:p w14:paraId="01D4F866">
      <w:r>
        <w:rPr>
          <w:rFonts w:ascii="宋体" w:hAnsi="宋体" w:eastAsia="宋体"/>
          <w:sz w:val="22"/>
        </w:rPr>
        <w:t>1. "身份伪装"的信息差爽点制造法：程实在每场试炼中扮演不同信仰的身份，这个设定天然制造了多重信息差——读者知道程实的真实身份，但队友不知道；程实知道队友的信仰，但队友不知道程实的；有时连对手都不知道程实是同行。以第四试炼为例，程实和苏益达都是欺诈信徒，两人互相试探、互相隐瞒、互相利用的局面构成了整个试炼最精彩的智力博弈。每一次"被识破"的危机和"巧妙圆谎"的反转都是读者的爽点。可迁移：在任何角色扮演场景中，通过设定多重的身份伪装和有限的信息透明，可以持续制造悬念和反转。</w:t>
      </w:r>
    </w:p>
    <w:p w14:paraId="2C002608">
      <w:r>
        <w:rPr>
          <w:rFonts w:ascii="宋体" w:hAnsi="宋体" w:eastAsia="宋体"/>
          <w:sz w:val="22"/>
        </w:rPr>
        <w:t>2. "阳谋"压倒"阴谋"的进阶写法：普通智斗依赖阴谋——主角暗中布局设陷阱等对手跳。而本书的高明之处在于大量使用阳谋——程实告诉苏益达"裂隙可以容纳神性，你的恩主在注视你"，苏益达明知这是程实在让他去送死，但因为无法拒绝神性的诱惑，还是主动踏入了裂隙。这就是阳谋：我告诉你我要干什么，但你还是会按我说的做。这种写法比阴谋更有力量——因为它展示的不是主角的"隐蔽性"，而是主角对人心欲望的"掌控力"。可迁移：当需要主角展示智谋时，让对手"明知是陷阱却不得不跳"比"悄悄挖坑等对手踩"更有说服力。</w:t>
      </w:r>
    </w:p>
    <w:p w14:paraId="5CD4C6F9">
      <w:r>
        <w:rPr>
          <w:rFonts w:ascii="宋体" w:hAnsi="宋体" w:eastAsia="宋体"/>
          <w:sz w:val="22"/>
        </w:rPr>
        <w:t>3. "口头禅"的递进式含义演化：程实"从不骗人"这句话，最初是句笑话（因为他在骗人），中间变成了讽刺（他骗了所有人），最后变成了悲壮的自我定义（他为兑现对崔顶天的承诺不惜赌上性命）。一句话跨越三个层次——谎言、讽刺、诺言——赋予了简单人设以深度。这种写法的高明之处在于：不是一开始就把这句话解释清楚，而是让读者随着剧情推进，自己发现这句话在不同阶段的不同含义。可迁移：为人物的核心标签设置多个层次的含义，让读者在阅读过程中不断"重新理解"这个标签，从而产生认知升级的快感。</w:t>
      </w:r>
    </w:p>
    <w:p w14:paraId="368B65F4">
      <w:r>
        <w:rPr>
          <w:rFonts w:ascii="宋体" w:hAnsi="宋体" w:eastAsia="宋体"/>
          <w:sz w:val="22"/>
        </w:rPr>
        <w:t>4. "诸神人性化"的降维叙事：将神明写成有情绪、爱八卦、会骂"婊子"的存在，本质上是一种"降维叙事"——把遥不可及的神拉到人的维度上，让读者产生"神也跟人差不多"的亲近感。但作者同时又保持了神的神秘感和威严——欺诈凭空制造虚空波动、死亡的白骨王座令人窒息。这种"既亲近又疏离"的双重感是神明角色塑造的黄金配比。书中欺诈问程实"你在害怕，有趣，为什么？"这句话既是戏谑，也是压迫——因为下一秒祂就能读取程实的心声并广播出来。可迁移：在塑造超然存在时，适当的"人性化细节"（如骂人八卦）可以拉近距离，但必须同时保留"非人性"的特质（如绝对力量和窥心能力），两相配合才能既迷人又骇人。</w:t>
      </w:r>
    </w:p>
    <w:p w14:paraId="65A8D9F7">
      <w:r>
        <w:rPr>
          <w:rFonts w:ascii="宋体" w:hAnsi="宋体" w:eastAsia="宋体"/>
          <w:sz w:val="22"/>
        </w:rPr>
        <w:t>5. "试炼即是人物筛"的群像塑造法：每一场试炼的答案都在考验玩家的不同品质——死亡试炼考验的是"敢不敢死"的智慧与勇气，湮灭试炼考验的是"为他人牺牲"的意志，永夜迷途考验的是"不被记忆欺骗"的清醒。不同的试炼机制天然筛选出不同性格的玩家，这让每个配角都有充足的动机去做出符合自己性格的极端行为。苦行僧沉默赴死、云泥莽撞献身、崔顶天保护年轻人——这些行为不是作者强行安排的，而是试炼机制和人物信仰共同推动的结果。可迁移：将环境压力的设计与人物的性格特质深度绑定，让每个角色的选择都成为"必然"，而不是"偶然"。</w:t>
      </w:r>
    </w:p>
    <w:p w14:paraId="2F9D8A4B">
      <w:r>
        <w:rPr>
          <w:rFonts w:ascii="宋体" w:hAnsi="宋体" w:eastAsia="宋体"/>
          <w:sz w:val="22"/>
        </w:rPr>
        <w:t>6. "恐怖与幽默"的节奏对冲：全书基调暗黑——全球人口从120亿降到51亿、试炼动辄死亡数千万人、队友一个个死去。但程实的内心吐槽、苏益达的聒噪话痨、陶怡"垫大欺客"的荤段子、谢阳的恋爱脑连续剧，都在关键时刻提供了情绪出口。最好的例子是第76章：全员在巨兽腹中被虚空腐蚀濒死，程实在这个节骨眼上还在分析陶怡的身材。这不是多余的插科打诨——它让读者在极度紧张后有一瞬间的放松，然后又因为环境压力重新绷紧，形成了"紧→松→更紧"的节奏感。可迁移：在高压情节中设置恰当的幽默点，不是为了搞笑而搞笑，而是为了让后续的情绪爆发更有力度。</w:t>
      </w:r>
    </w:p>
    <w:sectPr>
      <w:pgSz w:w="12240" w:h="15840"/>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1A19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1696</Words>
  <Characters>1762</Characters>
  <Lines>0</Lines>
  <Paragraphs>0</Paragraphs>
  <TotalTime>2</TotalTime>
  <ScaleCrop>false</ScaleCrop>
  <LinksUpToDate>false</LinksUpToDate>
  <CharactersWithSpaces>1785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WPS_1746626296</cp:lastModifiedBy>
  <dcterms:modified xsi:type="dcterms:W3CDTF">2026-07-09T12:13:07Z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eyJoZGlkIjoiYmUzZWUxZjUxOTFkNjZjMzc3ZDFiMzIxNTY0NjZlYjUiLCJ1c2VySWQiOiIxNjk4OTgzMDQ4In0=</vt:lpwstr>
  </property>
  <property fmtid="{D5CDD505-2E9C-101B-9397-08002B2CF9AE}" pid="3" name="KSOProductBuildVer">
    <vt:lpwstr>2052-12.1.0.26895</vt:lpwstr>
  </property>
  <property fmtid="{D5CDD505-2E9C-101B-9397-08002B2CF9AE}" pid="4" name="ICV">
    <vt:lpwstr>E9126138CC8B4465A6088ED54F41CDFF_12</vt:lpwstr>
  </property>
</Properties>
</file>