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E409E">
      <w:pPr>
        <w:spacing w:after="80"/>
        <w:jc w:val="center"/>
      </w:pPr>
      <w:r>
        <w:rPr>
          <w:rFonts w:ascii="宋体" w:hAnsi="宋体" w:eastAsia="宋体"/>
          <w:b/>
          <w:sz w:val="28"/>
        </w:rPr>
        <w:t>《</w:t>
      </w:r>
      <w:bookmarkStart w:id="0" w:name="_GoBack"/>
      <w:r>
        <w:rPr>
          <w:rFonts w:ascii="宋体" w:hAnsi="宋体" w:eastAsia="宋体"/>
          <w:b/>
          <w:sz w:val="28"/>
        </w:rPr>
        <w:t>睁眼！太子爷的恶毒女友重生了</w:t>
      </w:r>
      <w:bookmarkEnd w:id="0"/>
      <w:r>
        <w:rPr>
          <w:rFonts w:ascii="宋体" w:hAnsi="宋体" w:eastAsia="宋体"/>
          <w:b/>
          <w:sz w:val="28"/>
        </w:rPr>
        <w:t>》拆书笔记（第1-50章）</w:t>
      </w:r>
    </w:p>
    <w:p w14:paraId="3559DF4A">
      <w:pPr>
        <w:spacing w:after="240"/>
        <w:jc w:val="center"/>
      </w:pPr>
      <w:r>
        <w:rPr>
          <w:rFonts w:ascii="宋体" w:hAnsi="宋体" w:eastAsia="宋体"/>
          <w:b w:val="0"/>
          <w:sz w:val="20"/>
        </w:rPr>
        <w:t>——虚荣利己笨蛋美人X恋爱脑京圈太子爷</w:t>
      </w:r>
    </w:p>
    <w:p w14:paraId="6BF2AA91">
      <w:pPr>
        <w:pStyle w:val="3"/>
      </w:pPr>
      <w:r>
        <w:rPr>
          <w:rFonts w:ascii="宋体" w:hAnsi="宋体" w:eastAsia="宋体"/>
          <w:b/>
        </w:rPr>
        <w:t>一、作品信息</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3C909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1B61E703">
            <w:pPr>
              <w:spacing w:before="40" w:after="40"/>
            </w:pPr>
            <w:r>
              <w:rPr>
                <w:rFonts w:ascii="宋体" w:hAnsi="宋体" w:eastAsia="宋体"/>
                <w:b/>
                <w:sz w:val="22"/>
              </w:rPr>
              <w:t>项目</w:t>
            </w:r>
          </w:p>
        </w:tc>
        <w:tc>
          <w:tcPr>
            <w:tcW w:w="4252" w:type="dxa"/>
          </w:tcPr>
          <w:p w14:paraId="5E15CB9D">
            <w:pPr>
              <w:spacing w:before="40" w:after="40"/>
            </w:pPr>
            <w:r>
              <w:rPr>
                <w:rFonts w:ascii="宋体" w:hAnsi="宋体" w:eastAsia="宋体"/>
                <w:b/>
                <w:sz w:val="22"/>
              </w:rPr>
              <w:t>内容</w:t>
            </w:r>
          </w:p>
        </w:tc>
      </w:tr>
      <w:tr w14:paraId="1970B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320E5CF">
            <w:pPr>
              <w:spacing w:before="40" w:after="40"/>
            </w:pPr>
            <w:r>
              <w:rPr>
                <w:rFonts w:ascii="宋体" w:hAnsi="宋体" w:eastAsia="宋体"/>
                <w:b w:val="0"/>
                <w:sz w:val="20"/>
              </w:rPr>
              <w:t>书名</w:t>
            </w:r>
          </w:p>
        </w:tc>
        <w:tc>
          <w:tcPr>
            <w:tcW w:w="4252" w:type="dxa"/>
          </w:tcPr>
          <w:p w14:paraId="59DA1921">
            <w:pPr>
              <w:spacing w:before="40" w:after="40"/>
            </w:pPr>
            <w:r>
              <w:rPr>
                <w:rFonts w:ascii="宋体" w:hAnsi="宋体" w:eastAsia="宋体"/>
                <w:b w:val="0"/>
                <w:sz w:val="20"/>
              </w:rPr>
              <w:t>睁眼！太子爷的恶毒女友重生了</w:t>
            </w:r>
          </w:p>
        </w:tc>
      </w:tr>
      <w:tr w14:paraId="74254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036E3975">
            <w:pPr>
              <w:spacing w:before="40" w:after="40"/>
            </w:pPr>
            <w:r>
              <w:rPr>
                <w:rFonts w:ascii="宋体" w:hAnsi="宋体" w:eastAsia="宋体"/>
                <w:b w:val="0"/>
                <w:sz w:val="20"/>
              </w:rPr>
              <w:t>作者</w:t>
            </w:r>
          </w:p>
        </w:tc>
        <w:tc>
          <w:tcPr>
            <w:tcW w:w="4252" w:type="dxa"/>
          </w:tcPr>
          <w:p w14:paraId="656AB961">
            <w:pPr>
              <w:spacing w:before="40" w:after="40"/>
            </w:pPr>
            <w:r>
              <w:rPr>
                <w:rFonts w:ascii="宋体" w:hAnsi="宋体" w:eastAsia="宋体"/>
                <w:b w:val="0"/>
                <w:sz w:val="20"/>
              </w:rPr>
              <w:t>檐上歌</w:t>
            </w:r>
          </w:p>
        </w:tc>
      </w:tr>
      <w:tr w14:paraId="0CEC5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1A77406">
            <w:pPr>
              <w:spacing w:before="40" w:after="40"/>
            </w:pPr>
            <w:r>
              <w:rPr>
                <w:rFonts w:ascii="宋体" w:hAnsi="宋体" w:eastAsia="宋体"/>
                <w:b w:val="0"/>
                <w:sz w:val="20"/>
              </w:rPr>
              <w:t>类型</w:t>
            </w:r>
          </w:p>
        </w:tc>
        <w:tc>
          <w:tcPr>
            <w:tcW w:w="4252" w:type="dxa"/>
          </w:tcPr>
          <w:p w14:paraId="6767FC17">
            <w:pPr>
              <w:spacing w:before="40" w:after="40"/>
            </w:pPr>
            <w:r>
              <w:rPr>
                <w:rFonts w:ascii="宋体" w:hAnsi="宋体" w:eastAsia="宋体"/>
                <w:b w:val="0"/>
                <w:sz w:val="20"/>
              </w:rPr>
              <w:t>豪门总裁、现代言情</w:t>
            </w:r>
          </w:p>
        </w:tc>
      </w:tr>
      <w:tr w14:paraId="1A803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76F5E8E7">
            <w:pPr>
              <w:spacing w:before="40" w:after="40"/>
            </w:pPr>
            <w:r>
              <w:rPr>
                <w:rFonts w:ascii="宋体" w:hAnsi="宋体" w:eastAsia="宋体"/>
                <w:b w:val="0"/>
                <w:sz w:val="20"/>
              </w:rPr>
              <w:t>标签</w:t>
            </w:r>
          </w:p>
        </w:tc>
        <w:tc>
          <w:tcPr>
            <w:tcW w:w="4252" w:type="dxa"/>
          </w:tcPr>
          <w:p w14:paraId="357A30EA">
            <w:pPr>
              <w:spacing w:before="40" w:after="40"/>
            </w:pPr>
            <w:r>
              <w:rPr>
                <w:rFonts w:ascii="宋体" w:hAnsi="宋体" w:eastAsia="宋体"/>
                <w:b w:val="0"/>
                <w:sz w:val="20"/>
              </w:rPr>
              <w:t>现代言情 | 总裁 | 重生 | 豪门世家 | 双重生（暗线）</w:t>
            </w:r>
          </w:p>
        </w:tc>
      </w:tr>
      <w:tr w14:paraId="64BF4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5E434299">
            <w:pPr>
              <w:spacing w:before="40" w:after="40"/>
            </w:pPr>
            <w:r>
              <w:rPr>
                <w:rFonts w:ascii="宋体" w:hAnsi="宋体" w:eastAsia="宋体"/>
                <w:b w:val="0"/>
                <w:sz w:val="20"/>
              </w:rPr>
              <w:t>字数</w:t>
            </w:r>
          </w:p>
        </w:tc>
        <w:tc>
          <w:tcPr>
            <w:tcW w:w="4252" w:type="dxa"/>
          </w:tcPr>
          <w:p w14:paraId="4AF9289B">
            <w:pPr>
              <w:spacing w:before="40" w:after="40"/>
            </w:pPr>
            <w:r>
              <w:rPr>
                <w:rFonts w:ascii="宋体" w:hAnsi="宋体" w:eastAsia="宋体"/>
                <w:b w:val="0"/>
                <w:sz w:val="20"/>
              </w:rPr>
              <w:t>约49万字（全书249章），前50章约30万字</w:t>
            </w:r>
          </w:p>
        </w:tc>
      </w:tr>
      <w:tr w14:paraId="325C4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2AE833D5">
            <w:pPr>
              <w:spacing w:before="40" w:after="40"/>
            </w:pPr>
            <w:r>
              <w:rPr>
                <w:rFonts w:ascii="宋体" w:hAnsi="宋体" w:eastAsia="宋体"/>
                <w:b w:val="0"/>
                <w:sz w:val="20"/>
              </w:rPr>
              <w:t>状态</w:t>
            </w:r>
          </w:p>
        </w:tc>
        <w:tc>
          <w:tcPr>
            <w:tcW w:w="4252" w:type="dxa"/>
          </w:tcPr>
          <w:p w14:paraId="3A3E53C6">
            <w:pPr>
              <w:spacing w:before="40" w:after="40"/>
            </w:pPr>
            <w:r>
              <w:rPr>
                <w:rFonts w:ascii="宋体" w:hAnsi="宋体" w:eastAsia="宋体"/>
                <w:b w:val="0"/>
                <w:sz w:val="20"/>
              </w:rPr>
              <w:t>连载中</w:t>
            </w:r>
          </w:p>
        </w:tc>
      </w:tr>
      <w:tr w14:paraId="3E0D7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3375724D">
            <w:pPr>
              <w:spacing w:before="40" w:after="40"/>
            </w:pPr>
            <w:r>
              <w:rPr>
                <w:rFonts w:ascii="宋体" w:hAnsi="宋体" w:eastAsia="宋体"/>
                <w:b w:val="0"/>
                <w:sz w:val="20"/>
              </w:rPr>
              <w:t>评分</w:t>
            </w:r>
          </w:p>
        </w:tc>
        <w:tc>
          <w:tcPr>
            <w:tcW w:w="4252" w:type="dxa"/>
          </w:tcPr>
          <w:p w14:paraId="7F171E05">
            <w:pPr>
              <w:spacing w:before="40" w:after="40"/>
            </w:pPr>
            <w:r>
              <w:rPr>
                <w:rFonts w:ascii="宋体" w:hAnsi="宋体" w:eastAsia="宋体"/>
                <w:b w:val="0"/>
                <w:sz w:val="20"/>
              </w:rPr>
              <w:t>8.9</w:t>
            </w:r>
          </w:p>
        </w:tc>
      </w:tr>
      <w:tr w14:paraId="48BCE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2FF65C22">
            <w:pPr>
              <w:spacing w:before="40" w:after="40"/>
            </w:pPr>
            <w:r>
              <w:rPr>
                <w:rFonts w:ascii="宋体" w:hAnsi="宋体" w:eastAsia="宋体"/>
                <w:b w:val="0"/>
                <w:sz w:val="20"/>
              </w:rPr>
              <w:t>主角</w:t>
            </w:r>
          </w:p>
        </w:tc>
        <w:tc>
          <w:tcPr>
            <w:tcW w:w="4252" w:type="dxa"/>
          </w:tcPr>
          <w:p w14:paraId="7F049494">
            <w:pPr>
              <w:spacing w:before="40" w:after="40"/>
            </w:pPr>
            <w:r>
              <w:rPr>
                <w:rFonts w:ascii="宋体" w:hAnsi="宋体" w:eastAsia="宋体"/>
                <w:b w:val="0"/>
                <w:sz w:val="20"/>
              </w:rPr>
              <w:t>容寄侨（女主）、段宴（男主）</w:t>
            </w:r>
          </w:p>
        </w:tc>
      </w:tr>
      <w:tr w14:paraId="66146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5934B5D8">
            <w:pPr>
              <w:spacing w:before="40" w:after="40"/>
            </w:pPr>
            <w:r>
              <w:rPr>
                <w:rFonts w:ascii="宋体" w:hAnsi="宋体" w:eastAsia="宋体"/>
                <w:b w:val="0"/>
                <w:sz w:val="20"/>
              </w:rPr>
              <w:t>核心设定</w:t>
            </w:r>
          </w:p>
        </w:tc>
        <w:tc>
          <w:tcPr>
            <w:tcW w:w="4252" w:type="dxa"/>
          </w:tcPr>
          <w:p w14:paraId="604CBC6C">
            <w:pPr>
              <w:spacing w:before="40" w:after="40"/>
            </w:pPr>
            <w:r>
              <w:rPr>
                <w:rFonts w:ascii="宋体" w:hAnsi="宋体" w:eastAsia="宋体"/>
                <w:b w:val="0"/>
                <w:sz w:val="20"/>
              </w:rPr>
              <w:t>重生女频：虚荣利己笨蛋美人×恋爱脑京圈太子爷</w:t>
            </w:r>
          </w:p>
        </w:tc>
      </w:tr>
      <w:tr w14:paraId="3A37F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0A965E4E">
            <w:pPr>
              <w:spacing w:before="40" w:after="40"/>
            </w:pPr>
            <w:r>
              <w:rPr>
                <w:rFonts w:ascii="宋体" w:hAnsi="宋体" w:eastAsia="宋体"/>
                <w:b w:val="0"/>
                <w:sz w:val="20"/>
              </w:rPr>
              <w:t>平台</w:t>
            </w:r>
          </w:p>
        </w:tc>
        <w:tc>
          <w:tcPr>
            <w:tcW w:w="4252" w:type="dxa"/>
          </w:tcPr>
          <w:p w14:paraId="2E54A8F4">
            <w:pPr>
              <w:spacing w:before="40" w:after="40"/>
            </w:pPr>
            <w:r>
              <w:rPr>
                <w:rFonts w:ascii="宋体" w:hAnsi="宋体" w:eastAsia="宋体"/>
                <w:b w:val="0"/>
                <w:sz w:val="20"/>
              </w:rPr>
              <w:t>番茄小说</w:t>
            </w:r>
          </w:p>
        </w:tc>
      </w:tr>
    </w:tbl>
    <w:p w14:paraId="130A2E90"/>
    <w:p w14:paraId="07AE2C74">
      <w:pPr>
        <w:pStyle w:val="3"/>
      </w:pPr>
      <w:r>
        <w:rPr>
          <w:rFonts w:ascii="宋体" w:hAnsi="宋体" w:eastAsia="宋体"/>
          <w:b/>
        </w:rPr>
        <w:t>二、核心主线</w:t>
      </w:r>
    </w:p>
    <w:p w14:paraId="7E3BF493">
      <w:pPr>
        <w:pStyle w:val="4"/>
      </w:pPr>
      <w:r>
        <w:rPr>
          <w:rFonts w:ascii="宋体" w:hAnsi="宋体" w:eastAsia="宋体"/>
          <w:b/>
        </w:rPr>
        <w:t>明线</w:t>
      </w:r>
    </w:p>
    <w:p w14:paraId="7257F409">
      <w:pPr>
        <w:spacing w:after="120"/>
      </w:pPr>
      <w:r>
        <w:rPr>
          <w:rFonts w:ascii="宋体" w:hAnsi="宋体" w:eastAsia="宋体"/>
          <w:b w:val="0"/>
          <w:sz w:val="22"/>
        </w:rPr>
        <w:t>容寄侨重生回到谎言尚未被揭穿的时间点——她冒充段宴救命恩人的第三年。前世真相暴露后，她被段宴抛弃、被真千金的追求者季川淹死。重生后的她只有一个目标：在段宴被段家找回前（倒计时约五个月），对他足够好，拿到足够多的分手费，然后跑路回老家躺平。前50章就是她一边小心翼翼地扮演贤惠女友、一边拼命掩盖过去的黑历史、一边周旋于各种威胁（季川骚扰、肖乐揭发、朱晓月暗算）之间的求生之路。</w:t>
      </w:r>
    </w:p>
    <w:p w14:paraId="192C0CC7">
      <w:pPr>
        <w:pStyle w:val="4"/>
      </w:pPr>
      <w:r>
        <w:rPr>
          <w:rFonts w:ascii="宋体" w:hAnsi="宋体" w:eastAsia="宋体"/>
          <w:b/>
        </w:rPr>
        <w:t>暗线</w:t>
      </w:r>
    </w:p>
    <w:p w14:paraId="0ECA41C8">
      <w:pPr>
        <w:spacing w:after="120"/>
      </w:pPr>
      <w:r>
        <w:rPr>
          <w:rFonts w:ascii="宋体" w:hAnsi="宋体" w:eastAsia="宋体"/>
          <w:b w:val="0"/>
          <w:sz w:val="22"/>
        </w:rPr>
        <w:t>1. 段宴的双重觉醒：段宴连续做噩梦，梦中出现前世碎片——容寄侨歇斯底里纠缠、医药费骗局被揭穿。他开始调查医药费缴费记录，对容寄侨这段时间的性格突变产生越来越深的怀疑。暗线不是"段宴何时知道真相"，而是"段宴在怀疑中为何选择继续相信"。</w:t>
      </w:r>
    </w:p>
    <w:p w14:paraId="12356477">
      <w:pPr>
        <w:spacing w:after="120"/>
      </w:pPr>
      <w:r>
        <w:rPr>
          <w:rFonts w:ascii="宋体" w:hAnsi="宋体" w:eastAsia="宋体"/>
          <w:b w:val="0"/>
          <w:sz w:val="22"/>
        </w:rPr>
        <w:t>2. 身份揭露的倒计时：肖乐查出了段宴的母亲就是段持已故的原配夫人，段宴是段家唯一血脉。段守正（段宴爷爷）在医院被容寄侨接待后莫名对她有好感，又在医院门口偶然看到段宴的侧脸——那张酷似亡子段持的脸让他震惊。两条身份线索都在加速汇聚。</w:t>
      </w:r>
    </w:p>
    <w:p w14:paraId="0913D2FD">
      <w:pPr>
        <w:spacing w:after="120"/>
      </w:pPr>
      <w:r>
        <w:rPr>
          <w:rFonts w:ascii="宋体" w:hAnsi="宋体" w:eastAsia="宋体"/>
          <w:b w:val="0"/>
          <w:sz w:val="22"/>
        </w:rPr>
        <w:t>3. 季川与许念的前世伏笔：季川之所以纠缠容寄侨，是因为她长得像许念——真正的段宴救命恩人。许念在前50章已悄然出场（膝盖受伤来诊所），闺蜜张婉清无意中提起当年她在凉县医院为一个帅哥垫付医药费的往事。容寄侨终于发现：季川就是前世把自己淹死的凶手。三重身份关系网开始收束。</w:t>
      </w:r>
    </w:p>
    <w:p w14:paraId="58898066">
      <w:pPr>
        <w:pStyle w:val="3"/>
      </w:pPr>
      <w:r>
        <w:rPr>
          <w:rFonts w:ascii="宋体" w:hAnsi="宋体" w:eastAsia="宋体"/>
          <w:b/>
        </w:rPr>
        <w:t>三、关键设定拆解</w:t>
      </w:r>
    </w:p>
    <w:p w14:paraId="5D433C2D">
      <w:pPr>
        <w:pStyle w:val="4"/>
      </w:pPr>
      <w:r>
        <w:rPr>
          <w:rFonts w:ascii="宋体" w:hAnsi="宋体" w:eastAsia="宋体"/>
          <w:b/>
        </w:rPr>
        <w:t>1. 世界观</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5DB09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7995E401">
            <w:pPr>
              <w:spacing w:before="40" w:after="40"/>
            </w:pPr>
            <w:r>
              <w:rPr>
                <w:rFonts w:ascii="宋体" w:hAnsi="宋体" w:eastAsia="宋体"/>
                <w:b/>
                <w:sz w:val="22"/>
              </w:rPr>
              <w:t>维度</w:t>
            </w:r>
          </w:p>
        </w:tc>
        <w:tc>
          <w:tcPr>
            <w:tcW w:w="4252" w:type="dxa"/>
          </w:tcPr>
          <w:p w14:paraId="70CCAEB0">
            <w:pPr>
              <w:spacing w:before="40" w:after="40"/>
            </w:pPr>
            <w:r>
              <w:rPr>
                <w:rFonts w:ascii="宋体" w:hAnsi="宋体" w:eastAsia="宋体"/>
                <w:b/>
                <w:sz w:val="22"/>
              </w:rPr>
              <w:t>内容</w:t>
            </w:r>
          </w:p>
        </w:tc>
      </w:tr>
      <w:tr w14:paraId="0291D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9649975">
            <w:pPr>
              <w:spacing w:before="40" w:after="40"/>
            </w:pPr>
            <w:r>
              <w:rPr>
                <w:rFonts w:ascii="宋体" w:hAnsi="宋体" w:eastAsia="宋体"/>
                <w:b w:val="0"/>
                <w:sz w:val="20"/>
              </w:rPr>
              <w:t>世界基本结构</w:t>
            </w:r>
          </w:p>
        </w:tc>
        <w:tc>
          <w:tcPr>
            <w:tcW w:w="4252" w:type="dxa"/>
          </w:tcPr>
          <w:p w14:paraId="29EA020C">
            <w:pPr>
              <w:spacing w:before="40" w:after="40"/>
            </w:pPr>
            <w:r>
              <w:rPr>
                <w:rFonts w:ascii="宋体" w:hAnsi="宋体" w:eastAsia="宋体"/>
                <w:b w:val="0"/>
                <w:sz w:val="20"/>
              </w:rPr>
              <w:t>现代都市社会，暗藏豪门权力体系。京城以段家为首（万亿级商业帝国），季家、许家等次之。故事发生在底层出租屋、诊所、工地与顶级商圈、五星酒店、私人医疗团队之间，形成极端阶层反差。</w:t>
            </w:r>
          </w:p>
        </w:tc>
      </w:tr>
      <w:tr w14:paraId="526B1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1BB8D239">
            <w:pPr>
              <w:spacing w:before="40" w:after="40"/>
            </w:pPr>
            <w:r>
              <w:rPr>
                <w:rFonts w:ascii="宋体" w:hAnsi="宋体" w:eastAsia="宋体"/>
                <w:b w:val="0"/>
                <w:sz w:val="20"/>
              </w:rPr>
              <w:t>核心规则</w:t>
            </w:r>
          </w:p>
        </w:tc>
        <w:tc>
          <w:tcPr>
            <w:tcW w:w="4252" w:type="dxa"/>
          </w:tcPr>
          <w:p w14:paraId="7D989F04">
            <w:pPr>
              <w:spacing w:before="40" w:after="40"/>
            </w:pPr>
            <w:r>
              <w:rPr>
                <w:rFonts w:ascii="宋体" w:hAnsi="宋体" w:eastAsia="宋体"/>
                <w:b w:val="0"/>
                <w:sz w:val="20"/>
              </w:rPr>
              <w:t>谎言维持一切。容寄侨的生存完全依赖"救命恩人"这个谎言身份。段宴对她的好、对她的容忍、对她的纵容，全部建立在救命恩情之上。一旦真相暴露，一切归零。这是故事的底层发动机。</w:t>
            </w:r>
          </w:p>
        </w:tc>
      </w:tr>
      <w:tr w14:paraId="3CD9C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808AFDF">
            <w:pPr>
              <w:spacing w:before="40" w:after="40"/>
            </w:pPr>
            <w:r>
              <w:rPr>
                <w:rFonts w:ascii="宋体" w:hAnsi="宋体" w:eastAsia="宋体"/>
                <w:b w:val="0"/>
                <w:sz w:val="20"/>
              </w:rPr>
              <w:t>阶层逻辑</w:t>
            </w:r>
          </w:p>
        </w:tc>
        <w:tc>
          <w:tcPr>
            <w:tcW w:w="4252" w:type="dxa"/>
          </w:tcPr>
          <w:p w14:paraId="1207C8AB">
            <w:pPr>
              <w:spacing w:before="40" w:after="40"/>
            </w:pPr>
            <w:r>
              <w:rPr>
                <w:rFonts w:ascii="宋体" w:hAnsi="宋体" w:eastAsia="宋体"/>
                <w:b w:val="0"/>
                <w:sz w:val="20"/>
              </w:rPr>
              <w:t>段宴即便在底层搬砖做保安，依然能凭天赋和能力在宏建工程集团快速上位。而容寄侨再努力也只能拿三千多月薪。阶层不是靠努力就能跨越的——除非你是流落在外的太子爷。</w:t>
            </w:r>
          </w:p>
        </w:tc>
      </w:tr>
      <w:tr w14:paraId="3D516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0A0ABA8">
            <w:pPr>
              <w:spacing w:before="40" w:after="40"/>
            </w:pPr>
            <w:r>
              <w:rPr>
                <w:rFonts w:ascii="宋体" w:hAnsi="宋体" w:eastAsia="宋体"/>
                <w:b w:val="0"/>
                <w:sz w:val="20"/>
              </w:rPr>
              <w:t>时间锚点</w:t>
            </w:r>
          </w:p>
        </w:tc>
        <w:tc>
          <w:tcPr>
            <w:tcW w:w="4252" w:type="dxa"/>
          </w:tcPr>
          <w:p w14:paraId="44782E3F">
            <w:pPr>
              <w:spacing w:before="40" w:after="40"/>
            </w:pPr>
            <w:r>
              <w:rPr>
                <w:rFonts w:ascii="宋体" w:hAnsi="宋体" w:eastAsia="宋体"/>
                <w:b w:val="0"/>
                <w:sz w:val="20"/>
              </w:rPr>
              <w:t>距离段宴被段家找回约5个月（第1章时），全书前50章跨越约1-2个月。倒计时制造持续的紧迫感和"跑路倒计时"悬念。</w:t>
            </w:r>
          </w:p>
        </w:tc>
      </w:tr>
    </w:tbl>
    <w:p w14:paraId="17174E02"/>
    <w:p w14:paraId="4A5CCE0F">
      <w:pPr>
        <w:pStyle w:val="4"/>
      </w:pPr>
      <w:r>
        <w:rPr>
          <w:rFonts w:ascii="宋体" w:hAnsi="宋体" w:eastAsia="宋体"/>
          <w:b/>
        </w:rPr>
        <w:t>2. 金手指（重生优势）</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2916D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21357FD0">
            <w:pPr>
              <w:spacing w:before="40" w:after="40"/>
            </w:pPr>
            <w:r>
              <w:rPr>
                <w:rFonts w:ascii="宋体" w:hAnsi="宋体" w:eastAsia="宋体"/>
                <w:b/>
                <w:sz w:val="22"/>
              </w:rPr>
              <w:t>维度</w:t>
            </w:r>
          </w:p>
        </w:tc>
        <w:tc>
          <w:tcPr>
            <w:tcW w:w="4252" w:type="dxa"/>
          </w:tcPr>
          <w:p w14:paraId="028AA753">
            <w:pPr>
              <w:spacing w:before="40" w:after="40"/>
            </w:pPr>
            <w:r>
              <w:rPr>
                <w:rFonts w:ascii="宋体" w:hAnsi="宋体" w:eastAsia="宋体"/>
                <w:b/>
                <w:sz w:val="22"/>
              </w:rPr>
              <w:t>内容</w:t>
            </w:r>
          </w:p>
        </w:tc>
      </w:tr>
      <w:tr w14:paraId="3AED4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CC02504">
            <w:pPr>
              <w:spacing w:before="40" w:after="40"/>
            </w:pPr>
            <w:r>
              <w:rPr>
                <w:rFonts w:ascii="宋体" w:hAnsi="宋体" w:eastAsia="宋体"/>
                <w:b w:val="0"/>
                <w:sz w:val="20"/>
              </w:rPr>
              <w:t>形态</w:t>
            </w:r>
          </w:p>
        </w:tc>
        <w:tc>
          <w:tcPr>
            <w:tcW w:w="4252" w:type="dxa"/>
          </w:tcPr>
          <w:p w14:paraId="3DC44BF2">
            <w:pPr>
              <w:spacing w:before="40" w:after="40"/>
            </w:pPr>
            <w:r>
              <w:rPr>
                <w:rFonts w:ascii="宋体" w:hAnsi="宋体" w:eastAsia="宋体"/>
                <w:b w:val="0"/>
                <w:sz w:val="20"/>
              </w:rPr>
              <w:t>女主重生回过去，拥有前世全部记忆。知晓所有人物的真实身份、未来走向，以及自己的死亡方式。</w:t>
            </w:r>
          </w:p>
        </w:tc>
      </w:tr>
      <w:tr w14:paraId="6F38E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44A0362A">
            <w:pPr>
              <w:spacing w:before="40" w:after="40"/>
            </w:pPr>
            <w:r>
              <w:rPr>
                <w:rFonts w:ascii="宋体" w:hAnsi="宋体" w:eastAsia="宋体"/>
                <w:b w:val="0"/>
                <w:sz w:val="20"/>
              </w:rPr>
              <w:t>核心能力</w:t>
            </w:r>
          </w:p>
        </w:tc>
        <w:tc>
          <w:tcPr>
            <w:tcW w:w="4252" w:type="dxa"/>
          </w:tcPr>
          <w:p w14:paraId="5FEBBF62">
            <w:pPr>
              <w:spacing w:before="40" w:after="40"/>
            </w:pPr>
            <w:r>
              <w:rPr>
                <w:rFonts w:ascii="宋体" w:hAnsi="宋体" w:eastAsia="宋体"/>
                <w:b w:val="0"/>
                <w:sz w:val="20"/>
              </w:rPr>
              <w:t>1. 预知段宴将被段家找回的时间线</w:t>
            </w:r>
            <w:r>
              <w:rPr>
                <w:rFonts w:ascii="宋体" w:hAnsi="宋体" w:eastAsia="宋体"/>
                <w:b w:val="0"/>
                <w:sz w:val="20"/>
              </w:rPr>
              <w:br w:type="textWrapping"/>
            </w:r>
            <w:r>
              <w:rPr>
                <w:rFonts w:ascii="宋体" w:hAnsi="宋体" w:eastAsia="宋体"/>
                <w:b w:val="0"/>
                <w:sz w:val="20"/>
              </w:rPr>
              <w:t>2. 知道段宴爷爷段守正是谁（前世被其助理送来分手费）</w:t>
            </w:r>
            <w:r>
              <w:rPr>
                <w:rFonts w:ascii="宋体" w:hAnsi="宋体" w:eastAsia="宋体"/>
                <w:b w:val="0"/>
                <w:sz w:val="20"/>
              </w:rPr>
              <w:br w:type="textWrapping"/>
            </w:r>
            <w:r>
              <w:rPr>
                <w:rFonts w:ascii="宋体" w:hAnsi="宋体" w:eastAsia="宋体"/>
                <w:b w:val="0"/>
                <w:sz w:val="20"/>
              </w:rPr>
              <w:t>3. 知道季川是前世的杀身仇人</w:t>
            </w:r>
            <w:r>
              <w:rPr>
                <w:rFonts w:ascii="宋体" w:hAnsi="宋体" w:eastAsia="宋体"/>
                <w:b w:val="0"/>
                <w:sz w:val="20"/>
              </w:rPr>
              <w:br w:type="textWrapping"/>
            </w:r>
            <w:r>
              <w:rPr>
                <w:rFonts w:ascii="宋体" w:hAnsi="宋体" w:eastAsia="宋体"/>
                <w:b w:val="0"/>
                <w:sz w:val="20"/>
              </w:rPr>
              <w:t>4. 知道段宴真正的救命恩人是许念</w:t>
            </w:r>
            <w:r>
              <w:rPr>
                <w:rFonts w:ascii="宋体" w:hAnsi="宋体" w:eastAsia="宋体"/>
                <w:b w:val="0"/>
                <w:sz w:val="20"/>
              </w:rPr>
              <w:br w:type="textWrapping"/>
            </w:r>
            <w:r>
              <w:rPr>
                <w:rFonts w:ascii="宋体" w:hAnsi="宋体" w:eastAsia="宋体"/>
                <w:b w:val="0"/>
                <w:sz w:val="20"/>
              </w:rPr>
              <w:t>5. 知道哪些人会在段宴回段家后鸡犬升天（如工头老赵）</w:t>
            </w:r>
          </w:p>
        </w:tc>
      </w:tr>
      <w:tr w14:paraId="2606A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3F41B1E0">
            <w:pPr>
              <w:spacing w:before="40" w:after="40"/>
            </w:pPr>
            <w:r>
              <w:rPr>
                <w:rFonts w:ascii="宋体" w:hAnsi="宋体" w:eastAsia="宋体"/>
                <w:b w:val="0"/>
                <w:sz w:val="20"/>
              </w:rPr>
              <w:t>能力限制</w:t>
            </w:r>
          </w:p>
        </w:tc>
        <w:tc>
          <w:tcPr>
            <w:tcW w:w="4252" w:type="dxa"/>
          </w:tcPr>
          <w:p w14:paraId="546EAA0F">
            <w:pPr>
              <w:spacing w:before="40" w:after="40"/>
            </w:pPr>
            <w:r>
              <w:rPr>
                <w:rFonts w:ascii="宋体" w:hAnsi="宋体" w:eastAsia="宋体"/>
                <w:b w:val="0"/>
                <w:sz w:val="20"/>
              </w:rPr>
              <w:t>1. 不改变智商和性格——容寄侨明确知道"重生不是换脑子，她不会突然变聪明"</w:t>
            </w:r>
            <w:r>
              <w:rPr>
                <w:rFonts w:ascii="宋体" w:hAnsi="宋体" w:eastAsia="宋体"/>
                <w:b w:val="0"/>
                <w:sz w:val="20"/>
              </w:rPr>
              <w:br w:type="textWrapping"/>
            </w:r>
            <w:r>
              <w:rPr>
                <w:rFonts w:ascii="宋体" w:hAnsi="宋体" w:eastAsia="宋体"/>
                <w:b w:val="0"/>
                <w:sz w:val="20"/>
              </w:rPr>
              <w:t>2. 记忆有空白——完全不记得季川这个人（喝酒断片），不知道香奈儿包是他送的</w:t>
            </w:r>
            <w:r>
              <w:rPr>
                <w:rFonts w:ascii="宋体" w:hAnsi="宋体" w:eastAsia="宋体"/>
                <w:b w:val="0"/>
                <w:sz w:val="20"/>
              </w:rPr>
              <w:br w:type="textWrapping"/>
            </w:r>
            <w:r>
              <w:rPr>
                <w:rFonts w:ascii="宋体" w:hAnsi="宋体" w:eastAsia="宋体"/>
                <w:b w:val="0"/>
                <w:sz w:val="20"/>
              </w:rPr>
              <w:t>3. 前世信息有限——没见过段守正本人，不知道段宴母亲的具体经历</w:t>
            </w:r>
            <w:r>
              <w:rPr>
                <w:rFonts w:ascii="宋体" w:hAnsi="宋体" w:eastAsia="宋体"/>
                <w:b w:val="0"/>
                <w:sz w:val="20"/>
              </w:rPr>
              <w:br w:type="textWrapping"/>
            </w:r>
            <w:r>
              <w:rPr>
                <w:rFonts w:ascii="宋体" w:hAnsi="宋体" w:eastAsia="宋体"/>
                <w:b w:val="0"/>
                <w:sz w:val="20"/>
              </w:rPr>
              <w:t>4. 改变策略带来的蝴蝶效应——段宴的事业线提前启动（被周广林赏识进公司而非直接被段家找回）</w:t>
            </w:r>
          </w:p>
        </w:tc>
      </w:tr>
      <w:tr w14:paraId="20701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76A51F3E">
            <w:pPr>
              <w:spacing w:before="40" w:after="40"/>
            </w:pPr>
            <w:r>
              <w:rPr>
                <w:rFonts w:ascii="宋体" w:hAnsi="宋体" w:eastAsia="宋体"/>
                <w:b w:val="0"/>
                <w:sz w:val="20"/>
              </w:rPr>
              <w:t>使用方式</w:t>
            </w:r>
          </w:p>
        </w:tc>
        <w:tc>
          <w:tcPr>
            <w:tcW w:w="4252" w:type="dxa"/>
          </w:tcPr>
          <w:p w14:paraId="38719D51">
            <w:pPr>
              <w:spacing w:before="40" w:after="40"/>
            </w:pPr>
            <w:r>
              <w:rPr>
                <w:rFonts w:ascii="宋体" w:hAnsi="宋体" w:eastAsia="宋体"/>
                <w:b w:val="0"/>
                <w:sz w:val="20"/>
              </w:rPr>
              <w:t>不是"开挂逆袭"，而是"消极防御"——容寄侨的策略核心是：装乖、攒钱、掩盖过去、熬到拿分手费就跑。这是反直觉的金手指用法，非常符合女主的人设。</w:t>
            </w:r>
          </w:p>
        </w:tc>
      </w:tr>
      <w:tr w14:paraId="2FAC8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52" w:type="dxa"/>
          </w:tcPr>
          <w:p w14:paraId="60F9AA77">
            <w:pPr>
              <w:spacing w:before="40" w:after="40"/>
            </w:pPr>
            <w:r>
              <w:rPr>
                <w:rFonts w:ascii="宋体" w:hAnsi="宋体" w:eastAsia="宋体"/>
                <w:b w:val="0"/>
                <w:sz w:val="20"/>
              </w:rPr>
              <w:t>成长空间</w:t>
            </w:r>
          </w:p>
        </w:tc>
        <w:tc>
          <w:tcPr>
            <w:tcW w:w="4252" w:type="dxa"/>
          </w:tcPr>
          <w:p w14:paraId="70E85179">
            <w:pPr>
              <w:spacing w:before="40" w:after="40"/>
            </w:pPr>
            <w:r>
              <w:rPr>
                <w:rFonts w:ascii="宋体" w:hAnsi="宋体" w:eastAsia="宋体"/>
                <w:b w:val="0"/>
                <w:sz w:val="20"/>
              </w:rPr>
              <w:t>金手指不能让她变聪明，但能让她做对一件事：不再作死。前世的教训让她学会了"害怕"，正是这份恐惧驱动了她所有行为改变。</w:t>
            </w:r>
          </w:p>
        </w:tc>
      </w:tr>
    </w:tbl>
    <w:p w14:paraId="29ABE283"/>
    <w:p w14:paraId="743ED30A">
      <w:pPr>
        <w:pStyle w:val="4"/>
      </w:pPr>
      <w:r>
        <w:rPr>
          <w:rFonts w:ascii="宋体" w:hAnsi="宋体" w:eastAsia="宋体"/>
          <w:b/>
        </w:rPr>
        <w:t>3. 主角/主角群</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5D161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3E132F2B">
            <w:pPr>
              <w:spacing w:before="40" w:after="40"/>
            </w:pPr>
            <w:r>
              <w:rPr>
                <w:rFonts w:ascii="宋体" w:hAnsi="宋体" w:eastAsia="宋体"/>
                <w:b/>
                <w:sz w:val="22"/>
              </w:rPr>
              <w:t>角色</w:t>
            </w:r>
          </w:p>
        </w:tc>
        <w:tc>
          <w:tcPr>
            <w:tcW w:w="2126" w:type="dxa"/>
          </w:tcPr>
          <w:p w14:paraId="039A81E4">
            <w:pPr>
              <w:spacing w:before="40" w:after="40"/>
            </w:pPr>
            <w:r>
              <w:rPr>
                <w:rFonts w:ascii="宋体" w:hAnsi="宋体" w:eastAsia="宋体"/>
                <w:b/>
                <w:sz w:val="22"/>
              </w:rPr>
              <w:t>定位</w:t>
            </w:r>
          </w:p>
        </w:tc>
        <w:tc>
          <w:tcPr>
            <w:tcW w:w="2126" w:type="dxa"/>
          </w:tcPr>
          <w:p w14:paraId="629BF1F1">
            <w:pPr>
              <w:spacing w:before="40" w:after="40"/>
            </w:pPr>
            <w:r>
              <w:rPr>
                <w:rFonts w:ascii="宋体" w:hAnsi="宋体" w:eastAsia="宋体"/>
                <w:b/>
                <w:sz w:val="22"/>
              </w:rPr>
              <w:t>核心特质</w:t>
            </w:r>
          </w:p>
        </w:tc>
        <w:tc>
          <w:tcPr>
            <w:tcW w:w="2126" w:type="dxa"/>
          </w:tcPr>
          <w:p w14:paraId="2A3D4F94">
            <w:pPr>
              <w:spacing w:before="40" w:after="40"/>
            </w:pPr>
            <w:r>
              <w:rPr>
                <w:rFonts w:ascii="宋体" w:hAnsi="宋体" w:eastAsia="宋体"/>
                <w:b/>
                <w:sz w:val="22"/>
              </w:rPr>
              <w:t>功能</w:t>
            </w:r>
          </w:p>
        </w:tc>
      </w:tr>
      <w:tr w14:paraId="48498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2F62D751">
            <w:pPr>
              <w:spacing w:before="40" w:after="40"/>
            </w:pPr>
            <w:r>
              <w:rPr>
                <w:rFonts w:ascii="宋体" w:hAnsi="宋体" w:eastAsia="宋体"/>
                <w:b w:val="0"/>
                <w:sz w:val="20"/>
              </w:rPr>
              <w:t>容寄侨</w:t>
            </w:r>
          </w:p>
        </w:tc>
        <w:tc>
          <w:tcPr>
            <w:tcW w:w="2126" w:type="dxa"/>
          </w:tcPr>
          <w:p w14:paraId="5DA370B4">
            <w:pPr>
              <w:spacing w:before="40" w:after="40"/>
            </w:pPr>
            <w:r>
              <w:rPr>
                <w:rFonts w:ascii="宋体" w:hAnsi="宋体" w:eastAsia="宋体"/>
                <w:b w:val="0"/>
                <w:sz w:val="20"/>
              </w:rPr>
              <w:t>唯一女主</w:t>
            </w:r>
          </w:p>
        </w:tc>
        <w:tc>
          <w:tcPr>
            <w:tcW w:w="2126" w:type="dxa"/>
          </w:tcPr>
          <w:p w14:paraId="486407FF">
            <w:pPr>
              <w:spacing w:before="40" w:after="40"/>
            </w:pPr>
            <w:r>
              <w:rPr>
                <w:rFonts w:ascii="宋体" w:hAnsi="宋体" w:eastAsia="宋体"/>
                <w:b w:val="0"/>
                <w:sz w:val="20"/>
              </w:rPr>
              <w:t>中专毕业、虚荣拜金、胆小怕死、没有大智慧只有小聪明。重生后策略：装乖扮贤惠，内心全程在盘算钱和跑路倒计时。</w:t>
            </w:r>
          </w:p>
        </w:tc>
        <w:tc>
          <w:tcPr>
            <w:tcW w:w="2126" w:type="dxa"/>
          </w:tcPr>
          <w:p w14:paraId="4AABC6DF">
            <w:pPr>
              <w:spacing w:before="40" w:after="40"/>
            </w:pPr>
            <w:r>
              <w:rPr>
                <w:rFonts w:ascii="宋体" w:hAnsi="宋体" w:eastAsia="宋体"/>
                <w:b w:val="0"/>
                <w:sz w:val="20"/>
              </w:rPr>
              <w:t>视角中心。她的"不完美"是整个故事的差异化卖点——她不是爽文大女主，而是一个被恐惧驱动的笨蛋美人。</w:t>
            </w:r>
          </w:p>
        </w:tc>
      </w:tr>
      <w:tr w14:paraId="71572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5BF41AD1">
            <w:pPr>
              <w:spacing w:before="40" w:after="40"/>
            </w:pPr>
            <w:r>
              <w:rPr>
                <w:rFonts w:ascii="宋体" w:hAnsi="宋体" w:eastAsia="宋体"/>
                <w:b w:val="0"/>
                <w:sz w:val="20"/>
              </w:rPr>
              <w:t>段宴（男主）</w:t>
            </w:r>
          </w:p>
        </w:tc>
        <w:tc>
          <w:tcPr>
            <w:tcW w:w="2126" w:type="dxa"/>
          </w:tcPr>
          <w:p w14:paraId="36EC1459">
            <w:pPr>
              <w:spacing w:before="40" w:after="40"/>
            </w:pPr>
            <w:r>
              <w:rPr>
                <w:rFonts w:ascii="宋体" w:hAnsi="宋体" w:eastAsia="宋体"/>
                <w:b w:val="0"/>
                <w:sz w:val="20"/>
              </w:rPr>
              <w:t>隐藏在底层的太子爷</w:t>
            </w:r>
          </w:p>
        </w:tc>
        <w:tc>
          <w:tcPr>
            <w:tcW w:w="2126" w:type="dxa"/>
          </w:tcPr>
          <w:p w14:paraId="44B7EECF">
            <w:pPr>
              <w:spacing w:before="40" w:after="40"/>
            </w:pPr>
            <w:r>
              <w:rPr>
                <w:rFonts w:ascii="宋体" w:hAnsi="宋体" w:eastAsia="宋体"/>
                <w:b w:val="0"/>
                <w:sz w:val="20"/>
              </w:rPr>
              <w:t>福利院长大，十几岁出来打工。骨相极佳、能力超群、对容寄侨无限纵容。性格冷淡寡言，但内心敏感——正在从无条件信任转向怀疑。</w:t>
            </w:r>
          </w:p>
        </w:tc>
        <w:tc>
          <w:tcPr>
            <w:tcW w:w="2126" w:type="dxa"/>
          </w:tcPr>
          <w:p w14:paraId="5A53CA43">
            <w:pPr>
              <w:spacing w:before="40" w:after="40"/>
            </w:pPr>
            <w:r>
              <w:rPr>
                <w:rFonts w:ascii="宋体" w:hAnsi="宋体" w:eastAsia="宋体"/>
                <w:b w:val="0"/>
                <w:sz w:val="20"/>
              </w:rPr>
              <w:t>女性读者的理想投射对象：又帅又能吃苦又专一又有隐藏身份。他的"恋爱脑"是对女主所有荒诞行为的合理化理由。</w:t>
            </w:r>
          </w:p>
        </w:tc>
      </w:tr>
      <w:tr w14:paraId="0B791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3A5ECC94">
            <w:pPr>
              <w:spacing w:before="40" w:after="40"/>
            </w:pPr>
            <w:r>
              <w:rPr>
                <w:rFonts w:ascii="宋体" w:hAnsi="宋体" w:eastAsia="宋体"/>
                <w:b w:val="0"/>
                <w:sz w:val="20"/>
              </w:rPr>
              <w:t>季川</w:t>
            </w:r>
          </w:p>
        </w:tc>
        <w:tc>
          <w:tcPr>
            <w:tcW w:w="2126" w:type="dxa"/>
          </w:tcPr>
          <w:p w14:paraId="5E51EF0B">
            <w:pPr>
              <w:spacing w:before="40" w:after="40"/>
            </w:pPr>
            <w:r>
              <w:rPr>
                <w:rFonts w:ascii="宋体" w:hAnsi="宋体" w:eastAsia="宋体"/>
                <w:b w:val="0"/>
                <w:sz w:val="20"/>
              </w:rPr>
              <w:t>前世杀身仇人/现世纠缠者</w:t>
            </w:r>
          </w:p>
        </w:tc>
        <w:tc>
          <w:tcPr>
            <w:tcW w:w="2126" w:type="dxa"/>
          </w:tcPr>
          <w:p w14:paraId="69FEEDAC">
            <w:pPr>
              <w:spacing w:before="40" w:after="40"/>
            </w:pPr>
            <w:r>
              <w:rPr>
                <w:rFonts w:ascii="宋体" w:hAnsi="宋体" w:eastAsia="宋体"/>
                <w:b w:val="0"/>
                <w:sz w:val="20"/>
              </w:rPr>
              <w:t>京城季家二世祖，把容寄侨当许念的替身。外表斯文戴金丝眼镜，实则偏执疯狂。前世亲手把容寄侨淹死。</w:t>
            </w:r>
          </w:p>
        </w:tc>
        <w:tc>
          <w:tcPr>
            <w:tcW w:w="2126" w:type="dxa"/>
          </w:tcPr>
          <w:p w14:paraId="377E7D82">
            <w:pPr>
              <w:spacing w:before="40" w:after="40"/>
            </w:pPr>
            <w:r>
              <w:rPr>
                <w:rFonts w:ascii="宋体" w:hAnsi="宋体" w:eastAsia="宋体"/>
                <w:b w:val="0"/>
                <w:sz w:val="20"/>
              </w:rPr>
              <w:t>最大的外部威胁。他不是单纯的"反派追求者"，而是容寄侨前世死亡记忆的具象化——每次他的出现都触发女主的PTSD。</w:t>
            </w:r>
          </w:p>
        </w:tc>
      </w:tr>
      <w:tr w14:paraId="62740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7AF919E2">
            <w:pPr>
              <w:spacing w:before="40" w:after="40"/>
            </w:pPr>
            <w:r>
              <w:rPr>
                <w:rFonts w:ascii="宋体" w:hAnsi="宋体" w:eastAsia="宋体"/>
                <w:b w:val="0"/>
                <w:sz w:val="20"/>
              </w:rPr>
              <w:t>段守正</w:t>
            </w:r>
          </w:p>
        </w:tc>
        <w:tc>
          <w:tcPr>
            <w:tcW w:w="2126" w:type="dxa"/>
          </w:tcPr>
          <w:p w14:paraId="4399BD5B">
            <w:pPr>
              <w:spacing w:before="40" w:after="40"/>
            </w:pPr>
            <w:r>
              <w:rPr>
                <w:rFonts w:ascii="宋体" w:hAnsi="宋体" w:eastAsia="宋体"/>
                <w:b w:val="0"/>
                <w:sz w:val="20"/>
              </w:rPr>
              <w:t>隐藏大佬/段宴爷爷</w:t>
            </w:r>
          </w:p>
        </w:tc>
        <w:tc>
          <w:tcPr>
            <w:tcW w:w="2126" w:type="dxa"/>
          </w:tcPr>
          <w:p w14:paraId="7920107B">
            <w:pPr>
              <w:spacing w:before="40" w:after="40"/>
            </w:pPr>
            <w:r>
              <w:rPr>
                <w:rFonts w:ascii="宋体" w:hAnsi="宋体" w:eastAsia="宋体"/>
                <w:b w:val="0"/>
                <w:sz w:val="20"/>
              </w:rPr>
              <w:t>段氏集团董事长，万亿帝国掌舵人。嘴毒心软，因合眼缘对容寄侨产生好感，在医院门口看到段宴侧脸后陷入震惊。</w:t>
            </w:r>
          </w:p>
        </w:tc>
        <w:tc>
          <w:tcPr>
            <w:tcW w:w="2126" w:type="dxa"/>
          </w:tcPr>
          <w:p w14:paraId="460CE4BE">
            <w:pPr>
              <w:spacing w:before="40" w:after="40"/>
            </w:pPr>
            <w:r>
              <w:rPr>
                <w:rFonts w:ascii="宋体" w:hAnsi="宋体" w:eastAsia="宋体"/>
                <w:b w:val="0"/>
                <w:sz w:val="20"/>
              </w:rPr>
              <w:t>身份揭示的触发器。祖孙相认的最大悬念持有者。</w:t>
            </w:r>
          </w:p>
        </w:tc>
      </w:tr>
      <w:tr w14:paraId="5384C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084BF408">
            <w:pPr>
              <w:spacing w:before="40" w:after="40"/>
            </w:pPr>
            <w:r>
              <w:rPr>
                <w:rFonts w:ascii="宋体" w:hAnsi="宋体" w:eastAsia="宋体"/>
                <w:b w:val="0"/>
                <w:sz w:val="20"/>
              </w:rPr>
              <w:t>许念</w:t>
            </w:r>
          </w:p>
        </w:tc>
        <w:tc>
          <w:tcPr>
            <w:tcW w:w="2126" w:type="dxa"/>
          </w:tcPr>
          <w:p w14:paraId="0C3C8F81">
            <w:pPr>
              <w:spacing w:before="40" w:after="40"/>
            </w:pPr>
            <w:r>
              <w:rPr>
                <w:rFonts w:ascii="宋体" w:hAnsi="宋体" w:eastAsia="宋体"/>
                <w:b w:val="0"/>
                <w:sz w:val="20"/>
              </w:rPr>
              <w:t>真正救命恩人（未正式出场）</w:t>
            </w:r>
          </w:p>
        </w:tc>
        <w:tc>
          <w:tcPr>
            <w:tcW w:w="2126" w:type="dxa"/>
          </w:tcPr>
          <w:p w14:paraId="55453E7C">
            <w:pPr>
              <w:spacing w:before="40" w:after="40"/>
            </w:pPr>
            <w:r>
              <w:rPr>
                <w:rFonts w:ascii="宋体" w:hAnsi="宋体" w:eastAsia="宋体"/>
                <w:b w:val="0"/>
                <w:sz w:val="20"/>
              </w:rPr>
              <w:t>善良的富家千金，当年在凉县医院为段宴垫付了十几万医药费。前50章仅在诊所短暂露面（膝盖受伤），但闺蜜张婉清已透露关键信息。</w:t>
            </w:r>
          </w:p>
        </w:tc>
        <w:tc>
          <w:tcPr>
            <w:tcW w:w="2126" w:type="dxa"/>
          </w:tcPr>
          <w:p w14:paraId="6E9B0884">
            <w:pPr>
              <w:spacing w:before="40" w:after="40"/>
            </w:pPr>
            <w:r>
              <w:rPr>
                <w:rFonts w:ascii="宋体" w:hAnsi="宋体" w:eastAsia="宋体"/>
                <w:b w:val="0"/>
                <w:sz w:val="20"/>
              </w:rPr>
              <w:t>真相的最终见证者。她是容寄侨所有恐惧的源头——谎言随时可能被她点破。</w:t>
            </w:r>
          </w:p>
        </w:tc>
      </w:tr>
      <w:tr w14:paraId="641BE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218B0A61">
            <w:pPr>
              <w:spacing w:before="40" w:after="40"/>
            </w:pPr>
            <w:r>
              <w:rPr>
                <w:rFonts w:ascii="宋体" w:hAnsi="宋体" w:eastAsia="宋体"/>
                <w:b w:val="0"/>
                <w:sz w:val="20"/>
              </w:rPr>
              <w:t>肖乐</w:t>
            </w:r>
          </w:p>
        </w:tc>
        <w:tc>
          <w:tcPr>
            <w:tcW w:w="2126" w:type="dxa"/>
          </w:tcPr>
          <w:p w14:paraId="0659A466">
            <w:pPr>
              <w:spacing w:before="40" w:after="40"/>
            </w:pPr>
            <w:r>
              <w:rPr>
                <w:rFonts w:ascii="宋体" w:hAnsi="宋体" w:eastAsia="宋体"/>
                <w:b w:val="0"/>
                <w:sz w:val="20"/>
              </w:rPr>
              <w:t>投机反派/临时盟友</w:t>
            </w:r>
          </w:p>
        </w:tc>
        <w:tc>
          <w:tcPr>
            <w:tcW w:w="2126" w:type="dxa"/>
          </w:tcPr>
          <w:p w14:paraId="50659090">
            <w:pPr>
              <w:spacing w:before="40" w:after="40"/>
            </w:pPr>
            <w:r>
              <w:rPr>
                <w:rFonts w:ascii="宋体" w:hAnsi="宋体" w:eastAsia="宋体"/>
                <w:b w:val="0"/>
                <w:sz w:val="20"/>
              </w:rPr>
              <w:t>朱晓月的富二代男友，发现段宴身份后想借机攀附段家。被容寄侨说服结成联盟，帮她调查季川。</w:t>
            </w:r>
          </w:p>
        </w:tc>
        <w:tc>
          <w:tcPr>
            <w:tcW w:w="2126" w:type="dxa"/>
          </w:tcPr>
          <w:p w14:paraId="5573DDFE">
            <w:pPr>
              <w:spacing w:before="40" w:after="40"/>
            </w:pPr>
            <w:r>
              <w:rPr>
                <w:rFonts w:ascii="宋体" w:hAnsi="宋体" w:eastAsia="宋体"/>
                <w:b w:val="0"/>
                <w:sz w:val="20"/>
              </w:rPr>
              <w:t>提供信息（查季川背景、查段宴身世）和制造危机（随时可能反水）。</w:t>
            </w:r>
          </w:p>
        </w:tc>
      </w:tr>
    </w:tbl>
    <w:p w14:paraId="7A03928B"/>
    <w:p w14:paraId="3F3E43DD">
      <w:pPr>
        <w:pStyle w:val="3"/>
      </w:pPr>
      <w:r>
        <w:rPr>
          <w:rFonts w:ascii="宋体" w:hAnsi="宋体" w:eastAsia="宋体"/>
          <w:b/>
        </w:rPr>
        <w:t>四、关键剧情节点（第1-50章）</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701"/>
        <w:gridCol w:w="1701"/>
        <w:gridCol w:w="1701"/>
        <w:gridCol w:w="1701"/>
      </w:tblGrid>
      <w:tr w14:paraId="18078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14AF43C5">
            <w:pPr>
              <w:spacing w:before="40" w:after="40"/>
            </w:pPr>
            <w:r>
              <w:rPr>
                <w:rFonts w:ascii="宋体" w:hAnsi="宋体" w:eastAsia="宋体"/>
                <w:b/>
                <w:sz w:val="22"/>
              </w:rPr>
              <w:t>序号</w:t>
            </w:r>
          </w:p>
        </w:tc>
        <w:tc>
          <w:tcPr>
            <w:tcW w:w="1701" w:type="dxa"/>
          </w:tcPr>
          <w:p w14:paraId="627FC7F1">
            <w:pPr>
              <w:spacing w:before="40" w:after="40"/>
            </w:pPr>
            <w:r>
              <w:rPr>
                <w:rFonts w:ascii="宋体" w:hAnsi="宋体" w:eastAsia="宋体"/>
                <w:b/>
                <w:sz w:val="22"/>
              </w:rPr>
              <w:t>节点</w:t>
            </w:r>
          </w:p>
        </w:tc>
        <w:tc>
          <w:tcPr>
            <w:tcW w:w="1701" w:type="dxa"/>
          </w:tcPr>
          <w:p w14:paraId="4AF677B8">
            <w:pPr>
              <w:spacing w:before="40" w:after="40"/>
            </w:pPr>
            <w:r>
              <w:rPr>
                <w:rFonts w:ascii="宋体" w:hAnsi="宋体" w:eastAsia="宋体"/>
                <w:b/>
                <w:sz w:val="22"/>
              </w:rPr>
              <w:t>发生了什么</w:t>
            </w:r>
          </w:p>
        </w:tc>
        <w:tc>
          <w:tcPr>
            <w:tcW w:w="1701" w:type="dxa"/>
          </w:tcPr>
          <w:p w14:paraId="2DC8B0B8">
            <w:pPr>
              <w:spacing w:before="40" w:after="40"/>
            </w:pPr>
            <w:r>
              <w:rPr>
                <w:rFonts w:ascii="宋体" w:hAnsi="宋体" w:eastAsia="宋体"/>
                <w:b/>
                <w:sz w:val="22"/>
              </w:rPr>
              <w:t>推进哪条线</w:t>
            </w:r>
          </w:p>
        </w:tc>
        <w:tc>
          <w:tcPr>
            <w:tcW w:w="1701" w:type="dxa"/>
          </w:tcPr>
          <w:p w14:paraId="1B5ECD3E">
            <w:pPr>
              <w:spacing w:before="40" w:after="40"/>
            </w:pPr>
            <w:r>
              <w:rPr>
                <w:rFonts w:ascii="宋体" w:hAnsi="宋体" w:eastAsia="宋体"/>
                <w:b/>
                <w:sz w:val="22"/>
              </w:rPr>
              <w:t>后续影响</w:t>
            </w:r>
          </w:p>
        </w:tc>
      </w:tr>
      <w:tr w14:paraId="53111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1A67711">
            <w:pPr>
              <w:spacing w:before="40" w:after="40"/>
            </w:pPr>
            <w:r>
              <w:rPr>
                <w:rFonts w:ascii="宋体" w:hAnsi="宋体" w:eastAsia="宋体"/>
                <w:b w:val="0"/>
                <w:sz w:val="20"/>
              </w:rPr>
              <w:t>1</w:t>
            </w:r>
          </w:p>
        </w:tc>
        <w:tc>
          <w:tcPr>
            <w:tcW w:w="1701" w:type="dxa"/>
          </w:tcPr>
          <w:p w14:paraId="60C7C2D1">
            <w:pPr>
              <w:spacing w:before="40" w:after="40"/>
            </w:pPr>
            <w:r>
              <w:rPr>
                <w:rFonts w:ascii="宋体" w:hAnsi="宋体" w:eastAsia="宋体"/>
                <w:b w:val="0"/>
                <w:sz w:val="20"/>
              </w:rPr>
              <w:t>重生醒悟</w:t>
            </w:r>
          </w:p>
        </w:tc>
        <w:tc>
          <w:tcPr>
            <w:tcW w:w="1701" w:type="dxa"/>
          </w:tcPr>
          <w:p w14:paraId="3B5E085E">
            <w:pPr>
              <w:spacing w:before="40" w:after="40"/>
            </w:pPr>
            <w:r>
              <w:rPr>
                <w:rFonts w:ascii="宋体" w:hAnsi="宋体" w:eastAsia="宋体"/>
                <w:b w:val="0"/>
                <w:sz w:val="20"/>
              </w:rPr>
              <w:t>容寄侨死后重生回到合租房，一睁眼就扇了段宴一巴掌。意识到自己回到谎言未破的时间点，吓得跪在地上，段宴也跟着跪下。</w:t>
            </w:r>
          </w:p>
        </w:tc>
        <w:tc>
          <w:tcPr>
            <w:tcW w:w="1701" w:type="dxa"/>
          </w:tcPr>
          <w:p w14:paraId="1FA7FA79">
            <w:pPr>
              <w:spacing w:before="40" w:after="40"/>
            </w:pPr>
            <w:r>
              <w:rPr>
                <w:rFonts w:ascii="宋体" w:hAnsi="宋体" w:eastAsia="宋体"/>
                <w:b w:val="0"/>
                <w:sz w:val="20"/>
              </w:rPr>
              <w:t>女主线（觉醒）</w:t>
            </w:r>
          </w:p>
        </w:tc>
        <w:tc>
          <w:tcPr>
            <w:tcW w:w="1701" w:type="dxa"/>
          </w:tcPr>
          <w:p w14:paraId="1AD28407">
            <w:pPr>
              <w:spacing w:before="40" w:after="40"/>
            </w:pPr>
            <w:r>
              <w:rPr>
                <w:rFonts w:ascii="宋体" w:hAnsi="宋体" w:eastAsia="宋体"/>
                <w:b w:val="0"/>
                <w:sz w:val="20"/>
              </w:rPr>
              <w:t>确立全书基调：女主不是来逆袭的，是来保命的。喜剧感和悲剧感并存的开局。</w:t>
            </w:r>
          </w:p>
        </w:tc>
      </w:tr>
      <w:tr w14:paraId="09627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1BA8BC66">
            <w:pPr>
              <w:spacing w:before="40" w:after="40"/>
            </w:pPr>
            <w:r>
              <w:rPr>
                <w:rFonts w:ascii="宋体" w:hAnsi="宋体" w:eastAsia="宋体"/>
                <w:b w:val="0"/>
                <w:sz w:val="20"/>
              </w:rPr>
              <w:t>2</w:t>
            </w:r>
          </w:p>
        </w:tc>
        <w:tc>
          <w:tcPr>
            <w:tcW w:w="1701" w:type="dxa"/>
          </w:tcPr>
          <w:p w14:paraId="42C020AE">
            <w:pPr>
              <w:spacing w:before="40" w:after="40"/>
            </w:pPr>
            <w:r>
              <w:rPr>
                <w:rFonts w:ascii="宋体" w:hAnsi="宋体" w:eastAsia="宋体"/>
                <w:b w:val="0"/>
                <w:sz w:val="20"/>
              </w:rPr>
              <w:t>卖包还债</w:t>
            </w:r>
          </w:p>
        </w:tc>
        <w:tc>
          <w:tcPr>
            <w:tcW w:w="1701" w:type="dxa"/>
          </w:tcPr>
          <w:p w14:paraId="01677581">
            <w:pPr>
              <w:spacing w:before="40" w:after="40"/>
            </w:pPr>
            <w:r>
              <w:rPr>
                <w:rFonts w:ascii="宋体" w:hAnsi="宋体" w:eastAsia="宋体"/>
                <w:b w:val="0"/>
                <w:sz w:val="20"/>
              </w:rPr>
              <w:t>容寄侨卖掉所有假首饰和不知谁送的香奈儿正品包，凑了三万三，还清四个月拖欠房租。段宴回家发现她变了，对质中容寄侨哭着撒谎说想去夜场找工作是因为他赚太少。</w:t>
            </w:r>
          </w:p>
        </w:tc>
        <w:tc>
          <w:tcPr>
            <w:tcW w:w="1701" w:type="dxa"/>
          </w:tcPr>
          <w:p w14:paraId="69158E3D">
            <w:pPr>
              <w:spacing w:before="40" w:after="40"/>
            </w:pPr>
            <w:r>
              <w:rPr>
                <w:rFonts w:ascii="宋体" w:hAnsi="宋体" w:eastAsia="宋体"/>
                <w:b w:val="0"/>
                <w:sz w:val="20"/>
              </w:rPr>
              <w:t>女主线（策略转变）</w:t>
            </w:r>
            <w:r>
              <w:rPr>
                <w:rFonts w:ascii="宋体" w:hAnsi="宋体" w:eastAsia="宋体"/>
                <w:b w:val="0"/>
                <w:sz w:val="20"/>
              </w:rPr>
              <w:br w:type="textWrapping"/>
            </w:r>
            <w:r>
              <w:rPr>
                <w:rFonts w:ascii="宋体" w:hAnsi="宋体" w:eastAsia="宋体"/>
                <w:b w:val="0"/>
                <w:sz w:val="20"/>
              </w:rPr>
              <w:t>感情线（段宴态度软化）</w:t>
            </w:r>
          </w:p>
        </w:tc>
        <w:tc>
          <w:tcPr>
            <w:tcW w:w="1701" w:type="dxa"/>
          </w:tcPr>
          <w:p w14:paraId="2CACC626">
            <w:pPr>
              <w:spacing w:before="40" w:after="40"/>
            </w:pPr>
            <w:r>
              <w:rPr>
                <w:rFonts w:ascii="宋体" w:hAnsi="宋体" w:eastAsia="宋体"/>
                <w:b w:val="0"/>
                <w:sz w:val="20"/>
              </w:rPr>
              <w:t>段宴从怀疑到心疼的转折。容寄侨确立"装惨+装乖"的生存策略。</w:t>
            </w:r>
          </w:p>
        </w:tc>
      </w:tr>
      <w:tr w14:paraId="1AFEB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8622FB9">
            <w:pPr>
              <w:spacing w:before="40" w:after="40"/>
            </w:pPr>
            <w:r>
              <w:rPr>
                <w:rFonts w:ascii="宋体" w:hAnsi="宋体" w:eastAsia="宋体"/>
                <w:b w:val="0"/>
                <w:sz w:val="20"/>
              </w:rPr>
              <w:t>3</w:t>
            </w:r>
          </w:p>
        </w:tc>
        <w:tc>
          <w:tcPr>
            <w:tcW w:w="1701" w:type="dxa"/>
          </w:tcPr>
          <w:p w14:paraId="625E960A">
            <w:pPr>
              <w:spacing w:before="40" w:after="40"/>
            </w:pPr>
            <w:r>
              <w:rPr>
                <w:rFonts w:ascii="宋体" w:hAnsi="宋体" w:eastAsia="宋体"/>
                <w:b w:val="0"/>
                <w:sz w:val="20"/>
              </w:rPr>
              <w:t>找工作和段宴暴打李建</w:t>
            </w:r>
          </w:p>
        </w:tc>
        <w:tc>
          <w:tcPr>
            <w:tcW w:w="1701" w:type="dxa"/>
          </w:tcPr>
          <w:p w14:paraId="55570DD4">
            <w:pPr>
              <w:spacing w:before="40" w:after="40"/>
            </w:pPr>
            <w:r>
              <w:rPr>
                <w:rFonts w:ascii="宋体" w:hAnsi="宋体" w:eastAsia="宋体"/>
                <w:b w:val="0"/>
                <w:sz w:val="20"/>
              </w:rPr>
              <w:t>容寄侨在诊所找到导诊工作（月薪3500），去工地看段宴发现他只吃咸菜拌饭。合租邻居李建多次骚扰容寄侨，她报警后李建被拘留。段宴得知后在楼道暴打李建。</w:t>
            </w:r>
          </w:p>
        </w:tc>
        <w:tc>
          <w:tcPr>
            <w:tcW w:w="1701" w:type="dxa"/>
          </w:tcPr>
          <w:p w14:paraId="2DE43FEE">
            <w:pPr>
              <w:spacing w:before="40" w:after="40"/>
            </w:pPr>
            <w:r>
              <w:rPr>
                <w:rFonts w:ascii="宋体" w:hAnsi="宋体" w:eastAsia="宋体"/>
                <w:b w:val="0"/>
                <w:sz w:val="20"/>
              </w:rPr>
              <w:t>女主线（独立赚钱）</w:t>
            </w:r>
            <w:r>
              <w:rPr>
                <w:rFonts w:ascii="宋体" w:hAnsi="宋体" w:eastAsia="宋体"/>
                <w:b w:val="0"/>
                <w:sz w:val="20"/>
              </w:rPr>
              <w:br w:type="textWrapping"/>
            </w:r>
            <w:r>
              <w:rPr>
                <w:rFonts w:ascii="宋体" w:hAnsi="宋体" w:eastAsia="宋体"/>
                <w:b w:val="0"/>
                <w:sz w:val="20"/>
              </w:rPr>
              <w:t>感情线（段宴的保护欲）</w:t>
            </w:r>
          </w:p>
        </w:tc>
        <w:tc>
          <w:tcPr>
            <w:tcW w:w="1701" w:type="dxa"/>
          </w:tcPr>
          <w:p w14:paraId="17C90DF8">
            <w:pPr>
              <w:spacing w:before="40" w:after="40"/>
            </w:pPr>
            <w:r>
              <w:rPr>
                <w:rFonts w:ascii="宋体" w:hAnsi="宋体" w:eastAsia="宋体"/>
                <w:b w:val="0"/>
                <w:sz w:val="20"/>
              </w:rPr>
              <w:t>段宴第一次展现暴力面，打破"老实人"框架。容寄侨意识到段宴在默默保护她。</w:t>
            </w:r>
          </w:p>
        </w:tc>
      </w:tr>
      <w:tr w14:paraId="59B28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82ECE09">
            <w:pPr>
              <w:spacing w:before="40" w:after="40"/>
            </w:pPr>
            <w:r>
              <w:rPr>
                <w:rFonts w:ascii="宋体" w:hAnsi="宋体" w:eastAsia="宋体"/>
                <w:b w:val="0"/>
                <w:sz w:val="20"/>
              </w:rPr>
              <w:t>4</w:t>
            </w:r>
          </w:p>
        </w:tc>
        <w:tc>
          <w:tcPr>
            <w:tcW w:w="1701" w:type="dxa"/>
          </w:tcPr>
          <w:p w14:paraId="571685CE">
            <w:pPr>
              <w:spacing w:before="40" w:after="40"/>
            </w:pPr>
            <w:r>
              <w:rPr>
                <w:rFonts w:ascii="宋体" w:hAnsi="宋体" w:eastAsia="宋体"/>
                <w:b w:val="0"/>
                <w:sz w:val="20"/>
              </w:rPr>
              <w:t>朱晓月陷害与容寄侨反击</w:t>
            </w:r>
          </w:p>
        </w:tc>
        <w:tc>
          <w:tcPr>
            <w:tcW w:w="1701" w:type="dxa"/>
          </w:tcPr>
          <w:p w14:paraId="3E9FD751">
            <w:pPr>
              <w:spacing w:before="40" w:after="40"/>
            </w:pPr>
            <w:r>
              <w:rPr>
                <w:rFonts w:ascii="宋体" w:hAnsi="宋体" w:eastAsia="宋体"/>
                <w:b w:val="0"/>
                <w:sz w:val="20"/>
              </w:rPr>
              <w:t>同事朱晓月嫉妒容寄侨的容貌，甩锅让她背黑锅。容寄侨调出监控和操作日志，当场打脸。林院长扣朱晓月全月奖金。</w:t>
            </w:r>
          </w:p>
        </w:tc>
        <w:tc>
          <w:tcPr>
            <w:tcW w:w="1701" w:type="dxa"/>
          </w:tcPr>
          <w:p w14:paraId="2EDF4963">
            <w:pPr>
              <w:spacing w:before="40" w:after="40"/>
            </w:pPr>
            <w:r>
              <w:rPr>
                <w:rFonts w:ascii="宋体" w:hAnsi="宋体" w:eastAsia="宋体"/>
                <w:b w:val="0"/>
                <w:sz w:val="20"/>
              </w:rPr>
              <w:t>女主线（职场成长）</w:t>
            </w:r>
          </w:p>
        </w:tc>
        <w:tc>
          <w:tcPr>
            <w:tcW w:w="1701" w:type="dxa"/>
          </w:tcPr>
          <w:p w14:paraId="49779A17">
            <w:pPr>
              <w:spacing w:before="40" w:after="40"/>
            </w:pPr>
            <w:r>
              <w:rPr>
                <w:rFonts w:ascii="宋体" w:hAnsi="宋体" w:eastAsia="宋体"/>
                <w:b w:val="0"/>
                <w:sz w:val="20"/>
              </w:rPr>
              <w:t>展示容寄侨并非全无能力——她有小聪明，在被逼急时能精准反击。</w:t>
            </w:r>
          </w:p>
        </w:tc>
      </w:tr>
      <w:tr w14:paraId="4CD9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17B2AD4">
            <w:pPr>
              <w:spacing w:before="40" w:after="40"/>
            </w:pPr>
            <w:r>
              <w:rPr>
                <w:rFonts w:ascii="宋体" w:hAnsi="宋体" w:eastAsia="宋体"/>
                <w:b w:val="0"/>
                <w:sz w:val="20"/>
              </w:rPr>
              <w:t>5</w:t>
            </w:r>
          </w:p>
        </w:tc>
        <w:tc>
          <w:tcPr>
            <w:tcW w:w="1701" w:type="dxa"/>
          </w:tcPr>
          <w:p w14:paraId="47DF2F70">
            <w:pPr>
              <w:spacing w:before="40" w:after="40"/>
            </w:pPr>
            <w:r>
              <w:rPr>
                <w:rFonts w:ascii="宋体" w:hAnsi="宋体" w:eastAsia="宋体"/>
                <w:b w:val="0"/>
                <w:sz w:val="20"/>
              </w:rPr>
              <w:t>搬家与段宴说"规划未来"</w:t>
            </w:r>
          </w:p>
        </w:tc>
        <w:tc>
          <w:tcPr>
            <w:tcW w:w="1701" w:type="dxa"/>
          </w:tcPr>
          <w:p w14:paraId="1301FCCD">
            <w:pPr>
              <w:spacing w:before="40" w:after="40"/>
            </w:pPr>
            <w:r>
              <w:rPr>
                <w:rFonts w:ascii="宋体" w:hAnsi="宋体" w:eastAsia="宋体"/>
                <w:b w:val="0"/>
                <w:sz w:val="20"/>
              </w:rPr>
              <w:t>段宴定下一万二的一居室新小区房，不让容寄侨再住合租房。容寄侨推辞说贵，段宴问："你是不是觉得和我没什么未来了？"容寄侨差点顺势提分手但最终没说出口。</w:t>
            </w:r>
          </w:p>
        </w:tc>
        <w:tc>
          <w:tcPr>
            <w:tcW w:w="1701" w:type="dxa"/>
          </w:tcPr>
          <w:p w14:paraId="44E3BBB5">
            <w:pPr>
              <w:spacing w:before="40" w:after="40"/>
            </w:pPr>
            <w:r>
              <w:rPr>
                <w:rFonts w:ascii="宋体" w:hAnsi="宋体" w:eastAsia="宋体"/>
                <w:b w:val="0"/>
                <w:sz w:val="20"/>
              </w:rPr>
              <w:t>感情线（重大转折）</w:t>
            </w:r>
          </w:p>
        </w:tc>
        <w:tc>
          <w:tcPr>
            <w:tcW w:w="1701" w:type="dxa"/>
          </w:tcPr>
          <w:p w14:paraId="0D668308">
            <w:pPr>
              <w:spacing w:before="40" w:after="40"/>
            </w:pPr>
            <w:r>
              <w:rPr>
                <w:rFonts w:ascii="宋体" w:hAnsi="宋体" w:eastAsia="宋体"/>
                <w:b w:val="0"/>
                <w:sz w:val="20"/>
              </w:rPr>
              <w:t>段宴第一次正面表达"想和你规划未来"。容寄侨的推辞反而让段宴更想证明自己。</w:t>
            </w:r>
          </w:p>
        </w:tc>
      </w:tr>
      <w:tr w14:paraId="066DC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62FADEE2">
            <w:pPr>
              <w:spacing w:before="40" w:after="40"/>
            </w:pPr>
            <w:r>
              <w:rPr>
                <w:rFonts w:ascii="宋体" w:hAnsi="宋体" w:eastAsia="宋体"/>
                <w:b w:val="0"/>
                <w:sz w:val="20"/>
              </w:rPr>
              <w:t>6</w:t>
            </w:r>
          </w:p>
        </w:tc>
        <w:tc>
          <w:tcPr>
            <w:tcW w:w="1701" w:type="dxa"/>
          </w:tcPr>
          <w:p w14:paraId="45E8443B">
            <w:pPr>
              <w:spacing w:before="40" w:after="40"/>
            </w:pPr>
            <w:r>
              <w:rPr>
                <w:rFonts w:ascii="宋体" w:hAnsi="宋体" w:eastAsia="宋体"/>
                <w:b w:val="0"/>
                <w:sz w:val="20"/>
              </w:rPr>
              <w:t>段宴获周广林赏识</w:t>
            </w:r>
          </w:p>
        </w:tc>
        <w:tc>
          <w:tcPr>
            <w:tcW w:w="1701" w:type="dxa"/>
          </w:tcPr>
          <w:p w14:paraId="119BED93">
            <w:pPr>
              <w:spacing w:before="40" w:after="40"/>
            </w:pPr>
            <w:r>
              <w:rPr>
                <w:rFonts w:ascii="宋体" w:hAnsi="宋体" w:eastAsia="宋体"/>
                <w:b w:val="0"/>
                <w:sz w:val="20"/>
              </w:rPr>
              <w:t>段宴替工头接待来工地视察的开发商周广林，凭借专业知识（报出材料规格、地勘数据、安全规范）让周广林印象深刻。周广林请他到宏建工程集团做项目协调，月薪两万二。</w:t>
            </w:r>
          </w:p>
        </w:tc>
        <w:tc>
          <w:tcPr>
            <w:tcW w:w="1701" w:type="dxa"/>
          </w:tcPr>
          <w:p w14:paraId="1F77B886">
            <w:pPr>
              <w:spacing w:before="40" w:after="40"/>
            </w:pPr>
            <w:r>
              <w:rPr>
                <w:rFonts w:ascii="宋体" w:hAnsi="宋体" w:eastAsia="宋体"/>
                <w:b w:val="0"/>
                <w:sz w:val="20"/>
              </w:rPr>
              <w:t>男主线（事业起飞）</w:t>
            </w:r>
            <w:r>
              <w:rPr>
                <w:rFonts w:ascii="宋体" w:hAnsi="宋体" w:eastAsia="宋体"/>
                <w:b w:val="0"/>
                <w:sz w:val="20"/>
              </w:rPr>
              <w:br w:type="textWrapping"/>
            </w:r>
            <w:r>
              <w:rPr>
                <w:rFonts w:ascii="宋体" w:hAnsi="宋体" w:eastAsia="宋体"/>
                <w:b w:val="0"/>
                <w:sz w:val="20"/>
              </w:rPr>
              <w:t>暗线（身份加速）</w:t>
            </w:r>
          </w:p>
        </w:tc>
        <w:tc>
          <w:tcPr>
            <w:tcW w:w="1701" w:type="dxa"/>
          </w:tcPr>
          <w:p w14:paraId="71A33EC5">
            <w:pPr>
              <w:spacing w:before="40" w:after="40"/>
            </w:pPr>
            <w:r>
              <w:rPr>
                <w:rFonts w:ascii="宋体" w:hAnsi="宋体" w:eastAsia="宋体"/>
                <w:b w:val="0"/>
                <w:sz w:val="20"/>
              </w:rPr>
              <w:t>段宴不再是底层打工人，正式进入白领圈层。蝴蝶效应——前世他是直接被段家找回，今生事业线提前启动。</w:t>
            </w:r>
          </w:p>
        </w:tc>
      </w:tr>
      <w:tr w14:paraId="6B82C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F53F1D4">
            <w:pPr>
              <w:spacing w:before="40" w:after="40"/>
            </w:pPr>
            <w:r>
              <w:rPr>
                <w:rFonts w:ascii="宋体" w:hAnsi="宋体" w:eastAsia="宋体"/>
                <w:b w:val="0"/>
                <w:sz w:val="20"/>
              </w:rPr>
              <w:t>7</w:t>
            </w:r>
          </w:p>
        </w:tc>
        <w:tc>
          <w:tcPr>
            <w:tcW w:w="1701" w:type="dxa"/>
          </w:tcPr>
          <w:p w14:paraId="49883129">
            <w:pPr>
              <w:spacing w:before="40" w:after="40"/>
            </w:pPr>
            <w:r>
              <w:rPr>
                <w:rFonts w:ascii="宋体" w:hAnsi="宋体" w:eastAsia="宋体"/>
                <w:b w:val="0"/>
                <w:sz w:val="20"/>
              </w:rPr>
              <w:t>容寄侨考核碾压朱晓月</w:t>
            </w:r>
          </w:p>
        </w:tc>
        <w:tc>
          <w:tcPr>
            <w:tcW w:w="1701" w:type="dxa"/>
          </w:tcPr>
          <w:p w14:paraId="1EBCFF09">
            <w:pPr>
              <w:spacing w:before="40" w:after="40"/>
            </w:pPr>
            <w:r>
              <w:rPr>
                <w:rFonts w:ascii="宋体" w:hAnsi="宋体" w:eastAsia="宋体"/>
                <w:b w:val="0"/>
                <w:sz w:val="20"/>
              </w:rPr>
              <w:t>三甲医院进修名额考核，容寄侨理论91分实操满分，碾压朱晓月的理论78分实操扣12分。朱晓月的五年资历在实力面前毫无意义。</w:t>
            </w:r>
          </w:p>
        </w:tc>
        <w:tc>
          <w:tcPr>
            <w:tcW w:w="1701" w:type="dxa"/>
          </w:tcPr>
          <w:p w14:paraId="205A51D9">
            <w:pPr>
              <w:spacing w:before="40" w:after="40"/>
            </w:pPr>
            <w:r>
              <w:rPr>
                <w:rFonts w:ascii="宋体" w:hAnsi="宋体" w:eastAsia="宋体"/>
                <w:b w:val="0"/>
                <w:sz w:val="20"/>
              </w:rPr>
              <w:t>女主线（能力证明）</w:t>
            </w:r>
          </w:p>
        </w:tc>
        <w:tc>
          <w:tcPr>
            <w:tcW w:w="1701" w:type="dxa"/>
          </w:tcPr>
          <w:p w14:paraId="355962DE">
            <w:pPr>
              <w:spacing w:before="40" w:after="40"/>
            </w:pPr>
            <w:r>
              <w:rPr>
                <w:rFonts w:ascii="宋体" w:hAnsi="宋体" w:eastAsia="宋体"/>
                <w:b w:val="0"/>
                <w:sz w:val="20"/>
              </w:rPr>
              <w:t>容寄侨用实力证明自己并非只能靠脸吃饭。拿了进修资格，为回老家找工作铺路。</w:t>
            </w:r>
          </w:p>
        </w:tc>
      </w:tr>
      <w:tr w14:paraId="73051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015708A9">
            <w:pPr>
              <w:spacing w:before="40" w:after="40"/>
            </w:pPr>
            <w:r>
              <w:rPr>
                <w:rFonts w:ascii="宋体" w:hAnsi="宋体" w:eastAsia="宋体"/>
                <w:b w:val="0"/>
                <w:sz w:val="20"/>
              </w:rPr>
              <w:t>8</w:t>
            </w:r>
          </w:p>
        </w:tc>
        <w:tc>
          <w:tcPr>
            <w:tcW w:w="1701" w:type="dxa"/>
          </w:tcPr>
          <w:p w14:paraId="098E8DD8">
            <w:pPr>
              <w:spacing w:before="40" w:after="40"/>
            </w:pPr>
            <w:r>
              <w:rPr>
                <w:rFonts w:ascii="宋体" w:hAnsi="宋体" w:eastAsia="宋体"/>
                <w:b w:val="0"/>
                <w:sz w:val="20"/>
              </w:rPr>
              <w:t>季川现身威胁</w:t>
            </w:r>
          </w:p>
        </w:tc>
        <w:tc>
          <w:tcPr>
            <w:tcW w:w="1701" w:type="dxa"/>
          </w:tcPr>
          <w:p w14:paraId="1D85BBE4">
            <w:pPr>
              <w:spacing w:before="40" w:after="40"/>
            </w:pPr>
            <w:r>
              <w:rPr>
                <w:rFonts w:ascii="宋体" w:hAnsi="宋体" w:eastAsia="宋体"/>
                <w:b w:val="0"/>
                <w:sz w:val="20"/>
              </w:rPr>
              <w:t>季川约容寄侨在西餐厅见面，告诉她因为把她当成许念（真正的段宴救命恩人）的替身。亮出容寄侨喝醉时拍的亲密照片，威胁要让段宴看到。容寄侨被迫答应四个月期限。</w:t>
            </w:r>
          </w:p>
        </w:tc>
        <w:tc>
          <w:tcPr>
            <w:tcW w:w="1701" w:type="dxa"/>
          </w:tcPr>
          <w:p w14:paraId="59081CE4">
            <w:pPr>
              <w:spacing w:before="40" w:after="40"/>
            </w:pPr>
            <w:r>
              <w:rPr>
                <w:rFonts w:ascii="宋体" w:hAnsi="宋体" w:eastAsia="宋体"/>
                <w:b w:val="0"/>
                <w:sz w:val="20"/>
              </w:rPr>
              <w:t>反派线（季川登场）</w:t>
            </w:r>
            <w:r>
              <w:rPr>
                <w:rFonts w:ascii="宋体" w:hAnsi="宋体" w:eastAsia="宋体"/>
                <w:b w:val="0"/>
                <w:sz w:val="20"/>
              </w:rPr>
              <w:br w:type="textWrapping"/>
            </w:r>
            <w:r>
              <w:rPr>
                <w:rFonts w:ascii="宋体" w:hAnsi="宋体" w:eastAsia="宋体"/>
                <w:b w:val="0"/>
                <w:sz w:val="20"/>
              </w:rPr>
              <w:t>暗线（前世伏笔）</w:t>
            </w:r>
          </w:p>
        </w:tc>
        <w:tc>
          <w:tcPr>
            <w:tcW w:w="1701" w:type="dxa"/>
          </w:tcPr>
          <w:p w14:paraId="538246D5">
            <w:pPr>
              <w:spacing w:before="40" w:after="40"/>
            </w:pPr>
            <w:r>
              <w:rPr>
                <w:rFonts w:ascii="宋体" w:hAnsi="宋体" w:eastAsia="宋体"/>
                <w:b w:val="0"/>
                <w:sz w:val="20"/>
              </w:rPr>
              <w:t>前世的杀身仇人正式出场。容寄侨得知"替身"真相，恐惧加倍。倒计时从段家认亲变成了双线压迫：季川的期限和段家的认亲。</w:t>
            </w:r>
          </w:p>
        </w:tc>
      </w:tr>
      <w:tr w14:paraId="7D09D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1C3208D">
            <w:pPr>
              <w:spacing w:before="40" w:after="40"/>
            </w:pPr>
            <w:r>
              <w:rPr>
                <w:rFonts w:ascii="宋体" w:hAnsi="宋体" w:eastAsia="宋体"/>
                <w:b w:val="0"/>
                <w:sz w:val="20"/>
              </w:rPr>
              <w:t>9</w:t>
            </w:r>
          </w:p>
        </w:tc>
        <w:tc>
          <w:tcPr>
            <w:tcW w:w="1701" w:type="dxa"/>
          </w:tcPr>
          <w:p w14:paraId="6E8CA7A8">
            <w:pPr>
              <w:spacing w:before="40" w:after="40"/>
            </w:pPr>
            <w:r>
              <w:rPr>
                <w:rFonts w:ascii="宋体" w:hAnsi="宋体" w:eastAsia="宋体"/>
                <w:b w:val="0"/>
                <w:sz w:val="20"/>
              </w:rPr>
              <w:t>容寄侨的保证书闹剧</w:t>
            </w:r>
          </w:p>
        </w:tc>
        <w:tc>
          <w:tcPr>
            <w:tcW w:w="1701" w:type="dxa"/>
          </w:tcPr>
          <w:p w14:paraId="448F6309">
            <w:pPr>
              <w:spacing w:before="40" w:after="40"/>
            </w:pPr>
            <w:r>
              <w:rPr>
                <w:rFonts w:ascii="宋体" w:hAnsi="宋体" w:eastAsia="宋体"/>
                <w:b w:val="0"/>
                <w:sz w:val="20"/>
              </w:rPr>
              <w:t>容寄侨恐惧之下让段宴写保证书——保证"以后不管发生什么都不能秋后算账"。段宴故意写成"我喜欢容寄侨，永远不会分手"。容寄侨气急败坏追着打他。</w:t>
            </w:r>
          </w:p>
        </w:tc>
        <w:tc>
          <w:tcPr>
            <w:tcW w:w="1701" w:type="dxa"/>
          </w:tcPr>
          <w:p w14:paraId="6B5A98DF">
            <w:pPr>
              <w:spacing w:before="40" w:after="40"/>
            </w:pPr>
            <w:r>
              <w:rPr>
                <w:rFonts w:ascii="宋体" w:hAnsi="宋体" w:eastAsia="宋体"/>
                <w:b w:val="0"/>
                <w:sz w:val="20"/>
              </w:rPr>
              <w:t>感情线（喜剧段落）</w:t>
            </w:r>
            <w:r>
              <w:rPr>
                <w:rFonts w:ascii="宋体" w:hAnsi="宋体" w:eastAsia="宋体"/>
                <w:b w:val="0"/>
                <w:sz w:val="20"/>
              </w:rPr>
              <w:br w:type="textWrapping"/>
            </w:r>
            <w:r>
              <w:rPr>
                <w:rFonts w:ascii="宋体" w:hAnsi="宋体" w:eastAsia="宋体"/>
                <w:b w:val="0"/>
                <w:sz w:val="20"/>
              </w:rPr>
              <w:t>暗线（女主恐惧）</w:t>
            </w:r>
          </w:p>
        </w:tc>
        <w:tc>
          <w:tcPr>
            <w:tcW w:w="1701" w:type="dxa"/>
          </w:tcPr>
          <w:p w14:paraId="50B54FD3">
            <w:pPr>
              <w:spacing w:before="40" w:after="40"/>
            </w:pPr>
            <w:r>
              <w:rPr>
                <w:rFonts w:ascii="宋体" w:hAnsi="宋体" w:eastAsia="宋体"/>
                <w:b w:val="0"/>
                <w:sz w:val="20"/>
              </w:rPr>
              <w:t>这是前50章最甜的段落之一，同时也是最虐的——读者知道段宴的真心，也知道容寄侨的恐惧是合理的。</w:t>
            </w:r>
          </w:p>
        </w:tc>
      </w:tr>
      <w:tr w14:paraId="3B174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00A55907">
            <w:pPr>
              <w:spacing w:before="40" w:after="40"/>
            </w:pPr>
            <w:r>
              <w:rPr>
                <w:rFonts w:ascii="宋体" w:hAnsi="宋体" w:eastAsia="宋体"/>
                <w:b w:val="0"/>
                <w:sz w:val="20"/>
              </w:rPr>
              <w:t>10</w:t>
            </w:r>
          </w:p>
        </w:tc>
        <w:tc>
          <w:tcPr>
            <w:tcW w:w="1701" w:type="dxa"/>
          </w:tcPr>
          <w:p w14:paraId="3B003CE4">
            <w:pPr>
              <w:spacing w:before="40" w:after="40"/>
            </w:pPr>
            <w:r>
              <w:rPr>
                <w:rFonts w:ascii="宋体" w:hAnsi="宋体" w:eastAsia="宋体"/>
                <w:b w:val="0"/>
                <w:sz w:val="20"/>
              </w:rPr>
              <w:t>容寄侨查证前世凶手</w:t>
            </w:r>
          </w:p>
        </w:tc>
        <w:tc>
          <w:tcPr>
            <w:tcW w:w="1701" w:type="dxa"/>
          </w:tcPr>
          <w:p w14:paraId="43466E54">
            <w:pPr>
              <w:spacing w:before="40" w:after="40"/>
            </w:pPr>
            <w:r>
              <w:rPr>
                <w:rFonts w:ascii="宋体" w:hAnsi="宋体" w:eastAsia="宋体"/>
                <w:b w:val="0"/>
                <w:sz w:val="20"/>
              </w:rPr>
              <w:t>肖乐查到季川是京城季家人，季川暗恋许念。容寄侨突然回忆起前世被淹死时岸上那个声音——就是季川！她发现从重生第一天起，杀她的凶手就一直在身边。</w:t>
            </w:r>
          </w:p>
        </w:tc>
        <w:tc>
          <w:tcPr>
            <w:tcW w:w="1701" w:type="dxa"/>
          </w:tcPr>
          <w:p w14:paraId="17B800F8">
            <w:pPr>
              <w:spacing w:before="40" w:after="40"/>
            </w:pPr>
            <w:r>
              <w:rPr>
                <w:rFonts w:ascii="宋体" w:hAnsi="宋体" w:eastAsia="宋体"/>
                <w:b w:val="0"/>
                <w:sz w:val="20"/>
              </w:rPr>
              <w:t>暗线（前世揭示）</w:t>
            </w:r>
            <w:r>
              <w:rPr>
                <w:rFonts w:ascii="宋体" w:hAnsi="宋体" w:eastAsia="宋体"/>
                <w:b w:val="0"/>
                <w:sz w:val="20"/>
              </w:rPr>
              <w:br w:type="textWrapping"/>
            </w:r>
            <w:r>
              <w:rPr>
                <w:rFonts w:ascii="宋体" w:hAnsi="宋体" w:eastAsia="宋体"/>
                <w:b w:val="0"/>
                <w:sz w:val="20"/>
              </w:rPr>
              <w:t>反派线（季川身份确认）</w:t>
            </w:r>
          </w:p>
        </w:tc>
        <w:tc>
          <w:tcPr>
            <w:tcW w:w="1701" w:type="dxa"/>
          </w:tcPr>
          <w:p w14:paraId="18D36DDE">
            <w:pPr>
              <w:spacing w:before="40" w:after="40"/>
            </w:pPr>
            <w:r>
              <w:rPr>
                <w:rFonts w:ascii="宋体" w:hAnsi="宋体" w:eastAsia="宋体"/>
                <w:b w:val="0"/>
                <w:sz w:val="20"/>
              </w:rPr>
              <w:t>故事从"被威胁的纠缠者"升级为"随时可能再被杀一次的凶手在身边"。惊悚感极大增强。</w:t>
            </w:r>
          </w:p>
        </w:tc>
      </w:tr>
      <w:tr w14:paraId="15454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5DF11FE">
            <w:pPr>
              <w:spacing w:before="40" w:after="40"/>
            </w:pPr>
            <w:r>
              <w:rPr>
                <w:rFonts w:ascii="宋体" w:hAnsi="宋体" w:eastAsia="宋体"/>
                <w:b w:val="0"/>
                <w:sz w:val="20"/>
              </w:rPr>
              <w:t>11</w:t>
            </w:r>
          </w:p>
        </w:tc>
        <w:tc>
          <w:tcPr>
            <w:tcW w:w="1701" w:type="dxa"/>
          </w:tcPr>
          <w:p w14:paraId="4F0A137F">
            <w:pPr>
              <w:spacing w:before="40" w:after="40"/>
            </w:pPr>
            <w:r>
              <w:rPr>
                <w:rFonts w:ascii="宋体" w:hAnsi="宋体" w:eastAsia="宋体"/>
                <w:b w:val="0"/>
                <w:sz w:val="20"/>
              </w:rPr>
              <w:t>段守正出场与名片</w:t>
            </w:r>
          </w:p>
        </w:tc>
        <w:tc>
          <w:tcPr>
            <w:tcW w:w="1701" w:type="dxa"/>
          </w:tcPr>
          <w:p w14:paraId="1DA6272E">
            <w:pPr>
              <w:spacing w:before="40" w:after="40"/>
            </w:pPr>
            <w:r>
              <w:rPr>
                <w:rFonts w:ascii="宋体" w:hAnsi="宋体" w:eastAsia="宋体"/>
                <w:b w:val="0"/>
                <w:sz w:val="20"/>
              </w:rPr>
              <w:t>段守正来医院复查，点名要容寄侨接待。两次接触后对她印象不错，给了她私人名片说可以安排工作。容寄侨拿到名片看到"段氏集团董事长段守正"时吓傻，把名片塞进储物柜不敢带回家。</w:t>
            </w:r>
          </w:p>
        </w:tc>
        <w:tc>
          <w:tcPr>
            <w:tcW w:w="1701" w:type="dxa"/>
          </w:tcPr>
          <w:p w14:paraId="48B626C5">
            <w:pPr>
              <w:spacing w:before="40" w:after="40"/>
            </w:pPr>
            <w:r>
              <w:rPr>
                <w:rFonts w:ascii="宋体" w:hAnsi="宋体" w:eastAsia="宋体"/>
                <w:b w:val="0"/>
                <w:sz w:val="20"/>
              </w:rPr>
              <w:t>暗线（祖孙相认前奏）</w:t>
            </w:r>
          </w:p>
        </w:tc>
        <w:tc>
          <w:tcPr>
            <w:tcW w:w="1701" w:type="dxa"/>
          </w:tcPr>
          <w:p w14:paraId="06B1078A">
            <w:pPr>
              <w:spacing w:before="40" w:after="40"/>
            </w:pPr>
            <w:r>
              <w:rPr>
                <w:rFonts w:ascii="宋体" w:hAnsi="宋体" w:eastAsia="宋体"/>
                <w:b w:val="0"/>
                <w:sz w:val="20"/>
              </w:rPr>
              <w:t>段守正和容寄侨建立了独立于段宴的关系。他为后面祖孙相认、以及得知容寄侨真实身份后的暴怒埋下了伏笔。</w:t>
            </w:r>
          </w:p>
        </w:tc>
      </w:tr>
      <w:tr w14:paraId="7B86D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6F77D6BF">
            <w:pPr>
              <w:spacing w:before="40" w:after="40"/>
            </w:pPr>
            <w:r>
              <w:rPr>
                <w:rFonts w:ascii="宋体" w:hAnsi="宋体" w:eastAsia="宋体"/>
                <w:b w:val="0"/>
                <w:sz w:val="20"/>
              </w:rPr>
              <w:t>12</w:t>
            </w:r>
          </w:p>
        </w:tc>
        <w:tc>
          <w:tcPr>
            <w:tcW w:w="1701" w:type="dxa"/>
          </w:tcPr>
          <w:p w14:paraId="3DFAAE56">
            <w:pPr>
              <w:spacing w:before="40" w:after="40"/>
            </w:pPr>
            <w:r>
              <w:rPr>
                <w:rFonts w:ascii="宋体" w:hAnsi="宋体" w:eastAsia="宋体"/>
                <w:b w:val="0"/>
                <w:sz w:val="20"/>
              </w:rPr>
              <w:t>段宴调查医药费</w:t>
            </w:r>
          </w:p>
        </w:tc>
        <w:tc>
          <w:tcPr>
            <w:tcW w:w="1701" w:type="dxa"/>
          </w:tcPr>
          <w:p w14:paraId="32CDAD84">
            <w:pPr>
              <w:spacing w:before="40" w:after="40"/>
            </w:pPr>
            <w:r>
              <w:rPr>
                <w:rFonts w:ascii="宋体" w:hAnsi="宋体" w:eastAsia="宋体"/>
                <w:b w:val="0"/>
                <w:sz w:val="20"/>
              </w:rPr>
              <w:t>段宴连续做噩梦，开始怀疑容寄侨当年的医药费来路。他查到容寄侨信用卡额度只有一万——一个能拿出十几万垫付的人，银行为什么只给一万额度？他深夜打电话到医院财务科查当年的缴费记录。</w:t>
            </w:r>
          </w:p>
        </w:tc>
        <w:tc>
          <w:tcPr>
            <w:tcW w:w="1701" w:type="dxa"/>
          </w:tcPr>
          <w:p w14:paraId="0B3728A5">
            <w:pPr>
              <w:spacing w:before="40" w:after="40"/>
            </w:pPr>
            <w:r>
              <w:rPr>
                <w:rFonts w:ascii="宋体" w:hAnsi="宋体" w:eastAsia="宋体"/>
                <w:b w:val="0"/>
                <w:sz w:val="20"/>
              </w:rPr>
              <w:t>暗线（信任危机）</w:t>
            </w:r>
            <w:r>
              <w:rPr>
                <w:rFonts w:ascii="宋体" w:hAnsi="宋体" w:eastAsia="宋体"/>
                <w:b w:val="0"/>
                <w:sz w:val="20"/>
              </w:rPr>
              <w:br w:type="textWrapping"/>
            </w:r>
            <w:r>
              <w:rPr>
                <w:rFonts w:ascii="宋体" w:hAnsi="宋体" w:eastAsia="宋体"/>
                <w:b w:val="0"/>
                <w:sz w:val="20"/>
              </w:rPr>
              <w:t>感情线（转折前奏）</w:t>
            </w:r>
          </w:p>
        </w:tc>
        <w:tc>
          <w:tcPr>
            <w:tcW w:w="1701" w:type="dxa"/>
          </w:tcPr>
          <w:p w14:paraId="5F13CF63">
            <w:pPr>
              <w:spacing w:before="40" w:after="40"/>
            </w:pPr>
            <w:r>
              <w:rPr>
                <w:rFonts w:ascii="宋体" w:hAnsi="宋体" w:eastAsia="宋体"/>
                <w:b w:val="0"/>
                <w:sz w:val="20"/>
              </w:rPr>
              <w:t>段宴从无条件信任转向理性怀疑。他的调查即使没出结果，也已经动摇了两人关系的根基。</w:t>
            </w:r>
          </w:p>
        </w:tc>
      </w:tr>
      <w:tr w14:paraId="3A475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27F5FE7">
            <w:pPr>
              <w:spacing w:before="40" w:after="40"/>
            </w:pPr>
            <w:r>
              <w:rPr>
                <w:rFonts w:ascii="宋体" w:hAnsi="宋体" w:eastAsia="宋体"/>
                <w:b w:val="0"/>
                <w:sz w:val="20"/>
              </w:rPr>
              <w:t>13</w:t>
            </w:r>
          </w:p>
        </w:tc>
        <w:tc>
          <w:tcPr>
            <w:tcW w:w="1701" w:type="dxa"/>
          </w:tcPr>
          <w:p w14:paraId="4EB7A2AF">
            <w:pPr>
              <w:spacing w:before="40" w:after="40"/>
            </w:pPr>
            <w:r>
              <w:rPr>
                <w:rFonts w:ascii="宋体" w:hAnsi="宋体" w:eastAsia="宋体"/>
                <w:b w:val="0"/>
                <w:sz w:val="20"/>
              </w:rPr>
              <w:t>段守正看到段宴</w:t>
            </w:r>
          </w:p>
        </w:tc>
        <w:tc>
          <w:tcPr>
            <w:tcW w:w="1701" w:type="dxa"/>
          </w:tcPr>
          <w:p w14:paraId="20F62BC6">
            <w:pPr>
              <w:spacing w:before="40" w:after="40"/>
            </w:pPr>
            <w:r>
              <w:rPr>
                <w:rFonts w:ascii="宋体" w:hAnsi="宋体" w:eastAsia="宋体"/>
                <w:b w:val="0"/>
                <w:sz w:val="20"/>
              </w:rPr>
              <w:t>段守正在医院门口看到来接容寄侨下班的段宴——那张脸和亡子段持年轻时一模一样。段守正手扶拐杖愣住，助理惊呼失态。</w:t>
            </w:r>
          </w:p>
        </w:tc>
        <w:tc>
          <w:tcPr>
            <w:tcW w:w="1701" w:type="dxa"/>
          </w:tcPr>
          <w:p w14:paraId="23A729E3">
            <w:pPr>
              <w:spacing w:before="40" w:after="40"/>
            </w:pPr>
            <w:r>
              <w:rPr>
                <w:rFonts w:ascii="宋体" w:hAnsi="宋体" w:eastAsia="宋体"/>
                <w:b w:val="0"/>
                <w:sz w:val="20"/>
              </w:rPr>
              <w:t>暗线（引爆点）</w:t>
            </w:r>
          </w:p>
        </w:tc>
        <w:tc>
          <w:tcPr>
            <w:tcW w:w="1701" w:type="dxa"/>
          </w:tcPr>
          <w:p w14:paraId="7F0A28A2">
            <w:pPr>
              <w:spacing w:before="40" w:after="40"/>
            </w:pPr>
            <w:r>
              <w:rPr>
                <w:rFonts w:ascii="宋体" w:hAnsi="宋体" w:eastAsia="宋体"/>
                <w:b w:val="0"/>
                <w:sz w:val="20"/>
              </w:rPr>
              <w:t>前50章最关键的节点。段守正已经看到了段宴，祖孙相认只是时间问题。段宴的身份即将暴露，容寄侨的谎言即将被三个方向同时围堵。</w:t>
            </w:r>
          </w:p>
        </w:tc>
      </w:tr>
      <w:tr w14:paraId="1CCF5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016B8501">
            <w:pPr>
              <w:spacing w:before="40" w:after="40"/>
            </w:pPr>
            <w:r>
              <w:rPr>
                <w:rFonts w:ascii="宋体" w:hAnsi="宋体" w:eastAsia="宋体"/>
                <w:b w:val="0"/>
                <w:sz w:val="20"/>
              </w:rPr>
              <w:t>14</w:t>
            </w:r>
          </w:p>
        </w:tc>
        <w:tc>
          <w:tcPr>
            <w:tcW w:w="1701" w:type="dxa"/>
          </w:tcPr>
          <w:p w14:paraId="42EC3CE3">
            <w:pPr>
              <w:spacing w:before="40" w:after="40"/>
            </w:pPr>
            <w:r>
              <w:rPr>
                <w:rFonts w:ascii="宋体" w:hAnsi="宋体" w:eastAsia="宋体"/>
                <w:b w:val="0"/>
                <w:sz w:val="20"/>
              </w:rPr>
              <w:t>段宴混入养老院攻关</w:t>
            </w:r>
          </w:p>
        </w:tc>
        <w:tc>
          <w:tcPr>
            <w:tcW w:w="1701" w:type="dxa"/>
          </w:tcPr>
          <w:p w14:paraId="136EA3C4">
            <w:pPr>
              <w:spacing w:before="40" w:after="40"/>
            </w:pPr>
            <w:r>
              <w:rPr>
                <w:rFonts w:ascii="宋体" w:hAnsi="宋体" w:eastAsia="宋体"/>
                <w:b w:val="0"/>
                <w:sz w:val="20"/>
              </w:rPr>
              <w:t>段宴为拿40万奖金，假扮护工混入何老爷子（合作方何志远父亲）的高级养老院。容寄侨在电话里手把手教他怎么照顾阿尔兹海默症老人，两人互动甜中带酸。</w:t>
            </w:r>
          </w:p>
        </w:tc>
        <w:tc>
          <w:tcPr>
            <w:tcW w:w="1701" w:type="dxa"/>
          </w:tcPr>
          <w:p w14:paraId="048F2AE6">
            <w:pPr>
              <w:spacing w:before="40" w:after="40"/>
            </w:pPr>
            <w:r>
              <w:rPr>
                <w:rFonts w:ascii="宋体" w:hAnsi="宋体" w:eastAsia="宋体"/>
                <w:b w:val="0"/>
                <w:sz w:val="20"/>
              </w:rPr>
              <w:t>男主线（事业）</w:t>
            </w:r>
            <w:r>
              <w:rPr>
                <w:rFonts w:ascii="宋体" w:hAnsi="宋体" w:eastAsia="宋体"/>
                <w:b w:val="0"/>
                <w:sz w:val="20"/>
              </w:rPr>
              <w:br w:type="textWrapping"/>
            </w:r>
            <w:r>
              <w:rPr>
                <w:rFonts w:ascii="宋体" w:hAnsi="宋体" w:eastAsia="宋体"/>
                <w:b w:val="0"/>
                <w:sz w:val="20"/>
              </w:rPr>
              <w:t>感情线（甜蜜日常）</w:t>
            </w:r>
          </w:p>
        </w:tc>
        <w:tc>
          <w:tcPr>
            <w:tcW w:w="1701" w:type="dxa"/>
          </w:tcPr>
          <w:p w14:paraId="0591A9C9">
            <w:pPr>
              <w:spacing w:before="40" w:after="40"/>
            </w:pPr>
            <w:r>
              <w:rPr>
                <w:rFonts w:ascii="宋体" w:hAnsi="宋体" w:eastAsia="宋体"/>
                <w:b w:val="0"/>
                <w:sz w:val="20"/>
              </w:rPr>
              <w:t>段宴的上进心和行动力再次证明他不是池中物。两人的配合互动是前50章最自然的甜蜜桥段。</w:t>
            </w:r>
          </w:p>
        </w:tc>
      </w:tr>
      <w:tr w14:paraId="3A1B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62C30485">
            <w:pPr>
              <w:spacing w:before="40" w:after="40"/>
            </w:pPr>
            <w:r>
              <w:rPr>
                <w:rFonts w:ascii="宋体" w:hAnsi="宋体" w:eastAsia="宋体"/>
                <w:b w:val="0"/>
                <w:sz w:val="20"/>
              </w:rPr>
              <w:t>15</w:t>
            </w:r>
          </w:p>
        </w:tc>
        <w:tc>
          <w:tcPr>
            <w:tcW w:w="1701" w:type="dxa"/>
          </w:tcPr>
          <w:p w14:paraId="5745C0DA">
            <w:pPr>
              <w:spacing w:before="40" w:after="40"/>
            </w:pPr>
            <w:r>
              <w:rPr>
                <w:rFonts w:ascii="宋体" w:hAnsi="宋体" w:eastAsia="宋体"/>
                <w:b w:val="0"/>
                <w:sz w:val="20"/>
              </w:rPr>
              <w:t>朱晓月偷拍与第50章悬念</w:t>
            </w:r>
          </w:p>
        </w:tc>
        <w:tc>
          <w:tcPr>
            <w:tcW w:w="1701" w:type="dxa"/>
          </w:tcPr>
          <w:p w14:paraId="73142475">
            <w:pPr>
              <w:spacing w:before="40" w:after="40"/>
            </w:pPr>
            <w:r>
              <w:rPr>
                <w:rFonts w:ascii="宋体" w:hAnsi="宋体" w:eastAsia="宋体"/>
                <w:b w:val="0"/>
                <w:sz w:val="20"/>
              </w:rPr>
              <w:t>朱晓月被肖乐赶下车，在街头偶遇容寄侨和季川在法餐厅吃饭并偷拍照片，匿名发给段宴。段宴同时看到容寄侨上了一辆蓝色宾利。第50章以段宴收到陌生短信结尾——标题"婚期"，悬念拉满。</w:t>
            </w:r>
          </w:p>
        </w:tc>
        <w:tc>
          <w:tcPr>
            <w:tcW w:w="1701" w:type="dxa"/>
          </w:tcPr>
          <w:p w14:paraId="1E61CA8F">
            <w:pPr>
              <w:spacing w:before="40" w:after="40"/>
            </w:pPr>
            <w:r>
              <w:rPr>
                <w:rFonts w:ascii="宋体" w:hAnsi="宋体" w:eastAsia="宋体"/>
                <w:b w:val="0"/>
                <w:sz w:val="20"/>
              </w:rPr>
              <w:t>感情线（危机引爆）</w:t>
            </w:r>
            <w:r>
              <w:rPr>
                <w:rFonts w:ascii="宋体" w:hAnsi="宋体" w:eastAsia="宋体"/>
                <w:b w:val="0"/>
                <w:sz w:val="20"/>
              </w:rPr>
              <w:br w:type="textWrapping"/>
            </w:r>
            <w:r>
              <w:rPr>
                <w:rFonts w:ascii="宋体" w:hAnsi="宋体" w:eastAsia="宋体"/>
                <w:b w:val="0"/>
                <w:sz w:val="20"/>
              </w:rPr>
              <w:t>反派线（朱晓月切入）</w:t>
            </w:r>
          </w:p>
        </w:tc>
        <w:tc>
          <w:tcPr>
            <w:tcW w:w="1701" w:type="dxa"/>
          </w:tcPr>
          <w:p w14:paraId="4BAD6DDB">
            <w:pPr>
              <w:spacing w:before="40" w:after="40"/>
            </w:pPr>
            <w:r>
              <w:rPr>
                <w:rFonts w:ascii="宋体" w:hAnsi="宋体" w:eastAsia="宋体"/>
                <w:b w:val="0"/>
                <w:sz w:val="20"/>
              </w:rPr>
              <w:t>前50章的收束节点。三个威胁同时在最后一章汇聚：季川的纠缠、朱晓月的曝光、段宴的怀疑。标题"婚期"暗示段宴可能要在知道真相前向容寄侨求婚，或段守正要开始行动。</w:t>
            </w:r>
          </w:p>
        </w:tc>
      </w:tr>
    </w:tbl>
    <w:p w14:paraId="0BAADCAB"/>
    <w:p w14:paraId="0E14E8FF">
      <w:pPr>
        <w:pStyle w:val="3"/>
      </w:pPr>
      <w:r>
        <w:rPr>
          <w:rFonts w:ascii="宋体" w:hAnsi="宋体" w:eastAsia="宋体"/>
          <w:b/>
        </w:rPr>
        <w:t>五、核心冲突</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45A66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385CA138">
            <w:pPr>
              <w:spacing w:before="40" w:after="40"/>
            </w:pPr>
            <w:r>
              <w:rPr>
                <w:rFonts w:ascii="宋体" w:hAnsi="宋体" w:eastAsia="宋体"/>
                <w:b/>
                <w:sz w:val="22"/>
              </w:rPr>
              <w:t>层级</w:t>
            </w:r>
          </w:p>
        </w:tc>
        <w:tc>
          <w:tcPr>
            <w:tcW w:w="2126" w:type="dxa"/>
          </w:tcPr>
          <w:p w14:paraId="65225308">
            <w:pPr>
              <w:spacing w:before="40" w:after="40"/>
            </w:pPr>
            <w:r>
              <w:rPr>
                <w:rFonts w:ascii="宋体" w:hAnsi="宋体" w:eastAsia="宋体"/>
                <w:b/>
                <w:sz w:val="22"/>
              </w:rPr>
              <w:t>冲突</w:t>
            </w:r>
          </w:p>
        </w:tc>
        <w:tc>
          <w:tcPr>
            <w:tcW w:w="2126" w:type="dxa"/>
          </w:tcPr>
          <w:p w14:paraId="709F9C80">
            <w:pPr>
              <w:spacing w:before="40" w:after="40"/>
            </w:pPr>
            <w:r>
              <w:rPr>
                <w:rFonts w:ascii="宋体" w:hAnsi="宋体" w:eastAsia="宋体"/>
                <w:b/>
                <w:sz w:val="22"/>
              </w:rPr>
              <w:t>表现</w:t>
            </w:r>
          </w:p>
        </w:tc>
        <w:tc>
          <w:tcPr>
            <w:tcW w:w="2126" w:type="dxa"/>
          </w:tcPr>
          <w:p w14:paraId="7E550239">
            <w:pPr>
              <w:spacing w:before="40" w:after="40"/>
            </w:pPr>
            <w:r>
              <w:rPr>
                <w:rFonts w:ascii="宋体" w:hAnsi="宋体" w:eastAsia="宋体"/>
                <w:b/>
                <w:sz w:val="22"/>
              </w:rPr>
              <w:t>状态</w:t>
            </w:r>
          </w:p>
        </w:tc>
      </w:tr>
      <w:tr w14:paraId="6B86D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617F2057">
            <w:pPr>
              <w:spacing w:before="40" w:after="40"/>
            </w:pPr>
            <w:r>
              <w:rPr>
                <w:rFonts w:ascii="宋体" w:hAnsi="宋体" w:eastAsia="宋体"/>
                <w:b w:val="0"/>
                <w:sz w:val="20"/>
              </w:rPr>
              <w:t>表层</w:t>
            </w:r>
          </w:p>
        </w:tc>
        <w:tc>
          <w:tcPr>
            <w:tcW w:w="2126" w:type="dxa"/>
          </w:tcPr>
          <w:p w14:paraId="523EA005">
            <w:pPr>
              <w:spacing w:before="40" w:after="40"/>
            </w:pPr>
            <w:r>
              <w:rPr>
                <w:rFonts w:ascii="宋体" w:hAnsi="宋体" w:eastAsia="宋体"/>
                <w:b w:val="0"/>
                <w:sz w:val="20"/>
              </w:rPr>
              <w:t>容寄侨 vs 季川的威胁</w:t>
            </w:r>
          </w:p>
        </w:tc>
        <w:tc>
          <w:tcPr>
            <w:tcW w:w="2126" w:type="dxa"/>
          </w:tcPr>
          <w:p w14:paraId="00D05411">
            <w:pPr>
              <w:spacing w:before="40" w:after="40"/>
            </w:pPr>
            <w:r>
              <w:rPr>
                <w:rFonts w:ascii="宋体" w:hAnsi="宋体" w:eastAsia="宋体"/>
                <w:b w:val="0"/>
                <w:sz w:val="20"/>
              </w:rPr>
              <w:t>季川用照片和身份威胁容寄侨分手，前世更是直接将她杀害。容寄侨只能不断撒谎周旋，用"四个月期限"拖延。</w:t>
            </w:r>
          </w:p>
        </w:tc>
        <w:tc>
          <w:tcPr>
            <w:tcW w:w="2126" w:type="dxa"/>
          </w:tcPr>
          <w:p w14:paraId="189EA37E">
            <w:pPr>
              <w:spacing w:before="40" w:after="40"/>
            </w:pPr>
            <w:r>
              <w:rPr>
                <w:rFonts w:ascii="宋体" w:hAnsi="宋体" w:eastAsia="宋体"/>
                <w:b w:val="0"/>
                <w:sz w:val="20"/>
              </w:rPr>
              <w:t>进行中——季川已确认身份，容寄侨正在拖延</w:t>
            </w:r>
          </w:p>
        </w:tc>
      </w:tr>
      <w:tr w14:paraId="4EDAE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53FFAC56">
            <w:pPr>
              <w:spacing w:before="40" w:after="40"/>
            </w:pPr>
            <w:r>
              <w:rPr>
                <w:rFonts w:ascii="宋体" w:hAnsi="宋体" w:eastAsia="宋体"/>
                <w:b w:val="0"/>
                <w:sz w:val="20"/>
              </w:rPr>
              <w:t>表层</w:t>
            </w:r>
          </w:p>
        </w:tc>
        <w:tc>
          <w:tcPr>
            <w:tcW w:w="2126" w:type="dxa"/>
          </w:tcPr>
          <w:p w14:paraId="7C19CAEB">
            <w:pPr>
              <w:spacing w:before="40" w:after="40"/>
            </w:pPr>
            <w:r>
              <w:rPr>
                <w:rFonts w:ascii="宋体" w:hAnsi="宋体" w:eastAsia="宋体"/>
                <w:b w:val="0"/>
                <w:sz w:val="20"/>
              </w:rPr>
              <w:t>容寄侨 vs 朱晓月的职场暗算</w:t>
            </w:r>
          </w:p>
        </w:tc>
        <w:tc>
          <w:tcPr>
            <w:tcW w:w="2126" w:type="dxa"/>
          </w:tcPr>
          <w:p w14:paraId="783F7341">
            <w:pPr>
              <w:spacing w:before="40" w:after="40"/>
            </w:pPr>
            <w:r>
              <w:rPr>
                <w:rFonts w:ascii="宋体" w:hAnsi="宋体" w:eastAsia="宋体"/>
                <w:b w:val="0"/>
                <w:sz w:val="20"/>
              </w:rPr>
              <w:t>朱晓月嫉妒容寄侨的容貌和段宴的颜值，多次陷害甩锅并在第49章偷拍到致命照片。</w:t>
            </w:r>
          </w:p>
        </w:tc>
        <w:tc>
          <w:tcPr>
            <w:tcW w:w="2126" w:type="dxa"/>
          </w:tcPr>
          <w:p w14:paraId="16B98E0F">
            <w:pPr>
              <w:spacing w:before="40" w:after="40"/>
            </w:pPr>
            <w:r>
              <w:rPr>
                <w:rFonts w:ascii="宋体" w:hAnsi="宋体" w:eastAsia="宋体"/>
                <w:b w:val="0"/>
                <w:sz w:val="20"/>
              </w:rPr>
              <w:t>升级中——照片已发给段宴</w:t>
            </w:r>
          </w:p>
        </w:tc>
      </w:tr>
      <w:tr w14:paraId="4E5D3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039D86E6">
            <w:pPr>
              <w:spacing w:before="40" w:after="40"/>
            </w:pPr>
            <w:r>
              <w:rPr>
                <w:rFonts w:ascii="宋体" w:hAnsi="宋体" w:eastAsia="宋体"/>
                <w:b w:val="0"/>
                <w:sz w:val="20"/>
              </w:rPr>
              <w:t>中层</w:t>
            </w:r>
          </w:p>
        </w:tc>
        <w:tc>
          <w:tcPr>
            <w:tcW w:w="2126" w:type="dxa"/>
          </w:tcPr>
          <w:p w14:paraId="0D08B034">
            <w:pPr>
              <w:spacing w:before="40" w:after="40"/>
            </w:pPr>
            <w:r>
              <w:rPr>
                <w:rFonts w:ascii="宋体" w:hAnsi="宋体" w:eastAsia="宋体"/>
                <w:b w:val="0"/>
                <w:sz w:val="20"/>
              </w:rPr>
              <w:t>容寄侨 vs 谎言的崩溃倒计时</w:t>
            </w:r>
          </w:p>
        </w:tc>
        <w:tc>
          <w:tcPr>
            <w:tcW w:w="2126" w:type="dxa"/>
          </w:tcPr>
          <w:p w14:paraId="48681964">
            <w:pPr>
              <w:spacing w:before="40" w:after="40"/>
            </w:pPr>
            <w:r>
              <w:rPr>
                <w:rFonts w:ascii="宋体" w:hAnsi="宋体" w:eastAsia="宋体"/>
                <w:b w:val="0"/>
                <w:sz w:val="20"/>
              </w:rPr>
              <w:t>医药费骗局、救命恩人冒名——双重谎言随时可能被揭穿。段宴在调查、段守正在查、许念已经出场。</w:t>
            </w:r>
          </w:p>
        </w:tc>
        <w:tc>
          <w:tcPr>
            <w:tcW w:w="2126" w:type="dxa"/>
          </w:tcPr>
          <w:p w14:paraId="0DB417DC">
            <w:pPr>
              <w:spacing w:before="40" w:after="40"/>
            </w:pPr>
            <w:r>
              <w:rPr>
                <w:rFonts w:ascii="宋体" w:hAnsi="宋体" w:eastAsia="宋体"/>
                <w:b w:val="0"/>
                <w:sz w:val="20"/>
              </w:rPr>
              <w:t>持续加压——三个方向同时逼近</w:t>
            </w:r>
          </w:p>
        </w:tc>
      </w:tr>
      <w:tr w14:paraId="2C0FA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7A1B7B2B">
            <w:pPr>
              <w:spacing w:before="40" w:after="40"/>
            </w:pPr>
            <w:r>
              <w:rPr>
                <w:rFonts w:ascii="宋体" w:hAnsi="宋体" w:eastAsia="宋体"/>
                <w:b w:val="0"/>
                <w:sz w:val="20"/>
              </w:rPr>
              <w:t>中层</w:t>
            </w:r>
          </w:p>
        </w:tc>
        <w:tc>
          <w:tcPr>
            <w:tcW w:w="2126" w:type="dxa"/>
          </w:tcPr>
          <w:p w14:paraId="450F0354">
            <w:pPr>
              <w:spacing w:before="40" w:after="40"/>
            </w:pPr>
            <w:r>
              <w:rPr>
                <w:rFonts w:ascii="宋体" w:hAnsi="宋体" w:eastAsia="宋体"/>
                <w:b w:val="0"/>
                <w:sz w:val="20"/>
              </w:rPr>
              <w:t>段宴的信任 vs 怀疑</w:t>
            </w:r>
          </w:p>
        </w:tc>
        <w:tc>
          <w:tcPr>
            <w:tcW w:w="2126" w:type="dxa"/>
          </w:tcPr>
          <w:p w14:paraId="6D7F0D07">
            <w:pPr>
              <w:spacing w:before="40" w:after="40"/>
            </w:pPr>
            <w:r>
              <w:rPr>
                <w:rFonts w:ascii="宋体" w:hAnsi="宋体" w:eastAsia="宋体"/>
                <w:b w:val="0"/>
                <w:sz w:val="20"/>
              </w:rPr>
              <w:t>段宴内心挣扎：噩梦提示容寄侨在骗他，信用卡额度对不上，她变了太多。但他选择继续相信——因为现在的她看起来"太好了"。</w:t>
            </w:r>
          </w:p>
        </w:tc>
        <w:tc>
          <w:tcPr>
            <w:tcW w:w="2126" w:type="dxa"/>
          </w:tcPr>
          <w:p w14:paraId="1986DFE6">
            <w:pPr>
              <w:spacing w:before="40" w:after="40"/>
            </w:pPr>
            <w:r>
              <w:rPr>
                <w:rFonts w:ascii="宋体" w:hAnsi="宋体" w:eastAsia="宋体"/>
                <w:b w:val="0"/>
                <w:sz w:val="20"/>
              </w:rPr>
              <w:t>临界点——手机收到陌生短信，第50章悬念</w:t>
            </w:r>
          </w:p>
        </w:tc>
      </w:tr>
      <w:tr w14:paraId="0FC80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2EEC8F16">
            <w:pPr>
              <w:spacing w:before="40" w:after="40"/>
            </w:pPr>
            <w:r>
              <w:rPr>
                <w:rFonts w:ascii="宋体" w:hAnsi="宋体" w:eastAsia="宋体"/>
                <w:b w:val="0"/>
                <w:sz w:val="20"/>
              </w:rPr>
              <w:t>深层</w:t>
            </w:r>
          </w:p>
        </w:tc>
        <w:tc>
          <w:tcPr>
            <w:tcW w:w="2126" w:type="dxa"/>
          </w:tcPr>
          <w:p w14:paraId="71042A20">
            <w:pPr>
              <w:spacing w:before="40" w:after="40"/>
            </w:pPr>
            <w:r>
              <w:rPr>
                <w:rFonts w:ascii="宋体" w:hAnsi="宋体" w:eastAsia="宋体"/>
                <w:b w:val="0"/>
                <w:sz w:val="20"/>
              </w:rPr>
              <w:t>阶层鸿沟</w:t>
            </w:r>
          </w:p>
        </w:tc>
        <w:tc>
          <w:tcPr>
            <w:tcW w:w="2126" w:type="dxa"/>
          </w:tcPr>
          <w:p w14:paraId="3AA0FB1C">
            <w:pPr>
              <w:spacing w:before="40" w:after="40"/>
            </w:pPr>
            <w:r>
              <w:rPr>
                <w:rFonts w:ascii="宋体" w:hAnsi="宋体" w:eastAsia="宋体"/>
                <w:b w:val="0"/>
                <w:sz w:val="20"/>
              </w:rPr>
              <w:t>容寄侨是中专毕业的县城小护士，月薪三千五；段宴是万亿帝国的唯一继承人。即便段宴爱她，阶层差距也无法弥合——前世已经验证过一次。</w:t>
            </w:r>
          </w:p>
        </w:tc>
        <w:tc>
          <w:tcPr>
            <w:tcW w:w="2126" w:type="dxa"/>
          </w:tcPr>
          <w:p w14:paraId="0BC29A75">
            <w:pPr>
              <w:spacing w:before="40" w:after="40"/>
            </w:pPr>
            <w:r>
              <w:rPr>
                <w:rFonts w:ascii="宋体" w:hAnsi="宋体" w:eastAsia="宋体"/>
                <w:b w:val="0"/>
                <w:sz w:val="20"/>
              </w:rPr>
              <w:t>持续存在——即将引爆</w:t>
            </w:r>
          </w:p>
        </w:tc>
      </w:tr>
      <w:tr w14:paraId="28B52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26" w:type="dxa"/>
          </w:tcPr>
          <w:p w14:paraId="05E5D0B4">
            <w:pPr>
              <w:spacing w:before="40" w:after="40"/>
            </w:pPr>
            <w:r>
              <w:rPr>
                <w:rFonts w:ascii="宋体" w:hAnsi="宋体" w:eastAsia="宋体"/>
                <w:b w:val="0"/>
                <w:sz w:val="20"/>
              </w:rPr>
              <w:t>最深层</w:t>
            </w:r>
          </w:p>
        </w:tc>
        <w:tc>
          <w:tcPr>
            <w:tcW w:w="2126" w:type="dxa"/>
          </w:tcPr>
          <w:p w14:paraId="3B85E0FA">
            <w:pPr>
              <w:spacing w:before="40" w:after="40"/>
            </w:pPr>
            <w:r>
              <w:rPr>
                <w:rFonts w:ascii="宋体" w:hAnsi="宋体" w:eastAsia="宋体"/>
                <w:b w:val="0"/>
                <w:sz w:val="20"/>
              </w:rPr>
              <w:t>容寄侨的自我认知 vs 生存本能</w:t>
            </w:r>
          </w:p>
        </w:tc>
        <w:tc>
          <w:tcPr>
            <w:tcW w:w="2126" w:type="dxa"/>
          </w:tcPr>
          <w:p w14:paraId="72D1AD7F">
            <w:pPr>
              <w:spacing w:before="40" w:after="40"/>
            </w:pPr>
            <w:r>
              <w:rPr>
                <w:rFonts w:ascii="宋体" w:hAnsi="宋体" w:eastAsia="宋体"/>
                <w:b w:val="0"/>
                <w:sz w:val="20"/>
              </w:rPr>
              <w:t>她知道自己不聪明、虚荣、贪财。她不想逆天改命只想活着。这种自我否定构成了故事最独特的底色：一个"坏"女主在努力做"好"事，但所有人都等着她原形毕露。</w:t>
            </w:r>
          </w:p>
        </w:tc>
        <w:tc>
          <w:tcPr>
            <w:tcW w:w="2126" w:type="dxa"/>
          </w:tcPr>
          <w:p w14:paraId="569301B8">
            <w:pPr>
              <w:spacing w:before="40" w:after="40"/>
            </w:pPr>
            <w:r>
              <w:rPr>
                <w:rFonts w:ascii="宋体" w:hAnsi="宋体" w:eastAsia="宋体"/>
                <w:b w:val="0"/>
                <w:sz w:val="20"/>
              </w:rPr>
              <w:t>贯穿始终</w:t>
            </w:r>
          </w:p>
        </w:tc>
      </w:tr>
    </w:tbl>
    <w:p w14:paraId="2A48BA12"/>
    <w:p w14:paraId="43C0761A">
      <w:pPr>
        <w:pStyle w:val="3"/>
      </w:pPr>
      <w:r>
        <w:rPr>
          <w:rFonts w:ascii="宋体" w:hAnsi="宋体" w:eastAsia="宋体"/>
          <w:b/>
        </w:rPr>
        <w:t>六、剧情驱动力</w:t>
      </w:r>
    </w:p>
    <w:p w14:paraId="34400D3B">
      <w:pPr>
        <w:spacing w:after="120"/>
      </w:pPr>
      <w:r>
        <w:rPr>
          <w:rFonts w:ascii="宋体" w:hAnsi="宋体" w:eastAsia="宋体"/>
          <w:b w:val="0"/>
          <w:sz w:val="22"/>
        </w:rPr>
        <w:t>1. 死亡恐惧驱动的生存策略：容寄侨所有行为的根源是对前世被淹死的恐惧。她改变不是因为觉悟了，而是因为怕死。这个驱动力贯穿始终——卖包还债是因为怕段宴发现乱花钱，找工作是因为怕段宴觉得她在混吃等死，写保证书是因为怕段宴秋后算账。恐惧驱动比觉悟驱动更有说服力，因为恐惧是本能，不需要人物性格突变。</w:t>
      </w:r>
    </w:p>
    <w:p w14:paraId="53B9D5C7">
      <w:pPr>
        <w:spacing w:after="120"/>
      </w:pPr>
      <w:r>
        <w:rPr>
          <w:rFonts w:ascii="宋体" w:hAnsi="宋体" w:eastAsia="宋体"/>
          <w:b w:val="0"/>
          <w:sz w:val="22"/>
        </w:rPr>
        <w:t>2. 双重倒计时的紧迫感：段家认亲倒计时（约5个月）+ 季川的期限倒计时（4个月），两条时间线在赛跑。容寄侨知道时间一到一切将分崩离析，所以她在拼命往"分手费"的终点冲刺。倒计时不是作者硬加的日历，而是人物主动计算的结果——每一章都能感受到滴答的钟声。</w:t>
      </w:r>
    </w:p>
    <w:p w14:paraId="3A36C2A0">
      <w:pPr>
        <w:spacing w:after="120"/>
      </w:pPr>
      <w:r>
        <w:rPr>
          <w:rFonts w:ascii="宋体" w:hAnsi="宋体" w:eastAsia="宋体"/>
          <w:b w:val="0"/>
          <w:sz w:val="22"/>
        </w:rPr>
        <w:t>3. 谎言维护的连锁反应：一个谎言需要无数个谎言来圆。她对段宴撒谎说出门是在找工作→结果段宴怀疑她去了夜场→她只能再编一个借口。季川的电话来了→她必须假装是广告→段宴要手机→她撒谎是催收短信→段宴给她转钱→她更内疚→循环加深。每个谎言的修补都推动剧情进入新的困境。</w:t>
      </w:r>
    </w:p>
    <w:p w14:paraId="5618CEBA">
      <w:pPr>
        <w:spacing w:after="120"/>
      </w:pPr>
      <w:r>
        <w:rPr>
          <w:rFonts w:ascii="宋体" w:hAnsi="宋体" w:eastAsia="宋体"/>
          <w:b w:val="0"/>
          <w:sz w:val="22"/>
        </w:rPr>
        <w:t>4. 段宴的"恋爱脑"反向驱动：段宴越是对容寄侨好（买项链、换大房子、升职加薪全交给她），容寄侨就越恐惧——因为她知道他所有的好都建立在谎言之上。他的上升（被周广林赏识进公司）加速了他回归段家的进程，也加速了谎言的崩溃。他的"好"是悬在容寄侨头上的倒计时加速器。</w:t>
      </w:r>
    </w:p>
    <w:p w14:paraId="797E5E2B">
      <w:pPr>
        <w:spacing w:after="120"/>
      </w:pPr>
      <w:r>
        <w:rPr>
          <w:rFonts w:ascii="宋体" w:hAnsi="宋体" w:eastAsia="宋体"/>
          <w:b w:val="0"/>
          <w:sz w:val="22"/>
        </w:rPr>
        <w:t>5. 外部人物的交叉威胁：季川因为容寄侨像许念而纠缠她，许念因为受伤来诊所，段守正因为身体不适来医院——三个本不相干的线索因为容寄侨而汇聚。不是作者强行安排巧合，而是容寄侨自己就是各条线索的交汇点：她是段宴的女友也是许念的"替身"也是段守正的合眼缘护士。</w:t>
      </w:r>
    </w:p>
    <w:p w14:paraId="79D2763F">
      <w:pPr>
        <w:pStyle w:val="3"/>
      </w:pPr>
      <w:r>
        <w:rPr>
          <w:rFonts w:ascii="宋体" w:hAnsi="宋体" w:eastAsia="宋体"/>
          <w:b/>
        </w:rPr>
        <w:t>七、章节细纲（第1-50章）</w:t>
      </w:r>
    </w:p>
    <w:p w14:paraId="43F8B2F4">
      <w:pPr>
        <w:spacing w:after="120"/>
      </w:pPr>
      <w:r>
        <w:rPr>
          <w:rFonts w:ascii="宋体" w:hAnsi="宋体" w:eastAsia="宋体"/>
          <w:b w:val="0"/>
          <w:sz w:val="22"/>
        </w:rPr>
        <w:t>每章约120字，包含具体人名、事件、手段和后果。</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14401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13E5237">
            <w:pPr>
              <w:spacing w:before="40" w:after="40"/>
            </w:pPr>
            <w:r>
              <w:rPr>
                <w:rFonts w:ascii="宋体" w:hAnsi="宋体" w:eastAsia="宋体"/>
                <w:b/>
                <w:sz w:val="22"/>
              </w:rPr>
              <w:t>章节</w:t>
            </w:r>
          </w:p>
        </w:tc>
        <w:tc>
          <w:tcPr>
            <w:tcW w:w="2835" w:type="dxa"/>
          </w:tcPr>
          <w:p w14:paraId="18CF8437">
            <w:pPr>
              <w:spacing w:before="40" w:after="40"/>
            </w:pPr>
            <w:r>
              <w:rPr>
                <w:rFonts w:ascii="宋体" w:hAnsi="宋体" w:eastAsia="宋体"/>
                <w:b/>
                <w:sz w:val="22"/>
              </w:rPr>
              <w:t>标题</w:t>
            </w:r>
          </w:p>
        </w:tc>
        <w:tc>
          <w:tcPr>
            <w:tcW w:w="2835" w:type="dxa"/>
          </w:tcPr>
          <w:p w14:paraId="3BDAF1B5">
            <w:pPr>
              <w:spacing w:before="40" w:after="40"/>
            </w:pPr>
            <w:r>
              <w:rPr>
                <w:rFonts w:ascii="宋体" w:hAnsi="宋体" w:eastAsia="宋体"/>
                <w:b/>
                <w:sz w:val="22"/>
              </w:rPr>
              <w:t>概要</w:t>
            </w:r>
          </w:p>
        </w:tc>
      </w:tr>
      <w:tr w14:paraId="40547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32AEC58">
            <w:pPr>
              <w:spacing w:before="40" w:after="40"/>
            </w:pPr>
            <w:r>
              <w:rPr>
                <w:rFonts w:ascii="宋体" w:hAnsi="宋体" w:eastAsia="宋体"/>
                <w:b w:val="0"/>
                <w:sz w:val="20"/>
              </w:rPr>
              <w:t>第1章</w:t>
            </w:r>
          </w:p>
        </w:tc>
        <w:tc>
          <w:tcPr>
            <w:tcW w:w="2835" w:type="dxa"/>
          </w:tcPr>
          <w:p w14:paraId="05202D25">
            <w:pPr>
              <w:spacing w:before="40" w:after="40"/>
            </w:pPr>
            <w:r>
              <w:rPr>
                <w:rFonts w:ascii="宋体" w:hAnsi="宋体" w:eastAsia="宋体"/>
                <w:b w:val="0"/>
                <w:sz w:val="20"/>
              </w:rPr>
              <w:t>重生</w:t>
            </w:r>
          </w:p>
        </w:tc>
        <w:tc>
          <w:tcPr>
            <w:tcW w:w="2835" w:type="dxa"/>
          </w:tcPr>
          <w:p w14:paraId="6E61A3B4">
            <w:pPr>
              <w:spacing w:before="40" w:after="40"/>
            </w:pPr>
            <w:r>
              <w:rPr>
                <w:rFonts w:ascii="宋体" w:hAnsi="宋体" w:eastAsia="宋体"/>
                <w:b w:val="0"/>
                <w:sz w:val="20"/>
              </w:rPr>
              <w:t>容寄侨死后重生回到与段宴合租的隔断房，睁眼就扇了段宴一巴掌。发现自己回到谎言未破的三年前，吓得跪地。段宴以为她又要作妖，也跟着跪下说"能不能别玩太花的"。容寄侨决定不再重蹈覆辙，先活命再说。</w:t>
            </w:r>
          </w:p>
        </w:tc>
      </w:tr>
      <w:tr w14:paraId="24232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0297F1CD">
            <w:pPr>
              <w:spacing w:before="40" w:after="40"/>
            </w:pPr>
            <w:r>
              <w:rPr>
                <w:rFonts w:ascii="宋体" w:hAnsi="宋体" w:eastAsia="宋体"/>
                <w:b w:val="0"/>
                <w:sz w:val="20"/>
              </w:rPr>
              <w:t>第2章</w:t>
            </w:r>
          </w:p>
        </w:tc>
        <w:tc>
          <w:tcPr>
            <w:tcW w:w="2835" w:type="dxa"/>
          </w:tcPr>
          <w:p w14:paraId="46B112DD">
            <w:pPr>
              <w:spacing w:before="40" w:after="40"/>
            </w:pPr>
            <w:r>
              <w:rPr>
                <w:rFonts w:ascii="宋体" w:hAnsi="宋体" w:eastAsia="宋体"/>
                <w:b w:val="0"/>
                <w:sz w:val="20"/>
              </w:rPr>
              <w:t>改命</w:t>
            </w:r>
          </w:p>
        </w:tc>
        <w:tc>
          <w:tcPr>
            <w:tcW w:w="2835" w:type="dxa"/>
          </w:tcPr>
          <w:p w14:paraId="3CE9BA05">
            <w:pPr>
              <w:spacing w:before="40" w:after="40"/>
            </w:pPr>
            <w:r>
              <w:rPr>
                <w:rFonts w:ascii="宋体" w:hAnsi="宋体" w:eastAsia="宋体"/>
                <w:b w:val="0"/>
                <w:sz w:val="20"/>
              </w:rPr>
              <w:t>容寄侨回想前世：冒充段宴救命恩人享受三年宠爱，真相暴露后被季川丢进海里淹死。她决定改变策略——在段宴回段家之前对他好，拿到分手费就跑。房东来催四个月房租。</w:t>
            </w:r>
          </w:p>
        </w:tc>
      </w:tr>
      <w:tr w14:paraId="01D13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483E806A">
            <w:pPr>
              <w:spacing w:before="40" w:after="40"/>
            </w:pPr>
            <w:r>
              <w:rPr>
                <w:rFonts w:ascii="宋体" w:hAnsi="宋体" w:eastAsia="宋体"/>
                <w:b w:val="0"/>
                <w:sz w:val="20"/>
              </w:rPr>
              <w:t>第3章</w:t>
            </w:r>
          </w:p>
        </w:tc>
        <w:tc>
          <w:tcPr>
            <w:tcW w:w="2835" w:type="dxa"/>
          </w:tcPr>
          <w:p w14:paraId="760A0E8B">
            <w:pPr>
              <w:spacing w:before="40" w:after="40"/>
            </w:pPr>
            <w:r>
              <w:rPr>
                <w:rFonts w:ascii="宋体" w:hAnsi="宋体" w:eastAsia="宋体"/>
                <w:b w:val="0"/>
                <w:sz w:val="20"/>
              </w:rPr>
              <w:t>别哭</w:t>
            </w:r>
          </w:p>
        </w:tc>
        <w:tc>
          <w:tcPr>
            <w:tcW w:w="2835" w:type="dxa"/>
          </w:tcPr>
          <w:p w14:paraId="614E20FB">
            <w:pPr>
              <w:spacing w:before="40" w:after="40"/>
            </w:pPr>
            <w:r>
              <w:rPr>
                <w:rFonts w:ascii="宋体" w:hAnsi="宋体" w:eastAsia="宋体"/>
                <w:b w:val="0"/>
                <w:sz w:val="20"/>
              </w:rPr>
              <w:t>容寄侨卖掉所有假首饰和一只正品香奈儿（不知谁送的），凑了三万三还清房租。段宴回家发现她空了的口袋和化妆品柜。容寄侨哭着说去夜场找工作是因为他赚太少，段宴心疼而非愤怒。</w:t>
            </w:r>
          </w:p>
        </w:tc>
      </w:tr>
      <w:tr w14:paraId="3B7E7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00FFD49D">
            <w:pPr>
              <w:spacing w:before="40" w:after="40"/>
            </w:pPr>
            <w:r>
              <w:rPr>
                <w:rFonts w:ascii="宋体" w:hAnsi="宋体" w:eastAsia="宋体"/>
                <w:b w:val="0"/>
                <w:sz w:val="20"/>
              </w:rPr>
              <w:t>第4章</w:t>
            </w:r>
          </w:p>
        </w:tc>
        <w:tc>
          <w:tcPr>
            <w:tcW w:w="2835" w:type="dxa"/>
          </w:tcPr>
          <w:p w14:paraId="4276ED31">
            <w:pPr>
              <w:spacing w:before="40" w:after="40"/>
            </w:pPr>
            <w:r>
              <w:rPr>
                <w:rFonts w:ascii="宋体" w:hAnsi="宋体" w:eastAsia="宋体"/>
                <w:b w:val="0"/>
                <w:sz w:val="20"/>
              </w:rPr>
              <w:t>养你</w:t>
            </w:r>
          </w:p>
        </w:tc>
        <w:tc>
          <w:tcPr>
            <w:tcW w:w="2835" w:type="dxa"/>
          </w:tcPr>
          <w:p w14:paraId="7C7553DB">
            <w:pPr>
              <w:spacing w:before="40" w:after="40"/>
            </w:pPr>
            <w:r>
              <w:rPr>
                <w:rFonts w:ascii="宋体" w:hAnsi="宋体" w:eastAsia="宋体"/>
                <w:b w:val="0"/>
                <w:sz w:val="20"/>
              </w:rPr>
              <w:t>段宴升任保安队长多两千工资，说够养她。半夜给容寄侨戴上手链——四叶草坠子。容寄侨提议搬去城中村省钱，段宴拒绝。次日容寄侨去看城中村的房子，被破旧环境和前世回忆吓退。</w:t>
            </w:r>
          </w:p>
        </w:tc>
      </w:tr>
      <w:tr w14:paraId="2D9BE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37DF912">
            <w:pPr>
              <w:spacing w:before="40" w:after="40"/>
            </w:pPr>
            <w:r>
              <w:rPr>
                <w:rFonts w:ascii="宋体" w:hAnsi="宋体" w:eastAsia="宋体"/>
                <w:b w:val="0"/>
                <w:sz w:val="20"/>
              </w:rPr>
              <w:t>第5章</w:t>
            </w:r>
          </w:p>
        </w:tc>
        <w:tc>
          <w:tcPr>
            <w:tcW w:w="2835" w:type="dxa"/>
          </w:tcPr>
          <w:p w14:paraId="52BD006D">
            <w:pPr>
              <w:spacing w:before="40" w:after="40"/>
            </w:pPr>
            <w:r>
              <w:rPr>
                <w:rFonts w:ascii="宋体" w:hAnsi="宋体" w:eastAsia="宋体"/>
                <w:b w:val="0"/>
                <w:sz w:val="20"/>
              </w:rPr>
              <w:t>趴在</w:t>
            </w:r>
          </w:p>
        </w:tc>
        <w:tc>
          <w:tcPr>
            <w:tcW w:w="2835" w:type="dxa"/>
          </w:tcPr>
          <w:p w14:paraId="5879F12F">
            <w:pPr>
              <w:spacing w:before="40" w:after="40"/>
            </w:pPr>
            <w:r>
              <w:rPr>
                <w:rFonts w:ascii="宋体" w:hAnsi="宋体" w:eastAsia="宋体"/>
                <w:b w:val="0"/>
                <w:sz w:val="20"/>
              </w:rPr>
              <w:t>段宴戏谑地问容寄侨是不是城中村太破住不惯，容寄侨脸红嘴硬。两人在床上打闹，段宴说"别动，硬了"——亲密又尴尬的日常。段宴提出搬去一居室，不考虑合租。</w:t>
            </w:r>
          </w:p>
        </w:tc>
      </w:tr>
      <w:tr w14:paraId="23528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4D88E935">
            <w:pPr>
              <w:spacing w:before="40" w:after="40"/>
            </w:pPr>
            <w:r>
              <w:rPr>
                <w:rFonts w:ascii="宋体" w:hAnsi="宋体" w:eastAsia="宋体"/>
                <w:b w:val="0"/>
                <w:sz w:val="20"/>
              </w:rPr>
              <w:t>第6章</w:t>
            </w:r>
          </w:p>
        </w:tc>
        <w:tc>
          <w:tcPr>
            <w:tcW w:w="2835" w:type="dxa"/>
          </w:tcPr>
          <w:p w14:paraId="79CD1956">
            <w:pPr>
              <w:spacing w:before="40" w:after="40"/>
            </w:pPr>
            <w:r>
              <w:rPr>
                <w:rFonts w:ascii="宋体" w:hAnsi="宋体" w:eastAsia="宋体"/>
                <w:b w:val="0"/>
                <w:sz w:val="20"/>
              </w:rPr>
              <w:t>新欢</w:t>
            </w:r>
          </w:p>
        </w:tc>
        <w:tc>
          <w:tcPr>
            <w:tcW w:w="2835" w:type="dxa"/>
          </w:tcPr>
          <w:p w14:paraId="62D5B080">
            <w:pPr>
              <w:spacing w:before="40" w:after="40"/>
            </w:pPr>
            <w:r>
              <w:rPr>
                <w:rFonts w:ascii="宋体" w:hAnsi="宋体" w:eastAsia="宋体"/>
                <w:b w:val="0"/>
                <w:sz w:val="20"/>
              </w:rPr>
              <w:t>陌生号码发来暧昧短信："这么久不找我，找到新欢了？"容寄侨吓得删除拉黑。段宴要看她手机，她撒谎是催收短信。段宴转了一千八给她还白条，自己只剩一百五十块吃饭。这个神秘人（季川）开始持续骚扰。</w:t>
            </w:r>
          </w:p>
        </w:tc>
      </w:tr>
      <w:tr w14:paraId="631F9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9A5B768">
            <w:pPr>
              <w:spacing w:before="40" w:after="40"/>
            </w:pPr>
            <w:r>
              <w:rPr>
                <w:rFonts w:ascii="宋体" w:hAnsi="宋体" w:eastAsia="宋体"/>
                <w:b w:val="0"/>
                <w:sz w:val="20"/>
              </w:rPr>
              <w:t>第7章</w:t>
            </w:r>
          </w:p>
        </w:tc>
        <w:tc>
          <w:tcPr>
            <w:tcW w:w="2835" w:type="dxa"/>
          </w:tcPr>
          <w:p w14:paraId="0B4FFCA5">
            <w:pPr>
              <w:spacing w:before="40" w:after="40"/>
            </w:pPr>
            <w:r>
              <w:rPr>
                <w:rFonts w:ascii="宋体" w:hAnsi="宋体" w:eastAsia="宋体"/>
                <w:b w:val="0"/>
                <w:sz w:val="20"/>
              </w:rPr>
              <w:t>有钱</w:t>
            </w:r>
          </w:p>
        </w:tc>
        <w:tc>
          <w:tcPr>
            <w:tcW w:w="2835" w:type="dxa"/>
          </w:tcPr>
          <w:p w14:paraId="5433705C">
            <w:pPr>
              <w:spacing w:before="40" w:after="40"/>
            </w:pPr>
            <w:r>
              <w:rPr>
                <w:rFonts w:ascii="宋体" w:hAnsi="宋体" w:eastAsia="宋体"/>
                <w:b w:val="0"/>
                <w:sz w:val="20"/>
              </w:rPr>
              <w:t>容寄侨在诊所找到导诊工作。她去工地看段宴，发现他午饭只有白米饭配咸菜，工友看不过去夹了两块肉给他。容寄侨默默买了盒饭送去，告诉段宴：我也有工作了，你别这么省。</w:t>
            </w:r>
          </w:p>
        </w:tc>
      </w:tr>
      <w:tr w14:paraId="64FDD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6B8478A">
            <w:pPr>
              <w:spacing w:before="40" w:after="40"/>
            </w:pPr>
            <w:r>
              <w:rPr>
                <w:rFonts w:ascii="宋体" w:hAnsi="宋体" w:eastAsia="宋体"/>
                <w:b w:val="0"/>
                <w:sz w:val="20"/>
              </w:rPr>
              <w:t>第8章</w:t>
            </w:r>
          </w:p>
        </w:tc>
        <w:tc>
          <w:tcPr>
            <w:tcW w:w="2835" w:type="dxa"/>
          </w:tcPr>
          <w:p w14:paraId="665D7C3E">
            <w:pPr>
              <w:spacing w:before="40" w:after="40"/>
            </w:pPr>
            <w:r>
              <w:rPr>
                <w:rFonts w:ascii="宋体" w:hAnsi="宋体" w:eastAsia="宋体"/>
                <w:b w:val="0"/>
                <w:sz w:val="20"/>
              </w:rPr>
              <w:t>追我</w:t>
            </w:r>
          </w:p>
        </w:tc>
        <w:tc>
          <w:tcPr>
            <w:tcW w:w="2835" w:type="dxa"/>
          </w:tcPr>
          <w:p w14:paraId="305C7524">
            <w:pPr>
              <w:spacing w:before="40" w:after="40"/>
            </w:pPr>
            <w:r>
              <w:rPr>
                <w:rFonts w:ascii="宋体" w:hAnsi="宋体" w:eastAsia="宋体"/>
                <w:b w:val="0"/>
                <w:sz w:val="20"/>
              </w:rPr>
              <w:t>段宴发工资后全部转给容寄侨，容寄侨觉得他态度变得别扭。她做了一桌菜想哄他，却发现段宴对自己"变好"这件事反而有距离感。深夜容寄侨洗澡扭伤脚踝，段宴抱她出来上药。</w:t>
            </w:r>
          </w:p>
        </w:tc>
      </w:tr>
      <w:tr w14:paraId="4884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2D52C69">
            <w:pPr>
              <w:spacing w:before="40" w:after="40"/>
            </w:pPr>
            <w:r>
              <w:rPr>
                <w:rFonts w:ascii="宋体" w:hAnsi="宋体" w:eastAsia="宋体"/>
                <w:b w:val="0"/>
                <w:sz w:val="20"/>
              </w:rPr>
              <w:t>第9章</w:t>
            </w:r>
          </w:p>
        </w:tc>
        <w:tc>
          <w:tcPr>
            <w:tcW w:w="2835" w:type="dxa"/>
          </w:tcPr>
          <w:p w14:paraId="4E92F6F6">
            <w:pPr>
              <w:spacing w:before="40" w:after="40"/>
            </w:pPr>
            <w:r>
              <w:rPr>
                <w:rFonts w:ascii="宋体" w:hAnsi="宋体" w:eastAsia="宋体"/>
                <w:b w:val="0"/>
                <w:sz w:val="20"/>
              </w:rPr>
              <w:t>出轨</w:t>
            </w:r>
          </w:p>
        </w:tc>
        <w:tc>
          <w:tcPr>
            <w:tcW w:w="2835" w:type="dxa"/>
          </w:tcPr>
          <w:p w14:paraId="05730964">
            <w:pPr>
              <w:spacing w:before="40" w:after="40"/>
            </w:pPr>
            <w:r>
              <w:rPr>
                <w:rFonts w:ascii="宋体" w:hAnsi="宋体" w:eastAsia="宋体"/>
                <w:b w:val="0"/>
                <w:sz w:val="20"/>
              </w:rPr>
              <w:t>朱晓月得知段宴是保安后态度冷淡。下班时男友肖乐开着大奔来接她，看到容寄侨的颜值后殷勤拉车门。段宴骑电驴在马路对面看到这一幕，默默调转车头离开——他以为容寄侨找到了更好的选择。</w:t>
            </w:r>
          </w:p>
        </w:tc>
      </w:tr>
      <w:tr w14:paraId="233A2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49BADBC0">
            <w:pPr>
              <w:spacing w:before="40" w:after="40"/>
            </w:pPr>
            <w:r>
              <w:rPr>
                <w:rFonts w:ascii="宋体" w:hAnsi="宋体" w:eastAsia="宋体"/>
                <w:b w:val="0"/>
                <w:sz w:val="20"/>
              </w:rPr>
              <w:t>第10章</w:t>
            </w:r>
          </w:p>
        </w:tc>
        <w:tc>
          <w:tcPr>
            <w:tcW w:w="2835" w:type="dxa"/>
          </w:tcPr>
          <w:p w14:paraId="49F5EA24">
            <w:pPr>
              <w:spacing w:before="40" w:after="40"/>
            </w:pPr>
            <w:r>
              <w:rPr>
                <w:rFonts w:ascii="宋体" w:hAnsi="宋体" w:eastAsia="宋体"/>
                <w:b w:val="0"/>
                <w:sz w:val="20"/>
              </w:rPr>
              <w:t>分担</w:t>
            </w:r>
          </w:p>
        </w:tc>
        <w:tc>
          <w:tcPr>
            <w:tcW w:w="2835" w:type="dxa"/>
          </w:tcPr>
          <w:p w14:paraId="40F6625A">
            <w:pPr>
              <w:spacing w:before="40" w:after="40"/>
            </w:pPr>
            <w:r>
              <w:rPr>
                <w:rFonts w:ascii="宋体" w:hAnsi="宋体" w:eastAsia="宋体"/>
                <w:b w:val="0"/>
                <w:sz w:val="20"/>
              </w:rPr>
              <w:t>段宴花五千块给容寄侨买了条星星项链。容寄侨心疼钱让退掉，段宴说"我怕便宜让你觉得我小气"。容寄侨趁机说以后过日子要存钱，段宴顺口提到"以后结婚了要花更多"——容寄侨冷汗直冒。</w:t>
            </w:r>
          </w:p>
        </w:tc>
      </w:tr>
      <w:tr w14:paraId="13D50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9691EFB">
            <w:pPr>
              <w:spacing w:before="40" w:after="40"/>
            </w:pPr>
            <w:r>
              <w:rPr>
                <w:rFonts w:ascii="宋体" w:hAnsi="宋体" w:eastAsia="宋体"/>
                <w:b w:val="0"/>
                <w:sz w:val="20"/>
              </w:rPr>
              <w:t>第11章</w:t>
            </w:r>
          </w:p>
        </w:tc>
        <w:tc>
          <w:tcPr>
            <w:tcW w:w="2835" w:type="dxa"/>
          </w:tcPr>
          <w:p w14:paraId="57964DB8">
            <w:pPr>
              <w:spacing w:before="40" w:after="40"/>
            </w:pPr>
            <w:r>
              <w:rPr>
                <w:rFonts w:ascii="宋体" w:hAnsi="宋体" w:eastAsia="宋体"/>
                <w:b w:val="0"/>
                <w:sz w:val="20"/>
              </w:rPr>
              <w:t>本事</w:t>
            </w:r>
          </w:p>
        </w:tc>
        <w:tc>
          <w:tcPr>
            <w:tcW w:w="2835" w:type="dxa"/>
          </w:tcPr>
          <w:p w14:paraId="37712179">
            <w:pPr>
              <w:spacing w:before="40" w:after="40"/>
            </w:pPr>
            <w:r>
              <w:rPr>
                <w:rFonts w:ascii="宋体" w:hAnsi="宋体" w:eastAsia="宋体"/>
                <w:b w:val="0"/>
                <w:sz w:val="20"/>
              </w:rPr>
              <w:t>容寄侨看短视频里男主抓出轨却求女主别分手，笑得开心。段宴冷冷评价："自己没本事留住老婆而已，她有更好的去处还死缠烂打着不放。"容寄侨没听出这话里的醋意和自嘲。</w:t>
            </w:r>
          </w:p>
        </w:tc>
      </w:tr>
      <w:tr w14:paraId="59BBA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D8B9D56">
            <w:pPr>
              <w:spacing w:before="40" w:after="40"/>
            </w:pPr>
            <w:r>
              <w:rPr>
                <w:rFonts w:ascii="宋体" w:hAnsi="宋体" w:eastAsia="宋体"/>
                <w:b w:val="0"/>
                <w:sz w:val="20"/>
              </w:rPr>
              <w:t>第12章</w:t>
            </w:r>
          </w:p>
        </w:tc>
        <w:tc>
          <w:tcPr>
            <w:tcW w:w="2835" w:type="dxa"/>
          </w:tcPr>
          <w:p w14:paraId="09D0651A">
            <w:pPr>
              <w:spacing w:before="40" w:after="40"/>
            </w:pPr>
            <w:r>
              <w:rPr>
                <w:rFonts w:ascii="宋体" w:hAnsi="宋体" w:eastAsia="宋体"/>
                <w:b w:val="0"/>
                <w:sz w:val="20"/>
              </w:rPr>
              <w:t>受苦</w:t>
            </w:r>
          </w:p>
        </w:tc>
        <w:tc>
          <w:tcPr>
            <w:tcW w:w="2835" w:type="dxa"/>
          </w:tcPr>
          <w:p w14:paraId="089E5A99">
            <w:pPr>
              <w:spacing w:before="40" w:after="40"/>
            </w:pPr>
            <w:r>
              <w:rPr>
                <w:rFonts w:ascii="宋体" w:hAnsi="宋体" w:eastAsia="宋体"/>
                <w:b w:val="0"/>
                <w:sz w:val="20"/>
              </w:rPr>
              <w:t>合租邻居李建在楼道拦截容寄侨，用轻浮言语骚扰，说段宴一个穷保安配不上她。容寄侨吓得发抖，犹豫要不要告诉段宴，最后决定自己扛——怕他太累还要操心。</w:t>
            </w:r>
          </w:p>
        </w:tc>
      </w:tr>
      <w:tr w14:paraId="5C6AB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B8A83E8">
            <w:pPr>
              <w:spacing w:before="40" w:after="40"/>
            </w:pPr>
            <w:r>
              <w:rPr>
                <w:rFonts w:ascii="宋体" w:hAnsi="宋体" w:eastAsia="宋体"/>
                <w:b w:val="0"/>
                <w:sz w:val="20"/>
              </w:rPr>
              <w:t>第13章</w:t>
            </w:r>
          </w:p>
        </w:tc>
        <w:tc>
          <w:tcPr>
            <w:tcW w:w="2835" w:type="dxa"/>
          </w:tcPr>
          <w:p w14:paraId="72798A97">
            <w:pPr>
              <w:spacing w:before="40" w:after="40"/>
            </w:pPr>
            <w:r>
              <w:rPr>
                <w:rFonts w:ascii="宋体" w:hAnsi="宋体" w:eastAsia="宋体"/>
                <w:b w:val="0"/>
                <w:sz w:val="20"/>
              </w:rPr>
              <w:t>骚扰</w:t>
            </w:r>
          </w:p>
        </w:tc>
        <w:tc>
          <w:tcPr>
            <w:tcW w:w="2835" w:type="dxa"/>
          </w:tcPr>
          <w:p w14:paraId="4B415E7F">
            <w:pPr>
              <w:spacing w:before="40" w:after="40"/>
            </w:pPr>
            <w:r>
              <w:rPr>
                <w:rFonts w:ascii="宋体" w:hAnsi="宋体" w:eastAsia="宋体"/>
                <w:b w:val="0"/>
                <w:sz w:val="20"/>
              </w:rPr>
              <w:t>李建醉酒踹门骚扰容寄侨，她报警后李建被拘留罚款五百。李建出来后怀恨在心，在楼道遇到正在修灯的段宴，阴阳怪气暗示容寄侨在外面有别的营生。段宴当场暴走。</w:t>
            </w:r>
          </w:p>
        </w:tc>
      </w:tr>
      <w:tr w14:paraId="438D2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A65C24E">
            <w:pPr>
              <w:spacing w:before="40" w:after="40"/>
            </w:pPr>
            <w:r>
              <w:rPr>
                <w:rFonts w:ascii="宋体" w:hAnsi="宋体" w:eastAsia="宋体"/>
                <w:b w:val="0"/>
                <w:sz w:val="20"/>
              </w:rPr>
              <w:t>第14章</w:t>
            </w:r>
          </w:p>
        </w:tc>
        <w:tc>
          <w:tcPr>
            <w:tcW w:w="2835" w:type="dxa"/>
          </w:tcPr>
          <w:p w14:paraId="15141949">
            <w:pPr>
              <w:spacing w:before="40" w:after="40"/>
            </w:pPr>
            <w:r>
              <w:rPr>
                <w:rFonts w:ascii="宋体" w:hAnsi="宋体" w:eastAsia="宋体"/>
                <w:b w:val="0"/>
                <w:sz w:val="20"/>
              </w:rPr>
              <w:t>不够</w:t>
            </w:r>
          </w:p>
        </w:tc>
        <w:tc>
          <w:tcPr>
            <w:tcW w:w="2835" w:type="dxa"/>
          </w:tcPr>
          <w:p w14:paraId="161EB4F9">
            <w:pPr>
              <w:spacing w:before="40" w:after="40"/>
            </w:pPr>
            <w:r>
              <w:rPr>
                <w:rFonts w:ascii="宋体" w:hAnsi="宋体" w:eastAsia="宋体"/>
                <w:b w:val="0"/>
                <w:sz w:val="20"/>
              </w:rPr>
              <w:t>段宴把李建按在墙上掐住脖子，逼问出他骚扰容寄侨的事实后连踹数脚，警告"再敢骚扰她我让你在京城待不下去"。回家后容寄侨注意到他手破了皮，段宴轻描淡写说碰到了。</w:t>
            </w:r>
          </w:p>
        </w:tc>
      </w:tr>
      <w:tr w14:paraId="4BD08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3478B60">
            <w:pPr>
              <w:spacing w:before="40" w:after="40"/>
            </w:pPr>
            <w:r>
              <w:rPr>
                <w:rFonts w:ascii="宋体" w:hAnsi="宋体" w:eastAsia="宋体"/>
                <w:b w:val="0"/>
                <w:sz w:val="20"/>
              </w:rPr>
              <w:t>第15章</w:t>
            </w:r>
          </w:p>
        </w:tc>
        <w:tc>
          <w:tcPr>
            <w:tcW w:w="2835" w:type="dxa"/>
          </w:tcPr>
          <w:p w14:paraId="47ADE5AE">
            <w:pPr>
              <w:spacing w:before="40" w:after="40"/>
            </w:pPr>
            <w:r>
              <w:rPr>
                <w:rFonts w:ascii="宋体" w:hAnsi="宋体" w:eastAsia="宋体"/>
                <w:b w:val="0"/>
                <w:sz w:val="20"/>
              </w:rPr>
              <w:t>好帅</w:t>
            </w:r>
          </w:p>
        </w:tc>
        <w:tc>
          <w:tcPr>
            <w:tcW w:w="2835" w:type="dxa"/>
          </w:tcPr>
          <w:p w14:paraId="77B27AB3">
            <w:pPr>
              <w:spacing w:before="40" w:after="40"/>
            </w:pPr>
            <w:r>
              <w:rPr>
                <w:rFonts w:ascii="宋体" w:hAnsi="宋体" w:eastAsia="宋体"/>
                <w:b w:val="0"/>
                <w:sz w:val="20"/>
              </w:rPr>
              <w:t>肖乐来接朱晓月，看到容寄侨后直接上前搭讪要送她回家。段宴骑电驴赶到，容寄侨立刻迎上去。肖乐看着段宴的背影，脑子里闪过一个念头——这张脸怎么有点眼熟。</w:t>
            </w:r>
          </w:p>
        </w:tc>
      </w:tr>
      <w:tr w14:paraId="5063A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E2A8A03">
            <w:pPr>
              <w:spacing w:before="40" w:after="40"/>
            </w:pPr>
            <w:r>
              <w:rPr>
                <w:rFonts w:ascii="宋体" w:hAnsi="宋体" w:eastAsia="宋体"/>
                <w:b w:val="0"/>
                <w:sz w:val="20"/>
              </w:rPr>
              <w:t>第16章</w:t>
            </w:r>
          </w:p>
        </w:tc>
        <w:tc>
          <w:tcPr>
            <w:tcW w:w="2835" w:type="dxa"/>
          </w:tcPr>
          <w:p w14:paraId="1EA0E839">
            <w:pPr>
              <w:spacing w:before="40" w:after="40"/>
            </w:pPr>
            <w:r>
              <w:rPr>
                <w:rFonts w:ascii="宋体" w:hAnsi="宋体" w:eastAsia="宋体"/>
                <w:b w:val="0"/>
                <w:sz w:val="20"/>
              </w:rPr>
              <w:t>未来</w:t>
            </w:r>
          </w:p>
        </w:tc>
        <w:tc>
          <w:tcPr>
            <w:tcW w:w="2835" w:type="dxa"/>
          </w:tcPr>
          <w:p w14:paraId="722833AB">
            <w:pPr>
              <w:spacing w:before="40" w:after="40"/>
            </w:pPr>
            <w:r>
              <w:rPr>
                <w:rFonts w:ascii="宋体" w:hAnsi="宋体" w:eastAsia="宋体"/>
                <w:b w:val="0"/>
                <w:sz w:val="20"/>
              </w:rPr>
              <w:t>段宴发现容寄侨在记账本——她把他转的每一笔钱都记录得清清楚楚。段宴以为她在攒钱准备离开，拼命加班接活。容寄侨劝他少干工地，他说"我不会一直这样的"。</w:t>
            </w:r>
          </w:p>
        </w:tc>
      </w:tr>
      <w:tr w14:paraId="2E69E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6FB3536">
            <w:pPr>
              <w:spacing w:before="40" w:after="40"/>
            </w:pPr>
            <w:r>
              <w:rPr>
                <w:rFonts w:ascii="宋体" w:hAnsi="宋体" w:eastAsia="宋体"/>
                <w:b w:val="0"/>
                <w:sz w:val="20"/>
              </w:rPr>
              <w:t>第17章</w:t>
            </w:r>
          </w:p>
        </w:tc>
        <w:tc>
          <w:tcPr>
            <w:tcW w:w="2835" w:type="dxa"/>
          </w:tcPr>
          <w:p w14:paraId="5DE6BC0F">
            <w:pPr>
              <w:spacing w:before="40" w:after="40"/>
            </w:pPr>
            <w:r>
              <w:rPr>
                <w:rFonts w:ascii="宋体" w:hAnsi="宋体" w:eastAsia="宋体"/>
                <w:b w:val="0"/>
                <w:sz w:val="20"/>
              </w:rPr>
              <w:t>结婚</w:t>
            </w:r>
          </w:p>
        </w:tc>
        <w:tc>
          <w:tcPr>
            <w:tcW w:w="2835" w:type="dxa"/>
          </w:tcPr>
          <w:p w14:paraId="20280B6A">
            <w:pPr>
              <w:spacing w:before="40" w:after="40"/>
            </w:pPr>
            <w:r>
              <w:rPr>
                <w:rFonts w:ascii="宋体" w:hAnsi="宋体" w:eastAsia="宋体"/>
                <w:b w:val="0"/>
                <w:sz w:val="20"/>
              </w:rPr>
              <w:t>容寄侨差点脱口而出提分手，段宴打断她说"等一年"。容寄侨内心知道一年都用不了——段宴就会被段家找回。她决定再陪他演几个月，拿到分手费就远走高飞。</w:t>
            </w:r>
          </w:p>
        </w:tc>
      </w:tr>
      <w:tr w14:paraId="2B08B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5B37541">
            <w:pPr>
              <w:spacing w:before="40" w:after="40"/>
            </w:pPr>
            <w:r>
              <w:rPr>
                <w:rFonts w:ascii="宋体" w:hAnsi="宋体" w:eastAsia="宋体"/>
                <w:b w:val="0"/>
                <w:sz w:val="20"/>
              </w:rPr>
              <w:t>第18章</w:t>
            </w:r>
          </w:p>
        </w:tc>
        <w:tc>
          <w:tcPr>
            <w:tcW w:w="2835" w:type="dxa"/>
          </w:tcPr>
          <w:p w14:paraId="18CFC8F0">
            <w:pPr>
              <w:spacing w:before="40" w:after="40"/>
            </w:pPr>
            <w:r>
              <w:rPr>
                <w:rFonts w:ascii="宋体" w:hAnsi="宋体" w:eastAsia="宋体"/>
                <w:b w:val="0"/>
                <w:sz w:val="20"/>
              </w:rPr>
              <w:t>拉黑</w:t>
            </w:r>
          </w:p>
        </w:tc>
        <w:tc>
          <w:tcPr>
            <w:tcW w:w="2835" w:type="dxa"/>
          </w:tcPr>
          <w:p w14:paraId="5F44E9FF">
            <w:pPr>
              <w:spacing w:before="40" w:after="40"/>
            </w:pPr>
            <w:r>
              <w:rPr>
                <w:rFonts w:ascii="宋体" w:hAnsi="宋体" w:eastAsia="宋体"/>
                <w:b w:val="0"/>
                <w:sz w:val="20"/>
              </w:rPr>
              <w:t>段宴带容寄侨看新房子——一万二的新小区一居室，有大阳台和阳光。容寄侨嘴上说还行心里已经喜欢得不行。神秘人又发来短信："收了我的香奈儿就拉黑？真让人难过。"季川在监控她的行踪。</w:t>
            </w:r>
          </w:p>
        </w:tc>
      </w:tr>
      <w:tr w14:paraId="163BD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DA4BEFB">
            <w:pPr>
              <w:spacing w:before="40" w:after="40"/>
            </w:pPr>
            <w:r>
              <w:rPr>
                <w:rFonts w:ascii="宋体" w:hAnsi="宋体" w:eastAsia="宋体"/>
                <w:b w:val="0"/>
                <w:sz w:val="20"/>
              </w:rPr>
              <w:t>第19章</w:t>
            </w:r>
          </w:p>
        </w:tc>
        <w:tc>
          <w:tcPr>
            <w:tcW w:w="2835" w:type="dxa"/>
          </w:tcPr>
          <w:p w14:paraId="200F7F4E">
            <w:pPr>
              <w:spacing w:before="40" w:after="40"/>
            </w:pPr>
            <w:r>
              <w:rPr>
                <w:rFonts w:ascii="宋体" w:hAnsi="宋体" w:eastAsia="宋体"/>
                <w:b w:val="0"/>
                <w:sz w:val="20"/>
              </w:rPr>
              <w:t>身世</w:t>
            </w:r>
          </w:p>
        </w:tc>
        <w:tc>
          <w:tcPr>
            <w:tcW w:w="2835" w:type="dxa"/>
          </w:tcPr>
          <w:p w14:paraId="35CF1682">
            <w:pPr>
              <w:spacing w:before="40" w:after="40"/>
            </w:pPr>
            <w:r>
              <w:rPr>
                <w:rFonts w:ascii="宋体" w:hAnsi="宋体" w:eastAsia="宋体"/>
                <w:b w:val="0"/>
                <w:sz w:val="20"/>
              </w:rPr>
              <w:t>段宴在工地接待来视察的周广林，面对对方的专业提问对答如流。周广林说"你在这边干小工？我建议你看看项目协调的岗位"。段宴展现了他远超保安身份的专业能力。</w:t>
            </w:r>
          </w:p>
        </w:tc>
      </w:tr>
      <w:tr w14:paraId="0ECA9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D6ECC10">
            <w:pPr>
              <w:spacing w:before="40" w:after="40"/>
            </w:pPr>
            <w:r>
              <w:rPr>
                <w:rFonts w:ascii="宋体" w:hAnsi="宋体" w:eastAsia="宋体"/>
                <w:b w:val="0"/>
                <w:sz w:val="20"/>
              </w:rPr>
              <w:t>第20章</w:t>
            </w:r>
          </w:p>
        </w:tc>
        <w:tc>
          <w:tcPr>
            <w:tcW w:w="2835" w:type="dxa"/>
          </w:tcPr>
          <w:p w14:paraId="482CDA2F">
            <w:pPr>
              <w:spacing w:before="40" w:after="40"/>
            </w:pPr>
            <w:r>
              <w:rPr>
                <w:rFonts w:ascii="宋体" w:hAnsi="宋体" w:eastAsia="宋体"/>
                <w:b w:val="0"/>
                <w:sz w:val="20"/>
              </w:rPr>
              <w:t>保安</w:t>
            </w:r>
          </w:p>
        </w:tc>
        <w:tc>
          <w:tcPr>
            <w:tcW w:w="2835" w:type="dxa"/>
          </w:tcPr>
          <w:p w14:paraId="7618C429">
            <w:pPr>
              <w:spacing w:before="40" w:after="40"/>
            </w:pPr>
            <w:r>
              <w:rPr>
                <w:rFonts w:ascii="宋体" w:hAnsi="宋体" w:eastAsia="宋体"/>
                <w:b w:val="0"/>
                <w:sz w:val="20"/>
              </w:rPr>
              <w:t>肖乐在宴席上见过段持的照片，终于认出段宴和段持的相似之处——鼻梁弧度、眉骨高度、下颌线一模一样。他开始调查段宴的身世，发现段宴母亲正是段持的原配夫人。</w:t>
            </w:r>
          </w:p>
        </w:tc>
      </w:tr>
      <w:tr w14:paraId="2B133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BB8314C">
            <w:pPr>
              <w:spacing w:before="40" w:after="40"/>
            </w:pPr>
            <w:r>
              <w:rPr>
                <w:rFonts w:ascii="宋体" w:hAnsi="宋体" w:eastAsia="宋体"/>
                <w:b w:val="0"/>
                <w:sz w:val="20"/>
              </w:rPr>
              <w:t>第21章</w:t>
            </w:r>
          </w:p>
        </w:tc>
        <w:tc>
          <w:tcPr>
            <w:tcW w:w="2835" w:type="dxa"/>
          </w:tcPr>
          <w:p w14:paraId="137053A2">
            <w:pPr>
              <w:spacing w:before="40" w:after="40"/>
            </w:pPr>
            <w:r>
              <w:rPr>
                <w:rFonts w:ascii="宋体" w:hAnsi="宋体" w:eastAsia="宋体"/>
                <w:b w:val="0"/>
                <w:sz w:val="20"/>
              </w:rPr>
              <w:t>替身</w:t>
            </w:r>
          </w:p>
        </w:tc>
        <w:tc>
          <w:tcPr>
            <w:tcW w:w="2835" w:type="dxa"/>
          </w:tcPr>
          <w:p w14:paraId="3C82D2FC">
            <w:pPr>
              <w:spacing w:before="40" w:after="40"/>
            </w:pPr>
            <w:r>
              <w:rPr>
                <w:rFonts w:ascii="宋体" w:hAnsi="宋体" w:eastAsia="宋体"/>
                <w:b w:val="0"/>
                <w:sz w:val="20"/>
              </w:rPr>
              <w:t>季川发来短信："我都不介意你有男朋友，你就因为我把你当替身不联系我？"容寄侨被吓得筷子掉进盘子。她完全不记得季川这个人——前世喝断片了。季川的语气越来越咄咄逼人。</w:t>
            </w:r>
          </w:p>
        </w:tc>
      </w:tr>
      <w:tr w14:paraId="353EA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0720C6E0">
            <w:pPr>
              <w:spacing w:before="40" w:after="40"/>
            </w:pPr>
            <w:r>
              <w:rPr>
                <w:rFonts w:ascii="宋体" w:hAnsi="宋体" w:eastAsia="宋体"/>
                <w:b w:val="0"/>
                <w:sz w:val="20"/>
              </w:rPr>
              <w:t>第22章</w:t>
            </w:r>
          </w:p>
        </w:tc>
        <w:tc>
          <w:tcPr>
            <w:tcW w:w="2835" w:type="dxa"/>
          </w:tcPr>
          <w:p w14:paraId="0A28A7BE">
            <w:pPr>
              <w:spacing w:before="40" w:after="40"/>
            </w:pPr>
            <w:r>
              <w:rPr>
                <w:rFonts w:ascii="宋体" w:hAnsi="宋体" w:eastAsia="宋体"/>
                <w:b w:val="0"/>
                <w:sz w:val="20"/>
              </w:rPr>
              <w:t>考核</w:t>
            </w:r>
          </w:p>
        </w:tc>
        <w:tc>
          <w:tcPr>
            <w:tcW w:w="2835" w:type="dxa"/>
          </w:tcPr>
          <w:p w14:paraId="76EC175E">
            <w:pPr>
              <w:spacing w:before="40" w:after="40"/>
            </w:pPr>
            <w:r>
              <w:rPr>
                <w:rFonts w:ascii="宋体" w:hAnsi="宋体" w:eastAsia="宋体"/>
                <w:b w:val="0"/>
                <w:sz w:val="20"/>
              </w:rPr>
              <w:t>林院长给容寄侨参加三甲医院进修考核的机会。朱晓月阴阳怪气说她资历太浅。容寄侨被激出胜负欲，决定参加。段宴托同事老婆搞到三甲医院历年护士考核真题库，花五百块请了顿烧烤。</w:t>
            </w:r>
          </w:p>
        </w:tc>
      </w:tr>
      <w:tr w14:paraId="40F78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BB3D283">
            <w:pPr>
              <w:spacing w:before="40" w:after="40"/>
            </w:pPr>
            <w:r>
              <w:rPr>
                <w:rFonts w:ascii="宋体" w:hAnsi="宋体" w:eastAsia="宋体"/>
                <w:b w:val="0"/>
                <w:sz w:val="20"/>
              </w:rPr>
              <w:t>第23章</w:t>
            </w:r>
          </w:p>
        </w:tc>
        <w:tc>
          <w:tcPr>
            <w:tcW w:w="2835" w:type="dxa"/>
          </w:tcPr>
          <w:p w14:paraId="25A200EE">
            <w:pPr>
              <w:spacing w:before="40" w:after="40"/>
            </w:pPr>
            <w:r>
              <w:rPr>
                <w:rFonts w:ascii="宋体" w:hAnsi="宋体" w:eastAsia="宋体"/>
                <w:b w:val="0"/>
                <w:sz w:val="20"/>
              </w:rPr>
              <w:t>起床</w:t>
            </w:r>
          </w:p>
        </w:tc>
        <w:tc>
          <w:tcPr>
            <w:tcW w:w="2835" w:type="dxa"/>
          </w:tcPr>
          <w:p w14:paraId="2C0CCDA3">
            <w:pPr>
              <w:spacing w:before="40" w:after="40"/>
            </w:pPr>
            <w:r>
              <w:rPr>
                <w:rFonts w:ascii="宋体" w:hAnsi="宋体" w:eastAsia="宋体"/>
                <w:b w:val="0"/>
                <w:sz w:val="20"/>
              </w:rPr>
              <w:t>容寄侨熬夜复习趴在试卷上睡着，段宴把她抱上床。她做噩梦抓住段宴不让他走——前世被淹死的恐惧在梦中重现。段宴抱着她靠在床头坐了一夜。早上容寄侨装睡被发现，段宴嘴毒依旧。</w:t>
            </w:r>
          </w:p>
        </w:tc>
      </w:tr>
      <w:tr w14:paraId="4A8DA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DADF44E">
            <w:pPr>
              <w:spacing w:before="40" w:after="40"/>
            </w:pPr>
            <w:r>
              <w:rPr>
                <w:rFonts w:ascii="宋体" w:hAnsi="宋体" w:eastAsia="宋体"/>
                <w:b w:val="0"/>
                <w:sz w:val="20"/>
              </w:rPr>
              <w:t>第24章</w:t>
            </w:r>
          </w:p>
        </w:tc>
        <w:tc>
          <w:tcPr>
            <w:tcW w:w="2835" w:type="dxa"/>
          </w:tcPr>
          <w:p w14:paraId="4B4F078D">
            <w:pPr>
              <w:spacing w:before="40" w:after="40"/>
            </w:pPr>
            <w:r>
              <w:rPr>
                <w:rFonts w:ascii="宋体" w:hAnsi="宋体" w:eastAsia="宋体"/>
                <w:b w:val="0"/>
                <w:sz w:val="20"/>
              </w:rPr>
              <w:t>等你</w:t>
            </w:r>
          </w:p>
        </w:tc>
        <w:tc>
          <w:tcPr>
            <w:tcW w:w="2835" w:type="dxa"/>
          </w:tcPr>
          <w:p w14:paraId="6FCB0F00">
            <w:pPr>
              <w:spacing w:before="40" w:after="40"/>
            </w:pPr>
            <w:r>
              <w:rPr>
                <w:rFonts w:ascii="宋体" w:hAnsi="宋体" w:eastAsia="宋体"/>
                <w:b w:val="0"/>
                <w:sz w:val="20"/>
              </w:rPr>
              <w:t>段宴带周广林去五星级酒店吃饭，周广林给段宴名片请他到宏建工程集团做项目协调，月薪两万二。容寄侨发现段宴事业线提前启动，心里算着"离段家认亲可能更短了"，既有为他高兴也有隐隐失落。段宴说"你不用跟，我会等你"。</w:t>
            </w:r>
          </w:p>
        </w:tc>
      </w:tr>
      <w:tr w14:paraId="3E98B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7C4242E">
            <w:pPr>
              <w:spacing w:before="40" w:after="40"/>
            </w:pPr>
            <w:r>
              <w:rPr>
                <w:rFonts w:ascii="宋体" w:hAnsi="宋体" w:eastAsia="宋体"/>
                <w:b w:val="0"/>
                <w:sz w:val="20"/>
              </w:rPr>
              <w:t>第25章</w:t>
            </w:r>
          </w:p>
        </w:tc>
        <w:tc>
          <w:tcPr>
            <w:tcW w:w="2835" w:type="dxa"/>
          </w:tcPr>
          <w:p w14:paraId="0B90ABBC">
            <w:pPr>
              <w:spacing w:before="40" w:after="40"/>
            </w:pPr>
            <w:r>
              <w:rPr>
                <w:rFonts w:ascii="宋体" w:hAnsi="宋体" w:eastAsia="宋体"/>
                <w:b w:val="0"/>
                <w:sz w:val="20"/>
              </w:rPr>
              <w:t>吻她</w:t>
            </w:r>
          </w:p>
        </w:tc>
        <w:tc>
          <w:tcPr>
            <w:tcW w:w="2835" w:type="dxa"/>
          </w:tcPr>
          <w:p w14:paraId="7F6EE0AF">
            <w:pPr>
              <w:spacing w:before="40" w:after="40"/>
            </w:pPr>
            <w:r>
              <w:rPr>
                <w:rFonts w:ascii="宋体" w:hAnsi="宋体" w:eastAsia="宋体"/>
                <w:b w:val="0"/>
                <w:sz w:val="20"/>
              </w:rPr>
              <w:t>考核前夜容寄侨焦虑失眠，段宴把她抱住说"你行的"。黑暗里两人四目相对，段宴慢慢低头——容寄侨以为他要吻自己，闭上眼睛。结果他只是帮她把手机充上电，说"明天还要考试"。容寄侨羞得钻进被子。</w:t>
            </w:r>
          </w:p>
        </w:tc>
      </w:tr>
      <w:tr w14:paraId="6659B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F9EB943">
            <w:pPr>
              <w:spacing w:before="40" w:after="40"/>
            </w:pPr>
            <w:r>
              <w:rPr>
                <w:rFonts w:ascii="宋体" w:hAnsi="宋体" w:eastAsia="宋体"/>
                <w:b w:val="0"/>
                <w:sz w:val="20"/>
              </w:rPr>
              <w:t>第26章</w:t>
            </w:r>
          </w:p>
        </w:tc>
        <w:tc>
          <w:tcPr>
            <w:tcW w:w="2835" w:type="dxa"/>
          </w:tcPr>
          <w:p w14:paraId="506FA591">
            <w:pPr>
              <w:spacing w:before="40" w:after="40"/>
            </w:pPr>
            <w:r>
              <w:rPr>
                <w:rFonts w:ascii="宋体" w:hAnsi="宋体" w:eastAsia="宋体"/>
                <w:b w:val="0"/>
                <w:sz w:val="20"/>
              </w:rPr>
              <w:t>吻落</w:t>
            </w:r>
          </w:p>
        </w:tc>
        <w:tc>
          <w:tcPr>
            <w:tcW w:w="2835" w:type="dxa"/>
          </w:tcPr>
          <w:p w14:paraId="7FB4D8AB">
            <w:pPr>
              <w:spacing w:before="40" w:after="40"/>
            </w:pPr>
            <w:r>
              <w:rPr>
                <w:rFonts w:ascii="宋体" w:hAnsi="宋体" w:eastAsia="宋体"/>
                <w:b w:val="0"/>
                <w:sz w:val="20"/>
              </w:rPr>
              <w:t>容寄侨考核通过——理论91分实操满分。段宴请她吃饭庆祝，烛光下容寄侨喝了酒脸微红。段宴看着她移不开眼，最后在她额头轻轻压了一下："等我回来。"容寄侨心跳加速，但季川又从街对面发来信息。</w:t>
            </w:r>
          </w:p>
        </w:tc>
      </w:tr>
      <w:tr w14:paraId="629EB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3CD3A74">
            <w:pPr>
              <w:spacing w:before="40" w:after="40"/>
            </w:pPr>
            <w:r>
              <w:rPr>
                <w:rFonts w:ascii="宋体" w:hAnsi="宋体" w:eastAsia="宋体"/>
                <w:b w:val="0"/>
                <w:sz w:val="20"/>
              </w:rPr>
              <w:t>第27章</w:t>
            </w:r>
          </w:p>
        </w:tc>
        <w:tc>
          <w:tcPr>
            <w:tcW w:w="2835" w:type="dxa"/>
          </w:tcPr>
          <w:p w14:paraId="2D3FF02B">
            <w:pPr>
              <w:spacing w:before="40" w:after="40"/>
            </w:pPr>
            <w:r>
              <w:rPr>
                <w:rFonts w:ascii="宋体" w:hAnsi="宋体" w:eastAsia="宋体"/>
                <w:b w:val="0"/>
                <w:sz w:val="20"/>
              </w:rPr>
              <w:t>上来</w:t>
            </w:r>
          </w:p>
        </w:tc>
        <w:tc>
          <w:tcPr>
            <w:tcW w:w="2835" w:type="dxa"/>
          </w:tcPr>
          <w:p w14:paraId="751E7DAA">
            <w:pPr>
              <w:spacing w:before="40" w:after="40"/>
            </w:pPr>
            <w:r>
              <w:rPr>
                <w:rFonts w:ascii="宋体" w:hAnsi="宋体" w:eastAsia="宋体"/>
                <w:b w:val="0"/>
                <w:sz w:val="20"/>
              </w:rPr>
              <w:t>季川终于现身——在一家西餐厅二楼窗口。容寄侨硬着头皮上去，季川说"我都不介意你有男朋友"。他亮出她喝醉时自己挡住的亲密照，威胁说"改天给男朋友也看看"。容寄侨吓得浑身发冷。</w:t>
            </w:r>
          </w:p>
        </w:tc>
      </w:tr>
      <w:tr w14:paraId="5C857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67B3356">
            <w:pPr>
              <w:spacing w:before="40" w:after="40"/>
            </w:pPr>
            <w:r>
              <w:rPr>
                <w:rFonts w:ascii="宋体" w:hAnsi="宋体" w:eastAsia="宋体"/>
                <w:b w:val="0"/>
                <w:sz w:val="20"/>
              </w:rPr>
              <w:t>第28章</w:t>
            </w:r>
          </w:p>
        </w:tc>
        <w:tc>
          <w:tcPr>
            <w:tcW w:w="2835" w:type="dxa"/>
          </w:tcPr>
          <w:p w14:paraId="24E8BCCD">
            <w:pPr>
              <w:spacing w:before="40" w:after="40"/>
            </w:pPr>
            <w:r>
              <w:rPr>
                <w:rFonts w:ascii="宋体" w:hAnsi="宋体" w:eastAsia="宋体"/>
                <w:b w:val="0"/>
                <w:sz w:val="20"/>
              </w:rPr>
              <w:t>凯子</w:t>
            </w:r>
          </w:p>
        </w:tc>
        <w:tc>
          <w:tcPr>
            <w:tcW w:w="2835" w:type="dxa"/>
          </w:tcPr>
          <w:p w14:paraId="45BBF015">
            <w:pPr>
              <w:spacing w:before="40" w:after="40"/>
            </w:pPr>
            <w:r>
              <w:rPr>
                <w:rFonts w:ascii="宋体" w:hAnsi="宋体" w:eastAsia="宋体"/>
                <w:b w:val="0"/>
                <w:sz w:val="20"/>
              </w:rPr>
              <w:t>容寄侨得知季川送的香奈儿包是三十万的正品，被二奢奸商三万收了。她决定去要回差价。季川说"你当时钓我的时候不是要有钱还帅的么"，并威胁要把照片给段宴看。容寄侨内心：救命啊我以前到底干了多少蠢事。</w:t>
            </w:r>
          </w:p>
        </w:tc>
      </w:tr>
      <w:tr w14:paraId="64A95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8F6F66C">
            <w:pPr>
              <w:spacing w:before="40" w:after="40"/>
            </w:pPr>
            <w:r>
              <w:rPr>
                <w:rFonts w:ascii="宋体" w:hAnsi="宋体" w:eastAsia="宋体"/>
                <w:b w:val="0"/>
                <w:sz w:val="20"/>
              </w:rPr>
              <w:t>第29章</w:t>
            </w:r>
          </w:p>
        </w:tc>
        <w:tc>
          <w:tcPr>
            <w:tcW w:w="2835" w:type="dxa"/>
          </w:tcPr>
          <w:p w14:paraId="5F8AA352">
            <w:pPr>
              <w:spacing w:before="40" w:after="40"/>
            </w:pPr>
            <w:r>
              <w:rPr>
                <w:rFonts w:ascii="宋体" w:hAnsi="宋体" w:eastAsia="宋体"/>
                <w:b w:val="0"/>
                <w:sz w:val="20"/>
              </w:rPr>
              <w:t>分吧</w:t>
            </w:r>
          </w:p>
        </w:tc>
        <w:tc>
          <w:tcPr>
            <w:tcW w:w="2835" w:type="dxa"/>
          </w:tcPr>
          <w:p w14:paraId="4E1D7D37">
            <w:pPr>
              <w:spacing w:before="40" w:after="40"/>
            </w:pPr>
            <w:r>
              <w:rPr>
                <w:rFonts w:ascii="宋体" w:hAnsi="宋体" w:eastAsia="宋体"/>
                <w:b w:val="0"/>
                <w:sz w:val="20"/>
              </w:rPr>
              <w:t>容寄侨回家问段宴"如果你发现我骗了你怎么办"。段宴说看什么事。容寄侨逼他写保证书——保证无论如何不能秋后算账。段宴故意写成"我喜欢容寄侨，永远不会分手"并按了手印。容寄侨气急败坏。</w:t>
            </w:r>
          </w:p>
        </w:tc>
      </w:tr>
      <w:tr w14:paraId="006DA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8B1238C">
            <w:pPr>
              <w:spacing w:before="40" w:after="40"/>
            </w:pPr>
            <w:r>
              <w:rPr>
                <w:rFonts w:ascii="宋体" w:hAnsi="宋体" w:eastAsia="宋体"/>
                <w:b w:val="0"/>
                <w:sz w:val="20"/>
              </w:rPr>
              <w:t>第30章</w:t>
            </w:r>
          </w:p>
        </w:tc>
        <w:tc>
          <w:tcPr>
            <w:tcW w:w="2835" w:type="dxa"/>
          </w:tcPr>
          <w:p w14:paraId="15E6B77C">
            <w:pPr>
              <w:spacing w:before="40" w:after="40"/>
            </w:pPr>
            <w:r>
              <w:rPr>
                <w:rFonts w:ascii="宋体" w:hAnsi="宋体" w:eastAsia="宋体"/>
                <w:b w:val="0"/>
                <w:sz w:val="20"/>
              </w:rPr>
              <w:t>梦里</w:t>
            </w:r>
          </w:p>
        </w:tc>
        <w:tc>
          <w:tcPr>
            <w:tcW w:w="2835" w:type="dxa"/>
          </w:tcPr>
          <w:p w14:paraId="03C6E16D">
            <w:pPr>
              <w:spacing w:before="40" w:after="40"/>
            </w:pPr>
            <w:r>
              <w:rPr>
                <w:rFonts w:ascii="宋体" w:hAnsi="宋体" w:eastAsia="宋体"/>
                <w:b w:val="0"/>
                <w:sz w:val="20"/>
              </w:rPr>
              <w:t>段宴开始做关于前世的噩梦——梦中容寄侨歇斯底里纠缠，他说"你骗了我，那笔医药费根本不是你的"。醒来后他开始回想：容寄侨一个月光族怎么拿得出十几万垫付医药费。信用卡额度只有一万更是铁证。</w:t>
            </w:r>
          </w:p>
        </w:tc>
      </w:tr>
      <w:tr w14:paraId="6CD73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F3F7621">
            <w:pPr>
              <w:spacing w:before="40" w:after="40"/>
            </w:pPr>
            <w:r>
              <w:rPr>
                <w:rFonts w:ascii="宋体" w:hAnsi="宋体" w:eastAsia="宋体"/>
                <w:b w:val="0"/>
                <w:sz w:val="20"/>
              </w:rPr>
              <w:t>第31章</w:t>
            </w:r>
          </w:p>
        </w:tc>
        <w:tc>
          <w:tcPr>
            <w:tcW w:w="2835" w:type="dxa"/>
          </w:tcPr>
          <w:p w14:paraId="65AE19D3">
            <w:pPr>
              <w:spacing w:before="40" w:after="40"/>
            </w:pPr>
            <w:r>
              <w:rPr>
                <w:rFonts w:ascii="宋体" w:hAnsi="宋体" w:eastAsia="宋体"/>
                <w:b w:val="0"/>
                <w:sz w:val="20"/>
              </w:rPr>
              <w:t>暴露</w:t>
            </w:r>
          </w:p>
        </w:tc>
        <w:tc>
          <w:tcPr>
            <w:tcW w:w="2835" w:type="dxa"/>
          </w:tcPr>
          <w:p w14:paraId="3C4F6FFD">
            <w:pPr>
              <w:spacing w:before="40" w:after="40"/>
            </w:pPr>
            <w:r>
              <w:rPr>
                <w:rFonts w:ascii="宋体" w:hAnsi="宋体" w:eastAsia="宋体"/>
                <w:b w:val="0"/>
                <w:sz w:val="20"/>
              </w:rPr>
              <w:t>段宴深夜在阳台抽烟思考。他想起容寄侨每次被感谢时的眼神飘忽——不是不好意思而是心虚。他告诉自己不能靠一个梦定人的罪，但种子已经种下。容寄侨半夜迷糊中抱着他拍背哄他睡觉。</w:t>
            </w:r>
          </w:p>
        </w:tc>
      </w:tr>
      <w:tr w14:paraId="3A31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7A86BBF">
            <w:pPr>
              <w:spacing w:before="40" w:after="40"/>
            </w:pPr>
            <w:r>
              <w:rPr>
                <w:rFonts w:ascii="宋体" w:hAnsi="宋体" w:eastAsia="宋体"/>
                <w:b w:val="0"/>
                <w:sz w:val="20"/>
              </w:rPr>
              <w:t>第32章</w:t>
            </w:r>
          </w:p>
        </w:tc>
        <w:tc>
          <w:tcPr>
            <w:tcW w:w="2835" w:type="dxa"/>
          </w:tcPr>
          <w:p w14:paraId="6FC9D6BA">
            <w:pPr>
              <w:spacing w:before="40" w:after="40"/>
            </w:pPr>
            <w:r>
              <w:rPr>
                <w:rFonts w:ascii="宋体" w:hAnsi="宋体" w:eastAsia="宋体"/>
                <w:b w:val="0"/>
                <w:sz w:val="20"/>
              </w:rPr>
              <w:t>太子</w:t>
            </w:r>
          </w:p>
        </w:tc>
        <w:tc>
          <w:tcPr>
            <w:tcW w:w="2835" w:type="dxa"/>
          </w:tcPr>
          <w:p w14:paraId="65AB257C">
            <w:pPr>
              <w:spacing w:before="40" w:after="40"/>
            </w:pPr>
            <w:r>
              <w:rPr>
                <w:rFonts w:ascii="宋体" w:hAnsi="宋体" w:eastAsia="宋体"/>
                <w:b w:val="0"/>
                <w:sz w:val="20"/>
              </w:rPr>
              <w:t>肖乐查出关键信息：段宴母亲是段持的原配亡妻，段持死后她不知为何离开段家，在福利院生下段宴后病逝。段宴是段家唯一血脉。肖乐感觉自己中了彩票——帮段宴认祖归宗能捞到天大好处。</w:t>
            </w:r>
          </w:p>
        </w:tc>
      </w:tr>
      <w:tr w14:paraId="484FA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F33F1A6">
            <w:pPr>
              <w:spacing w:before="40" w:after="40"/>
            </w:pPr>
            <w:r>
              <w:rPr>
                <w:rFonts w:ascii="宋体" w:hAnsi="宋体" w:eastAsia="宋体"/>
                <w:b w:val="0"/>
                <w:sz w:val="20"/>
              </w:rPr>
              <w:t>第33章</w:t>
            </w:r>
          </w:p>
        </w:tc>
        <w:tc>
          <w:tcPr>
            <w:tcW w:w="2835" w:type="dxa"/>
          </w:tcPr>
          <w:p w14:paraId="3CB39ABC">
            <w:pPr>
              <w:spacing w:before="40" w:after="40"/>
            </w:pPr>
            <w:r>
              <w:rPr>
                <w:rFonts w:ascii="宋体" w:hAnsi="宋体" w:eastAsia="宋体"/>
                <w:b w:val="0"/>
                <w:sz w:val="20"/>
              </w:rPr>
              <w:t>来头</w:t>
            </w:r>
          </w:p>
        </w:tc>
        <w:tc>
          <w:tcPr>
            <w:tcW w:w="2835" w:type="dxa"/>
          </w:tcPr>
          <w:p w14:paraId="62E6B267">
            <w:pPr>
              <w:spacing w:before="40" w:after="40"/>
            </w:pPr>
            <w:r>
              <w:rPr>
                <w:rFonts w:ascii="宋体" w:hAnsi="宋体" w:eastAsia="宋体"/>
                <w:b w:val="0"/>
                <w:sz w:val="20"/>
              </w:rPr>
              <w:t>段宴在宏建项目部靠专业能力征服老油条们。老韩故意刁难他，段宴报出最新的补勘数据，指出原方案的问题并提出替代方案。全会议室沉默——这个空降兵是真有本事。肖乐堵住容寄侨说"你知道他什么来头"。</w:t>
            </w:r>
          </w:p>
        </w:tc>
      </w:tr>
      <w:tr w14:paraId="5AED9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56B956B">
            <w:pPr>
              <w:spacing w:before="40" w:after="40"/>
            </w:pPr>
            <w:r>
              <w:rPr>
                <w:rFonts w:ascii="宋体" w:hAnsi="宋体" w:eastAsia="宋体"/>
                <w:b w:val="0"/>
                <w:sz w:val="20"/>
              </w:rPr>
              <w:t>第34章</w:t>
            </w:r>
          </w:p>
        </w:tc>
        <w:tc>
          <w:tcPr>
            <w:tcW w:w="2835" w:type="dxa"/>
          </w:tcPr>
          <w:p w14:paraId="461846A4">
            <w:pPr>
              <w:spacing w:before="40" w:after="40"/>
            </w:pPr>
            <w:r>
              <w:rPr>
                <w:rFonts w:ascii="宋体" w:hAnsi="宋体" w:eastAsia="宋体"/>
                <w:b w:val="0"/>
                <w:sz w:val="20"/>
              </w:rPr>
              <w:t>信她</w:t>
            </w:r>
          </w:p>
        </w:tc>
        <w:tc>
          <w:tcPr>
            <w:tcW w:w="2835" w:type="dxa"/>
          </w:tcPr>
          <w:p w14:paraId="1B374454">
            <w:pPr>
              <w:spacing w:before="40" w:after="40"/>
            </w:pPr>
            <w:r>
              <w:rPr>
                <w:rFonts w:ascii="宋体" w:hAnsi="宋体" w:eastAsia="宋体"/>
                <w:b w:val="0"/>
                <w:sz w:val="20"/>
              </w:rPr>
              <w:t>肖乐要当面揭穿容寄侨，容寄侨抢先向段宴哭诉"他骚扰我"。段宴不问缘由直接一脚踹倒肖乐，按在地上暴打。回家后容寄侨心虚地不敢看段宴。段宴评价肖乐"有女朋友还到处聊骚，有钱也是人渣"。</w:t>
            </w:r>
          </w:p>
        </w:tc>
      </w:tr>
      <w:tr w14:paraId="73871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4E1D8CE">
            <w:pPr>
              <w:spacing w:before="40" w:after="40"/>
            </w:pPr>
            <w:r>
              <w:rPr>
                <w:rFonts w:ascii="宋体" w:hAnsi="宋体" w:eastAsia="宋体"/>
                <w:b w:val="0"/>
                <w:sz w:val="20"/>
              </w:rPr>
              <w:t>第35章</w:t>
            </w:r>
          </w:p>
        </w:tc>
        <w:tc>
          <w:tcPr>
            <w:tcW w:w="2835" w:type="dxa"/>
          </w:tcPr>
          <w:p w14:paraId="503E7570">
            <w:pPr>
              <w:spacing w:before="40" w:after="40"/>
            </w:pPr>
            <w:r>
              <w:rPr>
                <w:rFonts w:ascii="宋体" w:hAnsi="宋体" w:eastAsia="宋体"/>
                <w:b w:val="0"/>
                <w:sz w:val="20"/>
              </w:rPr>
              <w:t>骗我</w:t>
            </w:r>
          </w:p>
        </w:tc>
        <w:tc>
          <w:tcPr>
            <w:tcW w:w="2835" w:type="dxa"/>
          </w:tcPr>
          <w:p w14:paraId="13E94F95">
            <w:pPr>
              <w:spacing w:before="40" w:after="40"/>
            </w:pPr>
            <w:r>
              <w:rPr>
                <w:rFonts w:ascii="宋体" w:hAnsi="宋体" w:eastAsia="宋体"/>
                <w:b w:val="0"/>
                <w:sz w:val="20"/>
              </w:rPr>
              <w:t>容寄侨主动约肖乐谈判，用"我是段宴女友你只是外人"说服他：你去告密段宴会信你还是信我？不如跟我合作，等我成了长孙媳妇给你细水长流的好处。肖乐被她的逻辑说服，帮她查季川的背景。</w:t>
            </w:r>
          </w:p>
        </w:tc>
      </w:tr>
      <w:tr w14:paraId="79AFF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43145275">
            <w:pPr>
              <w:spacing w:before="40" w:after="40"/>
            </w:pPr>
            <w:r>
              <w:rPr>
                <w:rFonts w:ascii="宋体" w:hAnsi="宋体" w:eastAsia="宋体"/>
                <w:b w:val="0"/>
                <w:sz w:val="20"/>
              </w:rPr>
              <w:t>第36章</w:t>
            </w:r>
          </w:p>
        </w:tc>
        <w:tc>
          <w:tcPr>
            <w:tcW w:w="2835" w:type="dxa"/>
          </w:tcPr>
          <w:p w14:paraId="2F3B2F92">
            <w:pPr>
              <w:spacing w:before="40" w:after="40"/>
            </w:pPr>
            <w:r>
              <w:rPr>
                <w:rFonts w:ascii="宋体" w:hAnsi="宋体" w:eastAsia="宋体"/>
                <w:b w:val="0"/>
                <w:sz w:val="20"/>
              </w:rPr>
              <w:t>有病</w:t>
            </w:r>
          </w:p>
        </w:tc>
        <w:tc>
          <w:tcPr>
            <w:tcW w:w="2835" w:type="dxa"/>
          </w:tcPr>
          <w:p w14:paraId="3EB2FFEA">
            <w:pPr>
              <w:spacing w:before="40" w:after="40"/>
            </w:pPr>
            <w:r>
              <w:rPr>
                <w:rFonts w:ascii="宋体" w:hAnsi="宋体" w:eastAsia="宋体"/>
                <w:b w:val="0"/>
                <w:sz w:val="20"/>
              </w:rPr>
              <w:t>季川送来九千九百九十九朵玫瑰到诊所，轰动全场。容寄侨看到卡片上的名字吓得魂飞魄散，让同事把花分了泡脚。季川微信说给她四个月时间跟段宴分手。容寄侨心想：四个月后段宴回段家，我刚好跑路。</w:t>
            </w:r>
          </w:p>
        </w:tc>
      </w:tr>
      <w:tr w14:paraId="121E0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E5DD059">
            <w:pPr>
              <w:spacing w:before="40" w:after="40"/>
            </w:pPr>
            <w:r>
              <w:rPr>
                <w:rFonts w:ascii="宋体" w:hAnsi="宋体" w:eastAsia="宋体"/>
                <w:b w:val="0"/>
                <w:sz w:val="20"/>
              </w:rPr>
              <w:t>第37章</w:t>
            </w:r>
          </w:p>
        </w:tc>
        <w:tc>
          <w:tcPr>
            <w:tcW w:w="2835" w:type="dxa"/>
          </w:tcPr>
          <w:p w14:paraId="13CFE9FC">
            <w:pPr>
              <w:spacing w:before="40" w:after="40"/>
            </w:pPr>
            <w:r>
              <w:rPr>
                <w:rFonts w:ascii="宋体" w:hAnsi="宋体" w:eastAsia="宋体"/>
                <w:b w:val="0"/>
                <w:sz w:val="20"/>
              </w:rPr>
              <w:t>西装</w:t>
            </w:r>
          </w:p>
        </w:tc>
        <w:tc>
          <w:tcPr>
            <w:tcW w:w="2835" w:type="dxa"/>
          </w:tcPr>
          <w:p w14:paraId="4B1AD0A3">
            <w:pPr>
              <w:spacing w:before="40" w:after="40"/>
            </w:pPr>
            <w:r>
              <w:rPr>
                <w:rFonts w:ascii="宋体" w:hAnsi="宋体" w:eastAsia="宋体"/>
                <w:b w:val="0"/>
                <w:sz w:val="20"/>
              </w:rPr>
              <w:t>容寄侨带段宴去商场买西装——他即将参加段氏集团旗下商圈的开业典礼。试衣间里容寄侨帮他打领带（两人都不会），段宴穿上西装后气质骤变，导购看呆。段宴在试衣间里强吻容寄侨。</w:t>
            </w:r>
          </w:p>
        </w:tc>
      </w:tr>
      <w:tr w14:paraId="03FD0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BAA76C6">
            <w:pPr>
              <w:spacing w:before="40" w:after="40"/>
            </w:pPr>
            <w:r>
              <w:rPr>
                <w:rFonts w:ascii="宋体" w:hAnsi="宋体" w:eastAsia="宋体"/>
                <w:b w:val="0"/>
                <w:sz w:val="20"/>
              </w:rPr>
              <w:t>第38章</w:t>
            </w:r>
          </w:p>
        </w:tc>
        <w:tc>
          <w:tcPr>
            <w:tcW w:w="2835" w:type="dxa"/>
          </w:tcPr>
          <w:p w14:paraId="39BB3A80">
            <w:pPr>
              <w:spacing w:before="40" w:after="40"/>
            </w:pPr>
            <w:r>
              <w:rPr>
                <w:rFonts w:ascii="宋体" w:hAnsi="宋体" w:eastAsia="宋体"/>
                <w:b w:val="0"/>
                <w:sz w:val="20"/>
              </w:rPr>
              <w:t>唇瓣</w:t>
            </w:r>
          </w:p>
        </w:tc>
        <w:tc>
          <w:tcPr>
            <w:tcW w:w="2835" w:type="dxa"/>
          </w:tcPr>
          <w:p w14:paraId="315CF1EB">
            <w:pPr>
              <w:spacing w:before="40" w:after="40"/>
            </w:pPr>
            <w:r>
              <w:rPr>
                <w:rFonts w:ascii="宋体" w:hAnsi="宋体" w:eastAsia="宋体"/>
                <w:b w:val="0"/>
                <w:sz w:val="20"/>
              </w:rPr>
              <w:t>段宴穿上西装后的模样和前世当太子爷时一模一样——冷漠、高不可攀。容寄侨看着发愣又迅速低落：以后会有别人给他打领带，反正不是我。段宴察觉她情绪变化，但她搪塞过去了。</w:t>
            </w:r>
          </w:p>
        </w:tc>
      </w:tr>
      <w:tr w14:paraId="29C1A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3386615">
            <w:pPr>
              <w:spacing w:before="40" w:after="40"/>
            </w:pPr>
            <w:r>
              <w:rPr>
                <w:rFonts w:ascii="宋体" w:hAnsi="宋体" w:eastAsia="宋体"/>
                <w:b w:val="0"/>
                <w:sz w:val="20"/>
              </w:rPr>
              <w:t>第39章</w:t>
            </w:r>
          </w:p>
        </w:tc>
        <w:tc>
          <w:tcPr>
            <w:tcW w:w="2835" w:type="dxa"/>
          </w:tcPr>
          <w:p w14:paraId="35602C26">
            <w:pPr>
              <w:spacing w:before="40" w:after="40"/>
            </w:pPr>
            <w:r>
              <w:rPr>
                <w:rFonts w:ascii="宋体" w:hAnsi="宋体" w:eastAsia="宋体"/>
                <w:b w:val="0"/>
                <w:sz w:val="20"/>
              </w:rPr>
              <w:t>占有</w:t>
            </w:r>
          </w:p>
        </w:tc>
        <w:tc>
          <w:tcPr>
            <w:tcW w:w="2835" w:type="dxa"/>
          </w:tcPr>
          <w:p w14:paraId="5DCF91A3">
            <w:pPr>
              <w:spacing w:before="40" w:after="40"/>
            </w:pPr>
            <w:r>
              <w:rPr>
                <w:rFonts w:ascii="宋体" w:hAnsi="宋体" w:eastAsia="宋体"/>
                <w:b w:val="0"/>
                <w:sz w:val="20"/>
              </w:rPr>
              <w:t>段宴在商场的占有欲爆发——试衣间深吻、逛首饰店牵紧她的手、说"人是你的"。容寄侨开心又失落：她知道这些都是暂时的。段宴的言行和她内心的倒计时形成强烈反差。</w:t>
            </w:r>
          </w:p>
        </w:tc>
      </w:tr>
      <w:tr w14:paraId="24A97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B8606FC">
            <w:pPr>
              <w:spacing w:before="40" w:after="40"/>
            </w:pPr>
            <w:r>
              <w:rPr>
                <w:rFonts w:ascii="宋体" w:hAnsi="宋体" w:eastAsia="宋体"/>
                <w:b w:val="0"/>
                <w:sz w:val="20"/>
              </w:rPr>
              <w:t>第40章</w:t>
            </w:r>
          </w:p>
        </w:tc>
        <w:tc>
          <w:tcPr>
            <w:tcW w:w="2835" w:type="dxa"/>
          </w:tcPr>
          <w:p w14:paraId="4C0133A1">
            <w:pPr>
              <w:spacing w:before="40" w:after="40"/>
            </w:pPr>
            <w:r>
              <w:rPr>
                <w:rFonts w:ascii="宋体" w:hAnsi="宋体" w:eastAsia="宋体"/>
                <w:b w:val="0"/>
                <w:sz w:val="20"/>
              </w:rPr>
              <w:t>爷爷</w:t>
            </w:r>
          </w:p>
        </w:tc>
        <w:tc>
          <w:tcPr>
            <w:tcW w:w="2835" w:type="dxa"/>
          </w:tcPr>
          <w:p w14:paraId="02523584">
            <w:pPr>
              <w:spacing w:before="40" w:after="40"/>
            </w:pPr>
            <w:r>
              <w:rPr>
                <w:rFonts w:ascii="宋体" w:hAnsi="宋体" w:eastAsia="宋体"/>
                <w:b w:val="0"/>
                <w:sz w:val="20"/>
              </w:rPr>
              <w:t>一个叫"念念"的女孩膝盖受伤来诊所，闺蜜张婉清提起念念曾在凉县医院为一个帅哥垫付十几万医药费。容寄侨终于知道——眼前这个温柔善良的女孩就是许念，段宴真正的救命恩人。她做贼心虚地快速包扎完离开。</w:t>
            </w:r>
          </w:p>
        </w:tc>
      </w:tr>
      <w:tr w14:paraId="52195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E8606B1">
            <w:pPr>
              <w:spacing w:before="40" w:after="40"/>
            </w:pPr>
            <w:r>
              <w:rPr>
                <w:rFonts w:ascii="宋体" w:hAnsi="宋体" w:eastAsia="宋体"/>
                <w:b w:val="0"/>
                <w:sz w:val="20"/>
              </w:rPr>
              <w:t>第41章</w:t>
            </w:r>
          </w:p>
        </w:tc>
        <w:tc>
          <w:tcPr>
            <w:tcW w:w="2835" w:type="dxa"/>
          </w:tcPr>
          <w:p w14:paraId="007A49D3">
            <w:pPr>
              <w:spacing w:before="40" w:after="40"/>
            </w:pPr>
            <w:r>
              <w:rPr>
                <w:rFonts w:ascii="宋体" w:hAnsi="宋体" w:eastAsia="宋体"/>
                <w:b w:val="0"/>
                <w:sz w:val="20"/>
              </w:rPr>
              <w:t>谎言</w:t>
            </w:r>
          </w:p>
        </w:tc>
        <w:tc>
          <w:tcPr>
            <w:tcW w:w="2835" w:type="dxa"/>
          </w:tcPr>
          <w:p w14:paraId="2058B174">
            <w:pPr>
              <w:spacing w:before="40" w:after="40"/>
            </w:pPr>
            <w:r>
              <w:rPr>
                <w:rFonts w:ascii="宋体" w:hAnsi="宋体" w:eastAsia="宋体"/>
                <w:b w:val="0"/>
                <w:sz w:val="20"/>
              </w:rPr>
              <w:t>段守正第二次来医院，点名要容寄侨接待。他问她有没有男朋友、干什么的。听到月薪一两万的答案后摇头："不嫌委屈？"得知容寄侨只想回县城躺平，段守正递了名片让她改变主意就打电话。容寄侨接过名片一看——段氏集团董事长段守正。</w:t>
            </w:r>
          </w:p>
        </w:tc>
      </w:tr>
      <w:tr w14:paraId="08FE4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51FBD08">
            <w:pPr>
              <w:spacing w:before="40" w:after="40"/>
            </w:pPr>
            <w:r>
              <w:rPr>
                <w:rFonts w:ascii="宋体" w:hAnsi="宋体" w:eastAsia="宋体"/>
                <w:b w:val="0"/>
                <w:sz w:val="20"/>
              </w:rPr>
              <w:t>第42章</w:t>
            </w:r>
          </w:p>
        </w:tc>
        <w:tc>
          <w:tcPr>
            <w:tcW w:w="2835" w:type="dxa"/>
          </w:tcPr>
          <w:p w14:paraId="2D041D27">
            <w:pPr>
              <w:spacing w:before="40" w:after="40"/>
            </w:pPr>
            <w:r>
              <w:rPr>
                <w:rFonts w:ascii="宋体" w:hAnsi="宋体" w:eastAsia="宋体"/>
                <w:b w:val="0"/>
                <w:sz w:val="20"/>
              </w:rPr>
              <w:t>媳妇</w:t>
            </w:r>
          </w:p>
        </w:tc>
        <w:tc>
          <w:tcPr>
            <w:tcW w:w="2835" w:type="dxa"/>
          </w:tcPr>
          <w:p w14:paraId="4921EED3">
            <w:pPr>
              <w:spacing w:before="40" w:after="40"/>
            </w:pPr>
            <w:r>
              <w:rPr>
                <w:rFonts w:ascii="宋体" w:hAnsi="宋体" w:eastAsia="宋体"/>
                <w:b w:val="0"/>
                <w:sz w:val="20"/>
              </w:rPr>
              <w:t>容寄侨吓得把段守正的名片塞进储物柜不敢带回——她知道这人就是段宴亲爷爷。段守正的助理告诉他小姑娘没把名片当回事，段守正气笑了："还怕我是骗子不成？"段宴开始给医院财务科打电话查当年的缴费记录。</w:t>
            </w:r>
          </w:p>
        </w:tc>
      </w:tr>
      <w:tr w14:paraId="757F6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0162C05">
            <w:pPr>
              <w:spacing w:before="40" w:after="40"/>
            </w:pPr>
            <w:r>
              <w:rPr>
                <w:rFonts w:ascii="宋体" w:hAnsi="宋体" w:eastAsia="宋体"/>
                <w:b w:val="0"/>
                <w:sz w:val="20"/>
              </w:rPr>
              <w:t>第43章</w:t>
            </w:r>
          </w:p>
        </w:tc>
        <w:tc>
          <w:tcPr>
            <w:tcW w:w="2835" w:type="dxa"/>
          </w:tcPr>
          <w:p w14:paraId="4D40C12A">
            <w:pPr>
              <w:spacing w:before="40" w:after="40"/>
            </w:pPr>
            <w:r>
              <w:rPr>
                <w:rFonts w:ascii="宋体" w:hAnsi="宋体" w:eastAsia="宋体"/>
                <w:b w:val="0"/>
                <w:sz w:val="20"/>
              </w:rPr>
              <w:t>提鞋</w:t>
            </w:r>
          </w:p>
        </w:tc>
        <w:tc>
          <w:tcPr>
            <w:tcW w:w="2835" w:type="dxa"/>
          </w:tcPr>
          <w:p w14:paraId="6A43F32C">
            <w:pPr>
              <w:spacing w:before="40" w:after="40"/>
            </w:pPr>
            <w:r>
              <w:rPr>
                <w:rFonts w:ascii="宋体" w:hAnsi="宋体" w:eastAsia="宋体"/>
                <w:b w:val="0"/>
                <w:sz w:val="20"/>
              </w:rPr>
              <w:t>容寄侨约肖乐在咖啡馆见面，得知季川是京城季家二世子，暗恋许念多年。她瞬间回忆起前世被淹死时岸上的声音——就是季川！她终于知道从重生第一天起杀她的凶手一直在身边。正在此时朱晓月走进咖啡馆。</w:t>
            </w:r>
          </w:p>
        </w:tc>
      </w:tr>
      <w:tr w14:paraId="07F7F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58F2A6C">
            <w:pPr>
              <w:spacing w:before="40" w:after="40"/>
            </w:pPr>
            <w:r>
              <w:rPr>
                <w:rFonts w:ascii="宋体" w:hAnsi="宋体" w:eastAsia="宋体"/>
                <w:b w:val="0"/>
                <w:sz w:val="20"/>
              </w:rPr>
              <w:t>第44章</w:t>
            </w:r>
          </w:p>
        </w:tc>
        <w:tc>
          <w:tcPr>
            <w:tcW w:w="2835" w:type="dxa"/>
          </w:tcPr>
          <w:p w14:paraId="567498EB">
            <w:pPr>
              <w:spacing w:before="40" w:after="40"/>
            </w:pPr>
            <w:r>
              <w:rPr>
                <w:rFonts w:ascii="宋体" w:hAnsi="宋体" w:eastAsia="宋体"/>
                <w:b w:val="0"/>
                <w:sz w:val="20"/>
              </w:rPr>
              <w:t>怀里</w:t>
            </w:r>
          </w:p>
        </w:tc>
        <w:tc>
          <w:tcPr>
            <w:tcW w:w="2835" w:type="dxa"/>
          </w:tcPr>
          <w:p w14:paraId="0D72C988">
            <w:pPr>
              <w:spacing w:before="40" w:after="40"/>
            </w:pPr>
            <w:r>
              <w:rPr>
                <w:rFonts w:ascii="宋体" w:hAnsi="宋体" w:eastAsia="宋体"/>
                <w:b w:val="0"/>
                <w:sz w:val="20"/>
              </w:rPr>
              <w:t>容寄侨一脚把肖乐踹到桌子底下躲过朱晓月。回家后瘫在段宴怀里，两人在沙发上睡着。醒来后懒洋洋地打闹，段宴翻身把她压在沙发上深吻——气氛升温时被门铃打断。</w:t>
            </w:r>
          </w:p>
        </w:tc>
      </w:tr>
      <w:tr w14:paraId="03070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B33C0D7">
            <w:pPr>
              <w:spacing w:before="40" w:after="40"/>
            </w:pPr>
            <w:r>
              <w:rPr>
                <w:rFonts w:ascii="宋体" w:hAnsi="宋体" w:eastAsia="宋体"/>
                <w:b w:val="0"/>
                <w:sz w:val="20"/>
              </w:rPr>
              <w:t>第45章</w:t>
            </w:r>
          </w:p>
        </w:tc>
        <w:tc>
          <w:tcPr>
            <w:tcW w:w="2835" w:type="dxa"/>
          </w:tcPr>
          <w:p w14:paraId="6A4A7442">
            <w:pPr>
              <w:spacing w:before="40" w:after="40"/>
            </w:pPr>
            <w:r>
              <w:rPr>
                <w:rFonts w:ascii="宋体" w:hAnsi="宋体" w:eastAsia="宋体"/>
                <w:b w:val="0"/>
                <w:sz w:val="20"/>
              </w:rPr>
              <w:t>白天</w:t>
            </w:r>
          </w:p>
        </w:tc>
        <w:tc>
          <w:tcPr>
            <w:tcW w:w="2835" w:type="dxa"/>
          </w:tcPr>
          <w:p w14:paraId="010823C2">
            <w:pPr>
              <w:spacing w:before="40" w:after="40"/>
            </w:pPr>
            <w:r>
              <w:rPr>
                <w:rFonts w:ascii="宋体" w:hAnsi="宋体" w:eastAsia="宋体"/>
                <w:b w:val="0"/>
                <w:sz w:val="20"/>
              </w:rPr>
              <w:t>段宴拉上窗帘说"晚上了"，两人暧昧正浓时容寄侨姨妈提前来了。尴尬中她小声问要不要帮忙，段宴说"我还以为你没这个自觉"。容寄侨骂他刻薄，段宴笑了说"好，宝宝"——全章高甜但也埋着阴影。</w:t>
            </w:r>
          </w:p>
        </w:tc>
      </w:tr>
      <w:tr w14:paraId="71E9B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E440C11">
            <w:pPr>
              <w:spacing w:before="40" w:after="40"/>
            </w:pPr>
            <w:r>
              <w:rPr>
                <w:rFonts w:ascii="宋体" w:hAnsi="宋体" w:eastAsia="宋体"/>
                <w:b w:val="0"/>
                <w:sz w:val="20"/>
              </w:rPr>
              <w:t>第46章</w:t>
            </w:r>
          </w:p>
        </w:tc>
        <w:tc>
          <w:tcPr>
            <w:tcW w:w="2835" w:type="dxa"/>
          </w:tcPr>
          <w:p w14:paraId="4A01B3FE">
            <w:pPr>
              <w:spacing w:before="40" w:after="40"/>
            </w:pPr>
            <w:r>
              <w:rPr>
                <w:rFonts w:ascii="宋体" w:hAnsi="宋体" w:eastAsia="宋体"/>
                <w:b w:val="0"/>
                <w:sz w:val="20"/>
              </w:rPr>
              <w:t>人夫</w:t>
            </w:r>
          </w:p>
        </w:tc>
        <w:tc>
          <w:tcPr>
            <w:tcW w:w="2835" w:type="dxa"/>
          </w:tcPr>
          <w:p w14:paraId="656F479C">
            <w:pPr>
              <w:spacing w:before="40" w:after="40"/>
            </w:pPr>
            <w:r>
              <w:rPr>
                <w:rFonts w:ascii="宋体" w:hAnsi="宋体" w:eastAsia="宋体"/>
                <w:b w:val="0"/>
                <w:sz w:val="20"/>
              </w:rPr>
              <w:t>段守正又来医院，容寄侨躲着走。院长办公室她被迫送合同，段守正直接戳穿她躲着自己。百度百科怼到脸上证明身份后容寄侨只能挤出惊喜神色。段守正下班时听到护士们夸容寄侨男朋友帅，决定去看看。</w:t>
            </w:r>
          </w:p>
        </w:tc>
      </w:tr>
      <w:tr w14:paraId="1B20C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8D730E8">
            <w:pPr>
              <w:spacing w:before="40" w:after="40"/>
            </w:pPr>
            <w:r>
              <w:rPr>
                <w:rFonts w:ascii="宋体" w:hAnsi="宋体" w:eastAsia="宋体"/>
                <w:b w:val="0"/>
                <w:sz w:val="20"/>
              </w:rPr>
              <w:t>第47章</w:t>
            </w:r>
          </w:p>
        </w:tc>
        <w:tc>
          <w:tcPr>
            <w:tcW w:w="2835" w:type="dxa"/>
          </w:tcPr>
          <w:p w14:paraId="52029338">
            <w:pPr>
              <w:spacing w:before="40" w:after="40"/>
            </w:pPr>
            <w:r>
              <w:rPr>
                <w:rFonts w:ascii="宋体" w:hAnsi="宋体" w:eastAsia="宋体"/>
                <w:b w:val="0"/>
                <w:sz w:val="20"/>
              </w:rPr>
              <w:t>负责</w:t>
            </w:r>
          </w:p>
        </w:tc>
        <w:tc>
          <w:tcPr>
            <w:tcW w:w="2835" w:type="dxa"/>
          </w:tcPr>
          <w:p w14:paraId="7BCCBAA4">
            <w:pPr>
              <w:spacing w:before="40" w:after="40"/>
            </w:pPr>
            <w:r>
              <w:rPr>
                <w:rFonts w:ascii="宋体" w:hAnsi="宋体" w:eastAsia="宋体"/>
                <w:b w:val="0"/>
                <w:sz w:val="20"/>
              </w:rPr>
              <w:t>段守在正医院门口看到来接容寄侨的段宴——那张脸和亡子段持年轻时一模一样。老董事长手握拐杖整个人定住，助理喃喃"这……这不是……"。段宴此时正跟容寄侨为40万奖金的事通电话——他在养老院假扮护工，容寄侨电话指导护理技巧。</w:t>
            </w:r>
          </w:p>
        </w:tc>
      </w:tr>
      <w:tr w14:paraId="55017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0BBBDDE3">
            <w:pPr>
              <w:spacing w:before="40" w:after="40"/>
            </w:pPr>
            <w:r>
              <w:rPr>
                <w:rFonts w:ascii="宋体" w:hAnsi="宋体" w:eastAsia="宋体"/>
                <w:b w:val="0"/>
                <w:sz w:val="20"/>
              </w:rPr>
              <w:t>第48章</w:t>
            </w:r>
          </w:p>
        </w:tc>
        <w:tc>
          <w:tcPr>
            <w:tcW w:w="2835" w:type="dxa"/>
          </w:tcPr>
          <w:p w14:paraId="233A66D8">
            <w:pPr>
              <w:spacing w:before="40" w:after="40"/>
            </w:pPr>
            <w:r>
              <w:rPr>
                <w:rFonts w:ascii="宋体" w:hAnsi="宋体" w:eastAsia="宋体"/>
                <w:b w:val="0"/>
                <w:sz w:val="20"/>
              </w:rPr>
              <w:t>伺候</w:t>
            </w:r>
          </w:p>
        </w:tc>
        <w:tc>
          <w:tcPr>
            <w:tcW w:w="2835" w:type="dxa"/>
          </w:tcPr>
          <w:p w14:paraId="251B9A5E">
            <w:pPr>
              <w:spacing w:before="40" w:after="40"/>
            </w:pPr>
            <w:r>
              <w:rPr>
                <w:rFonts w:ascii="宋体" w:hAnsi="宋体" w:eastAsia="宋体"/>
                <w:b w:val="0"/>
                <w:sz w:val="20"/>
              </w:rPr>
              <w:t>段宴混进高级养老院成为何老爷子（合作方何志远父亲）的贴身护工。老韩告状说段宴五天没上班，周广林打电话质问后得知实情，态度180度大转弯夸他。容寄侨炖了排骨汤嘘寒问暖，段宴问"就为了四十万？"容寄侨说不然呢——段宴冷淡回房。</w:t>
            </w:r>
          </w:p>
        </w:tc>
      </w:tr>
      <w:tr w14:paraId="3BA89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86A8772">
            <w:pPr>
              <w:spacing w:before="40" w:after="40"/>
            </w:pPr>
            <w:r>
              <w:rPr>
                <w:rFonts w:ascii="宋体" w:hAnsi="宋体" w:eastAsia="宋体"/>
                <w:b w:val="0"/>
                <w:sz w:val="20"/>
              </w:rPr>
              <w:t>第49章</w:t>
            </w:r>
          </w:p>
        </w:tc>
        <w:tc>
          <w:tcPr>
            <w:tcW w:w="2835" w:type="dxa"/>
          </w:tcPr>
          <w:p w14:paraId="703BC94F">
            <w:pPr>
              <w:spacing w:before="40" w:after="40"/>
            </w:pPr>
            <w:r>
              <w:rPr>
                <w:rFonts w:ascii="宋体" w:hAnsi="宋体" w:eastAsia="宋体"/>
                <w:b w:val="0"/>
                <w:sz w:val="20"/>
              </w:rPr>
              <w:t>情缘</w:t>
            </w:r>
          </w:p>
        </w:tc>
        <w:tc>
          <w:tcPr>
            <w:tcW w:w="2835" w:type="dxa"/>
          </w:tcPr>
          <w:p w14:paraId="460756EB">
            <w:pPr>
              <w:spacing w:before="40" w:after="40"/>
            </w:pPr>
            <w:r>
              <w:rPr>
                <w:rFonts w:ascii="宋体" w:hAnsi="宋体" w:eastAsia="宋体"/>
                <w:b w:val="0"/>
                <w:sz w:val="20"/>
              </w:rPr>
              <w:t>季川到法餐厅约容寄侨吃饭。容寄侨被迫赴约，编造谎言说段宴对她只是报恩并无真爱，自己也知道会被甩。她把两人的关系描述成露水情缘——为了让季川将来不再有理由针对她。朱晓月在外面偷拍到两人共进晚餐的照片。</w:t>
            </w:r>
          </w:p>
        </w:tc>
      </w:tr>
      <w:tr w14:paraId="40B1B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458734C0">
            <w:pPr>
              <w:spacing w:before="40" w:after="40"/>
            </w:pPr>
            <w:r>
              <w:rPr>
                <w:rFonts w:ascii="宋体" w:hAnsi="宋体" w:eastAsia="宋体"/>
                <w:b w:val="0"/>
                <w:sz w:val="20"/>
              </w:rPr>
              <w:t>第50章</w:t>
            </w:r>
          </w:p>
        </w:tc>
        <w:tc>
          <w:tcPr>
            <w:tcW w:w="2835" w:type="dxa"/>
          </w:tcPr>
          <w:p w14:paraId="34894271">
            <w:pPr>
              <w:spacing w:before="40" w:after="40"/>
            </w:pPr>
            <w:r>
              <w:rPr>
                <w:rFonts w:ascii="宋体" w:hAnsi="宋体" w:eastAsia="宋体"/>
                <w:b w:val="0"/>
                <w:sz w:val="20"/>
              </w:rPr>
              <w:t>婚期</w:t>
            </w:r>
          </w:p>
        </w:tc>
        <w:tc>
          <w:tcPr>
            <w:tcW w:w="2835" w:type="dxa"/>
          </w:tcPr>
          <w:p w14:paraId="1F217093">
            <w:pPr>
              <w:spacing w:before="40" w:after="40"/>
            </w:pPr>
            <w:r>
              <w:rPr>
                <w:rFonts w:ascii="宋体" w:hAnsi="宋体" w:eastAsia="宋体"/>
                <w:b w:val="0"/>
                <w:sz w:val="20"/>
              </w:rPr>
              <w:t>朱晓月将偷拍照片匿名发给段宴。段宴此前已从窗口看到容寄侨上了一辆蓝色宾利。容寄侨回家装作无事发生睡觉。深夜段宴手机响起——陌生短信。标题"婚期"暗示下一阶段风暴降临：段守正已看到段宴、季川期限在逼近、段宴收到了出轨证据。</w:t>
            </w:r>
          </w:p>
        </w:tc>
      </w:tr>
    </w:tbl>
    <w:p w14:paraId="4D24EAE5"/>
    <w:p w14:paraId="29CC3F6E">
      <w:pPr>
        <w:pStyle w:val="3"/>
      </w:pPr>
      <w:r>
        <w:rPr>
          <w:rFonts w:ascii="宋体" w:hAnsi="宋体" w:eastAsia="宋体"/>
          <w:b/>
        </w:rPr>
        <w:t>八、亮点提炼</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2E34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3B806B8">
            <w:pPr>
              <w:spacing w:before="40" w:after="40"/>
            </w:pPr>
            <w:r>
              <w:rPr>
                <w:rFonts w:ascii="宋体" w:hAnsi="宋体" w:eastAsia="宋体"/>
                <w:b/>
                <w:sz w:val="22"/>
              </w:rPr>
              <w:t>维度</w:t>
            </w:r>
          </w:p>
        </w:tc>
        <w:tc>
          <w:tcPr>
            <w:tcW w:w="2835" w:type="dxa"/>
          </w:tcPr>
          <w:p w14:paraId="1688B270">
            <w:pPr>
              <w:spacing w:before="40" w:after="40"/>
            </w:pPr>
            <w:r>
              <w:rPr>
                <w:rFonts w:ascii="宋体" w:hAnsi="宋体" w:eastAsia="宋体"/>
                <w:b/>
                <w:sz w:val="22"/>
              </w:rPr>
              <w:t>做法</w:t>
            </w:r>
          </w:p>
        </w:tc>
        <w:tc>
          <w:tcPr>
            <w:tcW w:w="2835" w:type="dxa"/>
          </w:tcPr>
          <w:p w14:paraId="648D1898">
            <w:pPr>
              <w:spacing w:before="40" w:after="40"/>
            </w:pPr>
            <w:r>
              <w:rPr>
                <w:rFonts w:ascii="宋体" w:hAnsi="宋体" w:eastAsia="宋体"/>
                <w:b/>
                <w:sz w:val="22"/>
              </w:rPr>
              <w:t>为什么有效</w:t>
            </w:r>
          </w:p>
        </w:tc>
      </w:tr>
      <w:tr w14:paraId="5A648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15D9FBD">
            <w:pPr>
              <w:spacing w:before="40" w:after="40"/>
            </w:pPr>
            <w:r>
              <w:rPr>
                <w:rFonts w:ascii="宋体" w:hAnsi="宋体" w:eastAsia="宋体"/>
                <w:b w:val="0"/>
                <w:sz w:val="20"/>
              </w:rPr>
              <w:t>反套路女主</w:t>
            </w:r>
          </w:p>
        </w:tc>
        <w:tc>
          <w:tcPr>
            <w:tcW w:w="2835" w:type="dxa"/>
          </w:tcPr>
          <w:p w14:paraId="30F99612">
            <w:pPr>
              <w:spacing w:before="40" w:after="40"/>
            </w:pPr>
            <w:r>
              <w:rPr>
                <w:rFonts w:ascii="宋体" w:hAnsi="宋体" w:eastAsia="宋体"/>
                <w:b w:val="0"/>
                <w:sz w:val="20"/>
              </w:rPr>
              <w:t>女主不是来逆袭的，而是来保命的。她不聪明、不励志、不洗白——重生后唯一的改变是"不再作死"。</w:t>
            </w:r>
          </w:p>
        </w:tc>
        <w:tc>
          <w:tcPr>
            <w:tcW w:w="2835" w:type="dxa"/>
          </w:tcPr>
          <w:p w14:paraId="1C4395CD">
            <w:pPr>
              <w:spacing w:before="40" w:after="40"/>
            </w:pPr>
            <w:r>
              <w:rPr>
                <w:rFonts w:ascii="宋体" w:hAnsi="宋体" w:eastAsia="宋体"/>
                <w:b w:val="0"/>
                <w:sz w:val="20"/>
              </w:rPr>
              <w:t>市面上重生女频都是"女主霸气归来手撕渣男"，但容寄侨的"消极躺平+恐惧求生"反而更真实。她的不完美让读者产生"她和我一样普通但她努力活着"的共情。</w:t>
            </w:r>
          </w:p>
        </w:tc>
      </w:tr>
      <w:tr w14:paraId="15140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C53A795">
            <w:pPr>
              <w:spacing w:before="40" w:after="40"/>
            </w:pPr>
            <w:r>
              <w:rPr>
                <w:rFonts w:ascii="宋体" w:hAnsi="宋体" w:eastAsia="宋体"/>
                <w:b w:val="0"/>
                <w:sz w:val="20"/>
              </w:rPr>
              <w:t>双重视角糖刀交叠</w:t>
            </w:r>
          </w:p>
        </w:tc>
        <w:tc>
          <w:tcPr>
            <w:tcW w:w="2835" w:type="dxa"/>
          </w:tcPr>
          <w:p w14:paraId="6598CBD4">
            <w:pPr>
              <w:spacing w:before="40" w:after="40"/>
            </w:pPr>
            <w:r>
              <w:rPr>
                <w:rFonts w:ascii="宋体" w:hAnsi="宋体" w:eastAsia="宋体"/>
                <w:b w:val="0"/>
                <w:sz w:val="20"/>
              </w:rPr>
              <w:t>男主视角（段宴的深情、付出、怀疑）和女主视角（容寄侨的恐惧、计算、倒计时）在同一场景中并行。段宴觉得是甜蜜日常，容寄侨内心在敲丧钟。</w:t>
            </w:r>
          </w:p>
        </w:tc>
        <w:tc>
          <w:tcPr>
            <w:tcW w:w="2835" w:type="dxa"/>
          </w:tcPr>
          <w:p w14:paraId="5097A391">
            <w:pPr>
              <w:spacing w:before="40" w:after="40"/>
            </w:pPr>
            <w:r>
              <w:rPr>
                <w:rFonts w:ascii="宋体" w:hAnsi="宋体" w:eastAsia="宋体"/>
                <w:b w:val="0"/>
                <w:sz w:val="20"/>
              </w:rPr>
              <w:t>信息差制造了极致的虐感——读者比段宴知道更多真相，每一段甜蜜互动都是读者心里的刀子。这种"糖里藏刀"比直接的虐文更有后劲。</w:t>
            </w:r>
          </w:p>
        </w:tc>
      </w:tr>
      <w:tr w14:paraId="5CE49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A9870F6">
            <w:pPr>
              <w:spacing w:before="40" w:after="40"/>
            </w:pPr>
            <w:r>
              <w:rPr>
                <w:rFonts w:ascii="宋体" w:hAnsi="宋体" w:eastAsia="宋体"/>
                <w:b w:val="0"/>
                <w:sz w:val="20"/>
              </w:rPr>
              <w:t>恐惧驱动而非觉悟驱动</w:t>
            </w:r>
          </w:p>
        </w:tc>
        <w:tc>
          <w:tcPr>
            <w:tcW w:w="2835" w:type="dxa"/>
          </w:tcPr>
          <w:p w14:paraId="6BC1C7FF">
            <w:pPr>
              <w:spacing w:before="40" w:after="40"/>
            </w:pPr>
            <w:r>
              <w:rPr>
                <w:rFonts w:ascii="宋体" w:hAnsi="宋体" w:eastAsia="宋体"/>
                <w:b w:val="0"/>
                <w:sz w:val="20"/>
              </w:rPr>
              <w:t>女主所有行为改变不是因为"想通了"，而是因为"怕被再杀一次"。卖包、找工作、对段宴好——全部来自对前世死亡的恐惧。</w:t>
            </w:r>
          </w:p>
        </w:tc>
        <w:tc>
          <w:tcPr>
            <w:tcW w:w="2835" w:type="dxa"/>
          </w:tcPr>
          <w:p w14:paraId="063DFC11">
            <w:pPr>
              <w:spacing w:before="40" w:after="40"/>
            </w:pPr>
            <w:r>
              <w:rPr>
                <w:rFonts w:ascii="宋体" w:hAnsi="宋体" w:eastAsia="宋体"/>
                <w:b w:val="0"/>
                <w:sz w:val="20"/>
              </w:rPr>
              <w:t>恐惧是本能，不需要性格突变。容寄侨可以不聪明、可以不励志，但只要她怕死，她就必须改变行为。这让人物弧光不需要依赖"觉悟"这个不可靠的转折点。</w:t>
            </w:r>
          </w:p>
        </w:tc>
      </w:tr>
      <w:tr w14:paraId="7229A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6B869A4">
            <w:pPr>
              <w:spacing w:before="40" w:after="40"/>
            </w:pPr>
            <w:r>
              <w:rPr>
                <w:rFonts w:ascii="宋体" w:hAnsi="宋体" w:eastAsia="宋体"/>
                <w:b w:val="0"/>
                <w:sz w:val="20"/>
              </w:rPr>
              <w:t>微缩社会阶层图景</w:t>
            </w:r>
          </w:p>
        </w:tc>
        <w:tc>
          <w:tcPr>
            <w:tcW w:w="2835" w:type="dxa"/>
          </w:tcPr>
          <w:p w14:paraId="6ACB2A6B">
            <w:pPr>
              <w:spacing w:before="40" w:after="40"/>
            </w:pPr>
            <w:r>
              <w:rPr>
                <w:rFonts w:ascii="宋体" w:hAnsi="宋体" w:eastAsia="宋体"/>
                <w:b w:val="0"/>
                <w:sz w:val="20"/>
              </w:rPr>
              <w:t>同一部小说里同时存在：隔断房的石膏板墙壁、咸菜配白饭的工地午餐、月薪三千五的诊所前台，以及万亿商业帝国、私人医疗团队、迈巴赫和宾利的法餐厅约会。</w:t>
            </w:r>
          </w:p>
        </w:tc>
        <w:tc>
          <w:tcPr>
            <w:tcW w:w="2835" w:type="dxa"/>
          </w:tcPr>
          <w:p w14:paraId="3E294EA5">
            <w:pPr>
              <w:spacing w:before="40" w:after="40"/>
            </w:pPr>
            <w:r>
              <w:rPr>
                <w:rFonts w:ascii="宋体" w:hAnsi="宋体" w:eastAsia="宋体"/>
                <w:b w:val="0"/>
                <w:sz w:val="20"/>
              </w:rPr>
              <w:t>阶层反差不是背景板而是核心戏剧冲突。容寄侨在两个世界之间的来回穿梭，让读者切身体验"云泥之别"的窒息感。</w:t>
            </w:r>
          </w:p>
        </w:tc>
      </w:tr>
      <w:tr w14:paraId="52644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DD171EE">
            <w:pPr>
              <w:spacing w:before="40" w:after="40"/>
            </w:pPr>
            <w:r>
              <w:rPr>
                <w:rFonts w:ascii="宋体" w:hAnsi="宋体" w:eastAsia="宋体"/>
                <w:b w:val="0"/>
                <w:sz w:val="20"/>
              </w:rPr>
              <w:t>三重倒计时叠加</w:t>
            </w:r>
          </w:p>
        </w:tc>
        <w:tc>
          <w:tcPr>
            <w:tcW w:w="2835" w:type="dxa"/>
          </w:tcPr>
          <w:p w14:paraId="57EA26A0">
            <w:pPr>
              <w:spacing w:before="40" w:after="40"/>
            </w:pPr>
            <w:r>
              <w:rPr>
                <w:rFonts w:ascii="宋体" w:hAnsi="宋体" w:eastAsia="宋体"/>
                <w:b w:val="0"/>
                <w:sz w:val="20"/>
              </w:rPr>
              <w:t>段家认亲倒计时（约5个月）+ 季川的期限（4个月）+ 段宴调查速度（随时可能出结果），三层压力在不同线路上同时收紧。</w:t>
            </w:r>
          </w:p>
        </w:tc>
        <w:tc>
          <w:tcPr>
            <w:tcW w:w="2835" w:type="dxa"/>
          </w:tcPr>
          <w:p w14:paraId="2BB73B1B">
            <w:pPr>
              <w:spacing w:before="40" w:after="40"/>
            </w:pPr>
            <w:r>
              <w:rPr>
                <w:rFonts w:ascii="宋体" w:hAnsi="宋体" w:eastAsia="宋体"/>
                <w:b w:val="0"/>
                <w:sz w:val="20"/>
              </w:rPr>
              <w:t>比单一倒计时更有层次感。读者永远在猜"哪个会先爆"——这种多线悬念是留住读者的最强钩子。</w:t>
            </w:r>
          </w:p>
        </w:tc>
      </w:tr>
      <w:tr w14:paraId="4EA00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7B202DB2">
            <w:pPr>
              <w:spacing w:before="40" w:after="40"/>
            </w:pPr>
            <w:r>
              <w:rPr>
                <w:rFonts w:ascii="宋体" w:hAnsi="宋体" w:eastAsia="宋体"/>
                <w:b w:val="0"/>
                <w:sz w:val="20"/>
              </w:rPr>
              <w:t>日常甜与悬疑杀的节奏交错</w:t>
            </w:r>
          </w:p>
        </w:tc>
        <w:tc>
          <w:tcPr>
            <w:tcW w:w="2835" w:type="dxa"/>
          </w:tcPr>
          <w:p w14:paraId="743C9ADB">
            <w:pPr>
              <w:spacing w:before="40" w:after="40"/>
            </w:pPr>
            <w:r>
              <w:rPr>
                <w:rFonts w:ascii="宋体" w:hAnsi="宋体" w:eastAsia="宋体"/>
                <w:b w:val="0"/>
                <w:sz w:val="20"/>
              </w:rPr>
              <w:t>前50章在"高甜日常"和"高能悬疑"之间来回切换：一章两人在沙发上打闹，下一章季川在法餐厅亮照片；一章段宴试衣间强吻，下一章段守正看到段宴侧脸愣住。</w:t>
            </w:r>
          </w:p>
        </w:tc>
        <w:tc>
          <w:tcPr>
            <w:tcW w:w="2835" w:type="dxa"/>
          </w:tcPr>
          <w:p w14:paraId="11A3C8E6">
            <w:pPr>
              <w:spacing w:before="40" w:after="40"/>
            </w:pPr>
            <w:r>
              <w:rPr>
                <w:rFonts w:ascii="宋体" w:hAnsi="宋体" w:eastAsia="宋体"/>
                <w:b w:val="0"/>
                <w:sz w:val="20"/>
              </w:rPr>
              <w:t>纯甜会腻，纯虐会疲。甜虐交替让读者情绪在两端之间拉锯，阅读体验像坐过山车。</w:t>
            </w:r>
          </w:p>
        </w:tc>
      </w:tr>
      <w:tr w14:paraId="43A3F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A6A0655">
            <w:pPr>
              <w:spacing w:before="40" w:after="40"/>
            </w:pPr>
            <w:r>
              <w:rPr>
                <w:rFonts w:ascii="宋体" w:hAnsi="宋体" w:eastAsia="宋体"/>
                <w:b w:val="0"/>
                <w:sz w:val="20"/>
              </w:rPr>
              <w:t>配角功能极致化</w:t>
            </w:r>
          </w:p>
        </w:tc>
        <w:tc>
          <w:tcPr>
            <w:tcW w:w="2835" w:type="dxa"/>
          </w:tcPr>
          <w:p w14:paraId="26C4A75B">
            <w:pPr>
              <w:spacing w:before="40" w:after="40"/>
            </w:pPr>
            <w:r>
              <w:rPr>
                <w:rFonts w:ascii="宋体" w:hAnsi="宋体" w:eastAsia="宋体"/>
                <w:b w:val="0"/>
                <w:sz w:val="20"/>
              </w:rPr>
              <w:t>每个配角都有明确的剧情功能：肖乐负责情报提供和临阵反水、朱晓月负责职场倾轧和偷拍曝光、李建负责激发段宴暴力面。</w:t>
            </w:r>
          </w:p>
        </w:tc>
        <w:tc>
          <w:tcPr>
            <w:tcW w:w="2835" w:type="dxa"/>
          </w:tcPr>
          <w:p w14:paraId="48A61766">
            <w:pPr>
              <w:spacing w:before="40" w:after="40"/>
            </w:pPr>
            <w:r>
              <w:rPr>
                <w:rFonts w:ascii="宋体" w:hAnsi="宋体" w:eastAsia="宋体"/>
                <w:b w:val="0"/>
                <w:sz w:val="20"/>
              </w:rPr>
              <w:t>没有废角色，每个人都有推动主线的具体贡献。这是高效率叙事的标志。</w:t>
            </w:r>
          </w:p>
        </w:tc>
      </w:tr>
    </w:tbl>
    <w:p w14:paraId="5311BD3B"/>
    <w:p w14:paraId="0A3DF08A">
      <w:pPr>
        <w:pStyle w:val="3"/>
      </w:pPr>
      <w:r>
        <w:rPr>
          <w:rFonts w:ascii="宋体" w:hAnsi="宋体" w:eastAsia="宋体"/>
          <w:b/>
        </w:rPr>
        <w:t>九、可复用写作技巧</w:t>
      </w:r>
    </w:p>
    <w:p w14:paraId="6BC79BF4">
      <w:pPr>
        <w:spacing w:after="120"/>
      </w:pPr>
      <w:r>
        <w:rPr>
          <w:rFonts w:ascii="宋体" w:hAnsi="宋体" w:eastAsia="宋体"/>
          <w:b w:val="0"/>
          <w:sz w:val="22"/>
        </w:rPr>
        <w:t>1. "信息差"的多层利用技巧。本书有至少四层信息差同时运作：①容寄侨知道段宴是太子爷，段宴不知道她知道；②容寄侨知道季川是前世杀她的凶手，季川不知道；③读者知道容寄侨在撒谎，段宴在逐渐怀疑；④段守正看到了段宴但段宴和容寄侨都不知道。每层信息差都是一个独立的戏剧张力源，它们在不同章节交替释放——有时读者比角色多知道一层而产生优越感，有时角色知道某件事而读者不知道产生好奇心。具体例子：第46-47章，段守正听到护士们夸"容寄侨的男朋友可帅了"，好奇心被勾起——这段描写让读者既紧张（他要看到孙子了！）又好笑（他不知道那姑娘是他孙媳妇候选人），而段守正本人还蒙在鼓里。</w:t>
      </w:r>
    </w:p>
    <w:p w14:paraId="3D226546">
      <w:pPr>
        <w:spacing w:after="120"/>
      </w:pPr>
      <w:r>
        <w:rPr>
          <w:rFonts w:ascii="宋体" w:hAnsi="宋体" w:eastAsia="宋体"/>
          <w:b w:val="0"/>
          <w:sz w:val="22"/>
        </w:rPr>
        <w:t>2. "糖里藏刀"的反向叙事。一般甜文是"主角在黑暗中被救赎"，本书反其道而行——越甜越虐。从第1章段宴跟着她一起跪下的"搞笑"，到第50章段宴收到陌生短信的"悬念"，中间每一段高甜互动（搬新家看阳台、试衣间强吻、沙发上打闹午睡）的底下都垫着容寄侨内心"这全都是暂时的"的灰暗底色。具体例子：第24章段宴说"你不用跟，我会等你"——这在段宴视角是最深情的告白，在容寄侨视角是催命符（他越好将来知道真相后恨意越深）。这种双重视角的叙事要求作者在同一个场景中同时写出两个人的内心，而不是分别用段落切换。</w:t>
      </w:r>
    </w:p>
    <w:p w14:paraId="622F9F0F">
      <w:pPr>
        <w:spacing w:after="120"/>
      </w:pPr>
      <w:r>
        <w:rPr>
          <w:rFonts w:ascii="宋体" w:hAnsi="宋体" w:eastAsia="宋体"/>
          <w:b w:val="0"/>
          <w:sz w:val="22"/>
        </w:rPr>
        <w:t>3. 用"身体记忆"替代心理描写传达恐惧。容寄侨对前世死亡的恐惧不是通过内心独白表达，而是通过身体反应：手铐扣住手腕的触感被段宴戴手链触发（第4章）、冰冷海水灌进鼻腔的窒息感在噩梦和拥抱中复现（第23章）、听到季川声音的生理性恶寒（第27章）。具体例子：第4章段宴半夜给她戴上手链，金属碰到手腕的冰冷触感让她瞬间弹坐起来——她以为是手铐。这个身体记忆比她任何内心独白都更有力地传达了她对前世死亡的恐惧。写法建议：不要写"她很害怕"，而是写"她的手腕碰到金属的瞬间，血都凉了"。</w:t>
      </w:r>
    </w:p>
    <w:p w14:paraId="4D74A3DB">
      <w:pPr>
        <w:spacing w:after="120"/>
      </w:pPr>
      <w:r>
        <w:rPr>
          <w:rFonts w:ascii="宋体" w:hAnsi="宋体" w:eastAsia="宋体"/>
          <w:b w:val="0"/>
          <w:sz w:val="22"/>
        </w:rPr>
        <w:t>4. 配角的"工具人化"不是缺点而是高效率叙事的特征。本书的每个配角出场都带着明确的剧情任务：李建（触发段宴暴力面）→肖乐（提供情报和身世线索）→朱晓月（职场冲突和偷拍）→季川（最大外部威胁）→段守正（祖孙相认触发器）→许念（真相节点）。具体例子：朱晓月这个角色在第9章以"瞧不起保安男朋友"的人设出现，到第49章完成偷拍并匿名发送——她的整个角色弧就是一条"从职场冲突到最终引爆剧情"的功能线，没有多余的闲笔。可迁移：写长篇时给每个配角分配一个"终极功能"，所有出场描写都指向这个功能的铺垫，避免角色沦为背景板。</w:t>
      </w:r>
    </w:p>
    <w:p w14:paraId="4691B286">
      <w:pPr>
        <w:spacing w:after="120"/>
      </w:pPr>
      <w:r>
        <w:rPr>
          <w:rFonts w:ascii="宋体" w:hAnsi="宋体" w:eastAsia="宋体"/>
          <w:b w:val="0"/>
          <w:sz w:val="22"/>
        </w:rPr>
        <w:t>5. "反高潮"悬念的运用。常规女频的前50章高潮往往是"男女主确认关系"或"男主揭露身份"，本书反其道而行——前50章的真正高潮是"所有威胁在第50章同时抵达"：段守正看到了段宴、季川的期限在流逝、段宴收到了"出轨证据"照片。没有一件事情在第50章解决了——反而所有事情都在恶化。具体例子：第50章的标题"婚期"在别的甜文里是浪漫高潮，在本章却充满了讽刺和不安——段宴可能要在知道真相之前向容寄侨求婚，而这个"婚期"一旦被真相击碎，杀伤力将加倍。可迁移：不急于在第一个高潮解决主要矛盾，让多个矛盾在第一个节点同时"集中爆发"而非"一一解决"，制造更强悬念。</w:t>
      </w:r>
    </w:p>
    <w:p w14:paraId="5EC804FB">
      <w:pPr>
        <w:spacing w:after="120"/>
      </w:pPr>
      <w:r>
        <w:rPr>
          <w:rFonts w:ascii="宋体" w:hAnsi="宋体" w:eastAsia="宋体"/>
          <w:b w:val="0"/>
          <w:sz w:val="22"/>
        </w:rPr>
        <w:t>6. "不完美女主"的塑造要诀：承认缺点但不美化。容寄侨自己知道自己虚荣、贪财、不聪明。作者没有用"虽然……但是"的句式去洗白她——她不善良、不上进、不想改变世界，她只是想活着。这种坦诚让人物有了奇怪的可爱之处。具体例子：第27-28章容寄侨被季川威胁后第一反应是"去找奸商要回那十五万"——不是恐惧也不是愤怒，而是算经济账。这种反应建立在她"贪财但胆小"的性格上，同时又推动了剧情（季川的事情让她重新审视前世线索）。可迁移：反派/灰色女主的魅力不在于"变好"，而在于"不装"。读者能接受的底线不是道德完美，而是诚实。</w:t>
      </w:r>
    </w:p>
    <w:sectPr>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F23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1678</Words>
  <Characters>1708</Characters>
  <Lines>0</Lines>
  <Paragraphs>0</Paragraphs>
  <TotalTime>7</TotalTime>
  <ScaleCrop>false</ScaleCrop>
  <LinksUpToDate>false</LinksUpToDate>
  <CharactersWithSpaces>1732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WPS_1746626296</cp:lastModifiedBy>
  <dcterms:modified xsi:type="dcterms:W3CDTF">2026-07-09T12:28:12Z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eyJoZGlkIjoiYmUzZWUxZjUxOTFkNjZjMzc3ZDFiMzIxNTY0NjZlYjUiLCJ1c2VySWQiOiIxNjk4OTgzMDQ4In0=</vt:lpwstr>
  </property>
  <property fmtid="{D5CDD505-2E9C-101B-9397-08002B2CF9AE}" pid="3" name="KSOProductBuildVer">
    <vt:lpwstr>2052-12.1.0.26895</vt:lpwstr>
  </property>
  <property fmtid="{D5CDD505-2E9C-101B-9397-08002B2CF9AE}" pid="4" name="ICV">
    <vt:lpwstr>0D992A9CEF3D44A3BEA737AB76F505E5_12</vt:lpwstr>
  </property>
</Properties>
</file>