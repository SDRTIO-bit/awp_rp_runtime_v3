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DFCF97">
      <w:pPr>
        <w:pStyle w:val="3"/>
        <w:rPr>
          <w:rFonts w:hint="eastAsia" w:ascii="宋体" w:hAnsi="宋体" w:eastAsia="宋体" w:cs="宋体"/>
        </w:rPr>
      </w:pPr>
      <w:r>
        <w:rPr>
          <w:rFonts w:hint="eastAsia" w:ascii="宋体" w:hAnsi="宋体" w:eastAsia="宋体" w:cs="宋体"/>
          <w:color w:val="000000"/>
          <w:sz w:val="36"/>
        </w:rPr>
        <w:t>小师妹明明超强却过分沙雕 · 前100章拆书</w:t>
      </w:r>
    </w:p>
    <w:p w14:paraId="2CECAD3A">
      <w:pPr>
        <w:pStyle w:val="4"/>
        <w:rPr>
          <w:rFonts w:hint="eastAsia" w:ascii="宋体" w:hAnsi="宋体" w:eastAsia="宋体" w:cs="宋体"/>
        </w:rPr>
      </w:pPr>
      <w:r>
        <w:rPr>
          <w:rFonts w:hint="eastAsia" w:ascii="宋体" w:hAnsi="宋体" w:eastAsia="宋体" w:cs="宋体"/>
          <w:color w:val="000000"/>
          <w:sz w:val="30"/>
        </w:rPr>
        <w:t>一、作品信息</w:t>
      </w:r>
    </w:p>
    <w:p w14:paraId="2A1D6EBA">
      <w:pPr>
        <w:pStyle w:val="16"/>
        <w:rPr>
          <w:rFonts w:hint="eastAsia" w:ascii="宋体" w:hAnsi="宋体" w:eastAsia="宋体" w:cs="宋体"/>
        </w:rPr>
      </w:pPr>
      <w:r>
        <w:rPr>
          <w:rFonts w:hint="eastAsia" w:ascii="宋体" w:hAnsi="宋体" w:eastAsia="宋体" w:cs="宋体"/>
          <w:b/>
          <w:sz w:val="21"/>
        </w:rPr>
        <w:t>书名</w:t>
      </w:r>
      <w:r>
        <w:rPr>
          <w:rFonts w:hint="eastAsia" w:ascii="宋体" w:hAnsi="宋体" w:eastAsia="宋体" w:cs="宋体"/>
          <w:sz w:val="21"/>
        </w:rPr>
        <w:t>：小师妹明明超强却过分沙雕</w:t>
      </w:r>
    </w:p>
    <w:p w14:paraId="7134C39B">
      <w:pPr>
        <w:pStyle w:val="16"/>
        <w:rPr>
          <w:rFonts w:hint="eastAsia" w:ascii="宋体" w:hAnsi="宋体" w:eastAsia="宋体" w:cs="宋体"/>
        </w:rPr>
      </w:pPr>
      <w:r>
        <w:rPr>
          <w:rFonts w:hint="eastAsia" w:ascii="宋体" w:hAnsi="宋体" w:eastAsia="宋体" w:cs="宋体"/>
          <w:b/>
          <w:sz w:val="21"/>
        </w:rPr>
        <w:t>作者</w:t>
      </w:r>
      <w:r>
        <w:rPr>
          <w:rFonts w:hint="eastAsia" w:ascii="宋体" w:hAnsi="宋体" w:eastAsia="宋体" w:cs="宋体"/>
          <w:sz w:val="21"/>
        </w:rPr>
        <w:t>：公主不回家</w:t>
      </w:r>
    </w:p>
    <w:p w14:paraId="527268FC">
      <w:pPr>
        <w:pStyle w:val="16"/>
        <w:rPr>
          <w:rFonts w:hint="eastAsia" w:ascii="宋体" w:hAnsi="宋体" w:eastAsia="宋体" w:cs="宋体"/>
        </w:rPr>
      </w:pPr>
      <w:r>
        <w:rPr>
          <w:rFonts w:hint="eastAsia" w:ascii="宋体" w:hAnsi="宋体" w:eastAsia="宋体" w:cs="宋体"/>
          <w:b/>
          <w:sz w:val="21"/>
        </w:rPr>
        <w:t>题材/类型</w:t>
      </w:r>
      <w:r>
        <w:rPr>
          <w:rFonts w:hint="eastAsia" w:ascii="宋体" w:hAnsi="宋体" w:eastAsia="宋体" w:cs="宋体"/>
          <w:sz w:val="21"/>
        </w:rPr>
        <w:t>：玄幻言情 / 穿越穿书 / 女配逆袭 / 沙雕爽文</w:t>
      </w:r>
    </w:p>
    <w:p w14:paraId="306782BD">
      <w:pPr>
        <w:pStyle w:val="16"/>
        <w:rPr>
          <w:rFonts w:hint="eastAsia" w:ascii="宋体" w:hAnsi="宋体" w:eastAsia="宋体" w:cs="宋体"/>
        </w:rPr>
      </w:pPr>
      <w:r>
        <w:rPr>
          <w:rFonts w:hint="eastAsia" w:ascii="宋体" w:hAnsi="宋体" w:eastAsia="宋体" w:cs="宋体"/>
          <w:b/>
          <w:sz w:val="21"/>
        </w:rPr>
        <w:t>拆解范围</w:t>
      </w:r>
      <w:r>
        <w:rPr>
          <w:rFonts w:hint="eastAsia" w:ascii="宋体" w:hAnsi="宋体" w:eastAsia="宋体" w:cs="宋体"/>
          <w:sz w:val="21"/>
        </w:rPr>
        <w:t>：第1章～第100章</w:t>
      </w:r>
    </w:p>
    <w:p w14:paraId="130926AB">
      <w:pPr>
        <w:pStyle w:val="16"/>
        <w:rPr>
          <w:rFonts w:hint="eastAsia" w:ascii="宋体" w:hAnsi="宋体" w:eastAsia="宋体" w:cs="宋体"/>
        </w:rPr>
      </w:pPr>
      <w:r>
        <w:rPr>
          <w:rFonts w:hint="eastAsia" w:ascii="宋体" w:hAnsi="宋体" w:eastAsia="宋体" w:cs="宋体"/>
          <w:b/>
          <w:sz w:val="21"/>
        </w:rPr>
        <w:t>一句话概括</w:t>
      </w:r>
      <w:r>
        <w:rPr>
          <w:rFonts w:hint="eastAsia" w:ascii="宋体" w:hAnsi="宋体" w:eastAsia="宋体" w:cs="宋体"/>
          <w:sz w:val="21"/>
        </w:rPr>
        <w:t>：穿越成万人迷小说里被一剑穿心的工具人二师姐，叶翘果断脱离月清宗，加入落魄长明宗，用现代思维与三修天赋带领五位师兄逆转命运，在宗门大比中以另类骚操作一路逆袭。</w:t>
      </w:r>
    </w:p>
    <w:p w14:paraId="1B770D89">
      <w:pPr>
        <w:pStyle w:val="4"/>
        <w:rPr>
          <w:rFonts w:hint="eastAsia" w:ascii="宋体" w:hAnsi="宋体" w:eastAsia="宋体" w:cs="宋体"/>
        </w:rPr>
      </w:pPr>
      <w:r>
        <w:rPr>
          <w:rFonts w:hint="eastAsia" w:ascii="宋体" w:hAnsi="宋体" w:eastAsia="宋体" w:cs="宋体"/>
          <w:color w:val="000000"/>
          <w:sz w:val="30"/>
        </w:rPr>
        <w:t>二、核心主线</w:t>
      </w:r>
    </w:p>
    <w:p w14:paraId="277E5F10">
      <w:pPr>
        <w:pStyle w:val="5"/>
        <w:rPr>
          <w:rFonts w:hint="eastAsia" w:ascii="宋体" w:hAnsi="宋体" w:eastAsia="宋体" w:cs="宋体"/>
        </w:rPr>
      </w:pPr>
      <w:r>
        <w:rPr>
          <w:rFonts w:hint="eastAsia" w:ascii="宋体" w:hAnsi="宋体" w:eastAsia="宋体" w:cs="宋体"/>
          <w:color w:val="000000"/>
          <w:sz w:val="26"/>
        </w:rPr>
        <w:t>明线</w:t>
      </w:r>
    </w:p>
    <w:p w14:paraId="788414A4">
      <w:pPr>
        <w:rPr>
          <w:rFonts w:hint="eastAsia" w:ascii="宋体" w:hAnsi="宋体" w:eastAsia="宋体" w:cs="宋体"/>
        </w:rPr>
      </w:pPr>
      <w:r>
        <w:rPr>
          <w:rFonts w:hint="eastAsia" w:ascii="宋体" w:hAnsi="宋体" w:eastAsia="宋体" w:cs="宋体"/>
          <w:sz w:val="21"/>
        </w:rPr>
        <w:t>穿越者叶翘魂穿《满修真界的大佬疯狂迷恋我》中的炮灰女配、月清宗二师姐。被师父云痕夺走从魔渊九死一生取来的蜉蝣草给小师妹云鹊疗伤后，她愤然脱离月清宗，加入五大宗垫底的长明宗成为亲传小师妹。凭借过目不忘的现代人思维，她在短短半年内从练气三层攀升至筑基，并意外开启剑、符、丹三修的逆天之路。在百年一度的宗门大比中，她利用符箓魔改武器、跨界忽悠、心理战术等另类手段，带领常年倒数的长明宗在阵法赛和炼丹赛中连续逆袭夺冠，彻底改写原著中五位师兄沦为女主后宫备胎的悲惨命运。</w:t>
      </w:r>
    </w:p>
    <w:p w14:paraId="65D8CB80">
      <w:pPr>
        <w:pStyle w:val="5"/>
        <w:rPr>
          <w:rFonts w:hint="eastAsia" w:ascii="宋体" w:hAnsi="宋体" w:eastAsia="宋体" w:cs="宋体"/>
        </w:rPr>
      </w:pPr>
      <w:r>
        <w:rPr>
          <w:rFonts w:hint="eastAsia" w:ascii="宋体" w:hAnsi="宋体" w:eastAsia="宋体" w:cs="宋体"/>
          <w:color w:val="000000"/>
          <w:sz w:val="26"/>
        </w:rPr>
        <w:t>暗线</w:t>
      </w:r>
    </w:p>
    <w:p w14:paraId="66C6A184">
      <w:pPr>
        <w:pStyle w:val="14"/>
        <w:rPr>
          <w:rFonts w:hint="eastAsia" w:ascii="宋体" w:hAnsi="宋体" w:eastAsia="宋体" w:cs="宋体"/>
        </w:rPr>
      </w:pPr>
      <w:r>
        <w:rPr>
          <w:rFonts w:hint="eastAsia" w:ascii="宋体" w:hAnsi="宋体" w:eastAsia="宋体" w:cs="宋体"/>
          <w:sz w:val="21"/>
        </w:rPr>
        <w:t>原著万人迷女主云鹊对叶翘的微妙敌意与不甘——本该围绕自己转的男配们被叶翘一一截胡，云鹊暗中比较、暗中不爽，逐渐从白莲花向黑化方向潜移。</w:t>
      </w:r>
    </w:p>
    <w:p w14:paraId="572CC8C8">
      <w:pPr>
        <w:pStyle w:val="14"/>
        <w:rPr>
          <w:rFonts w:hint="eastAsia" w:ascii="宋体" w:hAnsi="宋体" w:eastAsia="宋体" w:cs="宋体"/>
        </w:rPr>
      </w:pPr>
      <w:r>
        <w:rPr>
          <w:rFonts w:hint="eastAsia" w:ascii="宋体" w:hAnsi="宋体" w:eastAsia="宋体" w:cs="宋体"/>
          <w:sz w:val="21"/>
        </w:rPr>
        <w:t>魔族渗透修真界的暗流——云水城中暗藏的魔族势力欲联合当地势力围剿五宗亲传，叶翘三人在魔界大本营伪装圣女的冒险揭示了修真界深处的不稳定因素。</w:t>
      </w:r>
    </w:p>
    <w:p w14:paraId="5B330B92">
      <w:pPr>
        <w:pStyle w:val="14"/>
        <w:rPr>
          <w:rFonts w:hint="eastAsia" w:ascii="宋体" w:hAnsi="宋体" w:eastAsia="宋体" w:cs="宋体"/>
        </w:rPr>
      </w:pPr>
      <w:r>
        <w:rPr>
          <w:rFonts w:hint="eastAsia" w:ascii="宋体" w:hAnsi="宋体" w:eastAsia="宋体" w:cs="宋体"/>
          <w:sz w:val="21"/>
        </w:rPr>
        <w:t>各宗亲传之间的恩怨积累——从大比中的各种被坑经历，到悬赏令背后的势力，每一场较量都在为后续个人赛和更大冲突做铺垫。</w:t>
      </w:r>
    </w:p>
    <w:p w14:paraId="6C4B46D7">
      <w:pPr>
        <w:pStyle w:val="14"/>
        <w:rPr>
          <w:rFonts w:hint="eastAsia" w:ascii="宋体" w:hAnsi="宋体" w:eastAsia="宋体" w:cs="宋体"/>
        </w:rPr>
      </w:pPr>
      <w:r>
        <w:rPr>
          <w:rFonts w:hint="eastAsia" w:ascii="宋体" w:hAnsi="宋体" w:eastAsia="宋体" w:cs="宋体"/>
          <w:sz w:val="21"/>
        </w:rPr>
        <w:t>长明宗五人组的成长——从互坑互害到彼此信任、默契配合，五人之间的羁绊超越了原著中他们各自的悲惨命运轨迹。</w:t>
      </w:r>
    </w:p>
    <w:p w14:paraId="7289D818">
      <w:pPr>
        <w:pStyle w:val="4"/>
        <w:rPr>
          <w:rFonts w:hint="eastAsia" w:ascii="宋体" w:hAnsi="宋体" w:eastAsia="宋体" w:cs="宋体"/>
        </w:rPr>
      </w:pPr>
      <w:r>
        <w:rPr>
          <w:rFonts w:hint="eastAsia" w:ascii="宋体" w:hAnsi="宋体" w:eastAsia="宋体" w:cs="宋体"/>
          <w:color w:val="000000"/>
          <w:sz w:val="30"/>
        </w:rPr>
        <w:t>三、关键设定拆解</w:t>
      </w:r>
    </w:p>
    <w:p w14:paraId="6798F834">
      <w:pPr>
        <w:pStyle w:val="5"/>
        <w:rPr>
          <w:rFonts w:hint="eastAsia" w:ascii="宋体" w:hAnsi="宋体" w:eastAsia="宋体" w:cs="宋体"/>
        </w:rPr>
      </w:pPr>
      <w:r>
        <w:rPr>
          <w:rFonts w:hint="eastAsia" w:ascii="宋体" w:hAnsi="宋体" w:eastAsia="宋体" w:cs="宋体"/>
          <w:color w:val="000000"/>
          <w:sz w:val="26"/>
        </w:rPr>
        <w:t>1. 世界观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17"/>
        <w:gridCol w:w="4317"/>
      </w:tblGrid>
      <w:tr w14:paraId="4C8EA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Borders>
              <w:top w:val="single" w:color="333333" w:sz="4" w:space="0"/>
              <w:left w:val="single" w:color="333333" w:sz="4" w:space="0"/>
              <w:bottom w:val="single" w:color="333333" w:sz="4" w:space="0"/>
              <w:right w:val="single" w:color="333333" w:sz="4" w:space="0"/>
            </w:tcBorders>
            <w:shd w:val="clear" w:color="auto" w:fill="D9E2F3"/>
          </w:tcPr>
          <w:p w14:paraId="0D95A366">
            <w:pPr>
              <w:spacing w:after="0" w:line="240" w:lineRule="auto"/>
              <w:jc w:val="left"/>
              <w:rPr>
                <w:rFonts w:hint="eastAsia" w:ascii="宋体" w:hAnsi="宋体" w:eastAsia="宋体" w:cs="宋体"/>
              </w:rPr>
            </w:pPr>
            <w:r>
              <w:rPr>
                <w:rFonts w:hint="eastAsia" w:ascii="宋体" w:hAnsi="宋体" w:eastAsia="宋体" w:cs="宋体"/>
                <w:b/>
                <w:sz w:val="20"/>
              </w:rPr>
              <w:t>维度</w:t>
            </w:r>
          </w:p>
        </w:tc>
        <w:tc>
          <w:tcPr>
            <w:tcW w:w="4317" w:type="dxa"/>
            <w:tcBorders>
              <w:top w:val="single" w:color="333333" w:sz="4" w:space="0"/>
              <w:left w:val="single" w:color="333333" w:sz="4" w:space="0"/>
              <w:bottom w:val="single" w:color="333333" w:sz="4" w:space="0"/>
              <w:right w:val="single" w:color="333333" w:sz="4" w:space="0"/>
            </w:tcBorders>
            <w:shd w:val="clear" w:color="auto" w:fill="D9E2F3"/>
          </w:tcPr>
          <w:p w14:paraId="12C63196">
            <w:pPr>
              <w:spacing w:after="0" w:line="240" w:lineRule="auto"/>
              <w:jc w:val="left"/>
              <w:rPr>
                <w:rFonts w:hint="eastAsia" w:ascii="宋体" w:hAnsi="宋体" w:eastAsia="宋体" w:cs="宋体"/>
              </w:rPr>
            </w:pPr>
            <w:r>
              <w:rPr>
                <w:rFonts w:hint="eastAsia" w:ascii="宋体" w:hAnsi="宋体" w:eastAsia="宋体" w:cs="宋体"/>
                <w:b/>
                <w:sz w:val="20"/>
              </w:rPr>
              <w:t>内容</w:t>
            </w:r>
          </w:p>
        </w:tc>
      </w:tr>
      <w:tr w14:paraId="20FFB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Borders>
              <w:top w:val="single" w:color="333333" w:sz="4" w:space="0"/>
              <w:left w:val="single" w:color="333333" w:sz="4" w:space="0"/>
              <w:bottom w:val="single" w:color="333333" w:sz="4" w:space="0"/>
              <w:right w:val="single" w:color="333333" w:sz="4" w:space="0"/>
            </w:tcBorders>
          </w:tcPr>
          <w:p w14:paraId="5F46E401">
            <w:pPr>
              <w:spacing w:after="0" w:line="240" w:lineRule="auto"/>
              <w:jc w:val="left"/>
              <w:rPr>
                <w:rFonts w:hint="eastAsia" w:ascii="宋体" w:hAnsi="宋体" w:eastAsia="宋体" w:cs="宋体"/>
              </w:rPr>
            </w:pPr>
            <w:r>
              <w:rPr>
                <w:rFonts w:hint="eastAsia" w:ascii="宋体" w:hAnsi="宋体" w:eastAsia="宋体" w:cs="宋体"/>
                <w:sz w:val="18"/>
              </w:rPr>
              <w:t>世界基本结构</w:t>
            </w:r>
          </w:p>
        </w:tc>
        <w:tc>
          <w:tcPr>
            <w:tcW w:w="4317" w:type="dxa"/>
            <w:tcBorders>
              <w:top w:val="single" w:color="333333" w:sz="4" w:space="0"/>
              <w:left w:val="single" w:color="333333" w:sz="4" w:space="0"/>
              <w:bottom w:val="single" w:color="333333" w:sz="4" w:space="0"/>
              <w:right w:val="single" w:color="333333" w:sz="4" w:space="0"/>
            </w:tcBorders>
          </w:tcPr>
          <w:p w14:paraId="52CBC067">
            <w:pPr>
              <w:spacing w:after="0" w:line="240" w:lineRule="auto"/>
              <w:jc w:val="left"/>
              <w:rPr>
                <w:rFonts w:hint="eastAsia" w:ascii="宋体" w:hAnsi="宋体" w:eastAsia="宋体" w:cs="宋体"/>
              </w:rPr>
            </w:pPr>
            <w:r>
              <w:rPr>
                <w:rFonts w:hint="eastAsia" w:ascii="宋体" w:hAnsi="宋体" w:eastAsia="宋体" w:cs="宋体"/>
                <w:sz w:val="18"/>
              </w:rPr>
              <w:t>修真界以五宗（问剑宗、月清宗、成风宗、碧水宗、长明宗）和八大家（四大符修世家+四大器修世家）为顶层势力，之下有无数小宗门和散修。另有人间界、魔界等独立界域</w:t>
            </w:r>
          </w:p>
        </w:tc>
      </w:tr>
      <w:tr w14:paraId="61C3A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Borders>
              <w:top w:val="single" w:color="333333" w:sz="4" w:space="0"/>
              <w:left w:val="single" w:color="333333" w:sz="4" w:space="0"/>
              <w:bottom w:val="single" w:color="333333" w:sz="4" w:space="0"/>
              <w:right w:val="single" w:color="333333" w:sz="4" w:space="0"/>
            </w:tcBorders>
          </w:tcPr>
          <w:p w14:paraId="064BF07C">
            <w:pPr>
              <w:spacing w:after="0" w:line="240" w:lineRule="auto"/>
              <w:jc w:val="left"/>
              <w:rPr>
                <w:rFonts w:hint="eastAsia" w:ascii="宋体" w:hAnsi="宋体" w:eastAsia="宋体" w:cs="宋体"/>
              </w:rPr>
            </w:pPr>
            <w:r>
              <w:rPr>
                <w:rFonts w:hint="eastAsia" w:ascii="宋体" w:hAnsi="宋体" w:eastAsia="宋体" w:cs="宋体"/>
                <w:sz w:val="18"/>
              </w:rPr>
              <w:t>核心运转规则</w:t>
            </w:r>
          </w:p>
        </w:tc>
        <w:tc>
          <w:tcPr>
            <w:tcW w:w="4317" w:type="dxa"/>
            <w:tcBorders>
              <w:top w:val="single" w:color="333333" w:sz="4" w:space="0"/>
              <w:left w:val="single" w:color="333333" w:sz="4" w:space="0"/>
              <w:bottom w:val="single" w:color="333333" w:sz="4" w:space="0"/>
              <w:right w:val="single" w:color="333333" w:sz="4" w:space="0"/>
            </w:tcBorders>
          </w:tcPr>
          <w:p w14:paraId="4B8BCEDF">
            <w:pPr>
              <w:spacing w:after="0" w:line="240" w:lineRule="auto"/>
              <w:jc w:val="left"/>
              <w:rPr>
                <w:rFonts w:hint="eastAsia" w:ascii="宋体" w:hAnsi="宋体" w:eastAsia="宋体" w:cs="宋体"/>
              </w:rPr>
            </w:pPr>
            <w:r>
              <w:rPr>
                <w:rFonts w:hint="eastAsia" w:ascii="宋体" w:hAnsi="宋体" w:eastAsia="宋体" w:cs="宋体"/>
                <w:sz w:val="18"/>
              </w:rPr>
              <w:t>百年一次宗门大比决定资源分配和宗门排名。弟子分亲传、内门、外门三个等级，灵根决定天赋上限，修士境界按练气→筑基→金丹→元婴逐级突破</w:t>
            </w:r>
          </w:p>
        </w:tc>
      </w:tr>
      <w:tr w14:paraId="7774D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Borders>
              <w:top w:val="single" w:color="333333" w:sz="4" w:space="0"/>
              <w:left w:val="single" w:color="333333" w:sz="4" w:space="0"/>
              <w:bottom w:val="single" w:color="333333" w:sz="4" w:space="0"/>
              <w:right w:val="single" w:color="333333" w:sz="4" w:space="0"/>
            </w:tcBorders>
          </w:tcPr>
          <w:p w14:paraId="35217AE7">
            <w:pPr>
              <w:spacing w:after="0" w:line="240" w:lineRule="auto"/>
              <w:jc w:val="left"/>
              <w:rPr>
                <w:rFonts w:hint="eastAsia" w:ascii="宋体" w:hAnsi="宋体" w:eastAsia="宋体" w:cs="宋体"/>
              </w:rPr>
            </w:pPr>
            <w:r>
              <w:rPr>
                <w:rFonts w:hint="eastAsia" w:ascii="宋体" w:hAnsi="宋体" w:eastAsia="宋体" w:cs="宋体"/>
                <w:sz w:val="18"/>
              </w:rPr>
              <w:t>压迫感来源</w:t>
            </w:r>
          </w:p>
        </w:tc>
        <w:tc>
          <w:tcPr>
            <w:tcW w:w="4317" w:type="dxa"/>
            <w:tcBorders>
              <w:top w:val="single" w:color="333333" w:sz="4" w:space="0"/>
              <w:left w:val="single" w:color="333333" w:sz="4" w:space="0"/>
              <w:bottom w:val="single" w:color="333333" w:sz="4" w:space="0"/>
              <w:right w:val="single" w:color="333333" w:sz="4" w:space="0"/>
            </w:tcBorders>
          </w:tcPr>
          <w:p w14:paraId="7119433A">
            <w:pPr>
              <w:spacing w:after="0" w:line="240" w:lineRule="auto"/>
              <w:jc w:val="left"/>
              <w:rPr>
                <w:rFonts w:hint="eastAsia" w:ascii="宋体" w:hAnsi="宋体" w:eastAsia="宋体" w:cs="宋体"/>
              </w:rPr>
            </w:pPr>
            <w:r>
              <w:rPr>
                <w:rFonts w:hint="eastAsia" w:ascii="宋体" w:hAnsi="宋体" w:eastAsia="宋体" w:cs="宋体"/>
                <w:sz w:val="18"/>
              </w:rPr>
              <w:t>等级森严的修真界鄙视链——大宗瞧不起小宗、亲传瞧不起内门、天赋高的瞧不起天赋差的。叶翘以中品灵根被质疑走后门，处处需要证明自己</w:t>
            </w:r>
          </w:p>
        </w:tc>
      </w:tr>
      <w:tr w14:paraId="17059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Borders>
              <w:top w:val="single" w:color="333333" w:sz="4" w:space="0"/>
              <w:left w:val="single" w:color="333333" w:sz="4" w:space="0"/>
              <w:bottom w:val="single" w:color="333333" w:sz="4" w:space="0"/>
              <w:right w:val="single" w:color="333333" w:sz="4" w:space="0"/>
            </w:tcBorders>
          </w:tcPr>
          <w:p w14:paraId="273CE008">
            <w:pPr>
              <w:spacing w:after="0" w:line="240" w:lineRule="auto"/>
              <w:jc w:val="left"/>
              <w:rPr>
                <w:rFonts w:hint="eastAsia" w:ascii="宋体" w:hAnsi="宋体" w:eastAsia="宋体" w:cs="宋体"/>
              </w:rPr>
            </w:pPr>
            <w:r>
              <w:rPr>
                <w:rFonts w:hint="eastAsia" w:ascii="宋体" w:hAnsi="宋体" w:eastAsia="宋体" w:cs="宋体"/>
                <w:sz w:val="18"/>
              </w:rPr>
              <w:t>主角所在环境特殊性</w:t>
            </w:r>
          </w:p>
        </w:tc>
        <w:tc>
          <w:tcPr>
            <w:tcW w:w="4317" w:type="dxa"/>
            <w:tcBorders>
              <w:top w:val="single" w:color="333333" w:sz="4" w:space="0"/>
              <w:left w:val="single" w:color="333333" w:sz="4" w:space="0"/>
              <w:bottom w:val="single" w:color="333333" w:sz="4" w:space="0"/>
              <w:right w:val="single" w:color="333333" w:sz="4" w:space="0"/>
            </w:tcBorders>
          </w:tcPr>
          <w:p w14:paraId="539A50F0">
            <w:pPr>
              <w:spacing w:after="0" w:line="240" w:lineRule="auto"/>
              <w:jc w:val="left"/>
              <w:rPr>
                <w:rFonts w:hint="eastAsia" w:ascii="宋体" w:hAnsi="宋体" w:eastAsia="宋体" w:cs="宋体"/>
              </w:rPr>
            </w:pPr>
            <w:r>
              <w:rPr>
                <w:rFonts w:hint="eastAsia" w:ascii="宋体" w:hAnsi="宋体" w:eastAsia="宋体" w:cs="宋体"/>
                <w:sz w:val="18"/>
              </w:rPr>
              <w:t>长明宗是五大宗中最穷酸的存在，常年大比倒数第一，弟子吃不饱饭只能啃馒头。但正是这种破罐子破摔的氛围给了叶翘最大的自由空间和发展余地</w:t>
            </w:r>
          </w:p>
        </w:tc>
      </w:tr>
    </w:tbl>
    <w:p w14:paraId="43DC1036">
      <w:pPr>
        <w:pStyle w:val="5"/>
        <w:rPr>
          <w:rFonts w:hint="eastAsia" w:ascii="宋体" w:hAnsi="宋体" w:eastAsia="宋体" w:cs="宋体"/>
        </w:rPr>
      </w:pPr>
      <w:r>
        <w:rPr>
          <w:rFonts w:hint="eastAsia" w:ascii="宋体" w:hAnsi="宋体" w:eastAsia="宋体" w:cs="宋体"/>
          <w:color w:val="000000"/>
          <w:sz w:val="26"/>
        </w:rPr>
        <w:t>2. 金手指</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17"/>
        <w:gridCol w:w="4317"/>
      </w:tblGrid>
      <w:tr w14:paraId="3C793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Borders>
              <w:top w:val="single" w:color="333333" w:sz="4" w:space="0"/>
              <w:left w:val="single" w:color="333333" w:sz="4" w:space="0"/>
              <w:bottom w:val="single" w:color="333333" w:sz="4" w:space="0"/>
              <w:right w:val="single" w:color="333333" w:sz="4" w:space="0"/>
            </w:tcBorders>
            <w:shd w:val="clear" w:color="auto" w:fill="D9E2F3"/>
          </w:tcPr>
          <w:p w14:paraId="37B224F6">
            <w:pPr>
              <w:spacing w:after="0" w:line="240" w:lineRule="auto"/>
              <w:jc w:val="left"/>
              <w:rPr>
                <w:rFonts w:hint="eastAsia" w:ascii="宋体" w:hAnsi="宋体" w:eastAsia="宋体" w:cs="宋体"/>
              </w:rPr>
            </w:pPr>
            <w:r>
              <w:rPr>
                <w:rFonts w:hint="eastAsia" w:ascii="宋体" w:hAnsi="宋体" w:eastAsia="宋体" w:cs="宋体"/>
                <w:b/>
                <w:sz w:val="20"/>
              </w:rPr>
              <w:t>维度</w:t>
            </w:r>
          </w:p>
        </w:tc>
        <w:tc>
          <w:tcPr>
            <w:tcW w:w="4317" w:type="dxa"/>
            <w:tcBorders>
              <w:top w:val="single" w:color="333333" w:sz="4" w:space="0"/>
              <w:left w:val="single" w:color="333333" w:sz="4" w:space="0"/>
              <w:bottom w:val="single" w:color="333333" w:sz="4" w:space="0"/>
              <w:right w:val="single" w:color="333333" w:sz="4" w:space="0"/>
            </w:tcBorders>
            <w:shd w:val="clear" w:color="auto" w:fill="D9E2F3"/>
          </w:tcPr>
          <w:p w14:paraId="0514892E">
            <w:pPr>
              <w:spacing w:after="0" w:line="240" w:lineRule="auto"/>
              <w:jc w:val="left"/>
              <w:rPr>
                <w:rFonts w:hint="eastAsia" w:ascii="宋体" w:hAnsi="宋体" w:eastAsia="宋体" w:cs="宋体"/>
              </w:rPr>
            </w:pPr>
            <w:r>
              <w:rPr>
                <w:rFonts w:hint="eastAsia" w:ascii="宋体" w:hAnsi="宋体" w:eastAsia="宋体" w:cs="宋体"/>
                <w:b/>
                <w:sz w:val="20"/>
              </w:rPr>
              <w:t>内容</w:t>
            </w:r>
          </w:p>
        </w:tc>
      </w:tr>
      <w:tr w14:paraId="6EB5C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Borders>
              <w:top w:val="single" w:color="333333" w:sz="4" w:space="0"/>
              <w:left w:val="single" w:color="333333" w:sz="4" w:space="0"/>
              <w:bottom w:val="single" w:color="333333" w:sz="4" w:space="0"/>
              <w:right w:val="single" w:color="333333" w:sz="4" w:space="0"/>
            </w:tcBorders>
          </w:tcPr>
          <w:p w14:paraId="5B1D9A7C">
            <w:pPr>
              <w:spacing w:after="0" w:line="240" w:lineRule="auto"/>
              <w:jc w:val="left"/>
              <w:rPr>
                <w:rFonts w:hint="eastAsia" w:ascii="宋体" w:hAnsi="宋体" w:eastAsia="宋体" w:cs="宋体"/>
              </w:rPr>
            </w:pPr>
            <w:r>
              <w:rPr>
                <w:rFonts w:hint="eastAsia" w:ascii="宋体" w:hAnsi="宋体" w:eastAsia="宋体" w:cs="宋体"/>
                <w:sz w:val="18"/>
              </w:rPr>
              <w:t>形态</w:t>
            </w:r>
          </w:p>
        </w:tc>
        <w:tc>
          <w:tcPr>
            <w:tcW w:w="4317" w:type="dxa"/>
            <w:tcBorders>
              <w:top w:val="single" w:color="333333" w:sz="4" w:space="0"/>
              <w:left w:val="single" w:color="333333" w:sz="4" w:space="0"/>
              <w:bottom w:val="single" w:color="333333" w:sz="4" w:space="0"/>
              <w:right w:val="single" w:color="333333" w:sz="4" w:space="0"/>
            </w:tcBorders>
          </w:tcPr>
          <w:p w14:paraId="53B1B8E3">
            <w:pPr>
              <w:spacing w:after="0" w:line="240" w:lineRule="auto"/>
              <w:jc w:val="left"/>
              <w:rPr>
                <w:rFonts w:hint="eastAsia" w:ascii="宋体" w:hAnsi="宋体" w:eastAsia="宋体" w:cs="宋体"/>
              </w:rPr>
            </w:pPr>
            <w:r>
              <w:rPr>
                <w:rFonts w:hint="eastAsia" w:ascii="宋体" w:hAnsi="宋体" w:eastAsia="宋体" w:cs="宋体"/>
                <w:sz w:val="18"/>
              </w:rPr>
              <w:t>穿越者自带属性：过目不忘+现代知识+剧本先知的综合金手指</w:t>
            </w:r>
          </w:p>
        </w:tc>
      </w:tr>
      <w:tr w14:paraId="006F7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Borders>
              <w:top w:val="single" w:color="333333" w:sz="4" w:space="0"/>
              <w:left w:val="single" w:color="333333" w:sz="4" w:space="0"/>
              <w:bottom w:val="single" w:color="333333" w:sz="4" w:space="0"/>
              <w:right w:val="single" w:color="333333" w:sz="4" w:space="0"/>
            </w:tcBorders>
          </w:tcPr>
          <w:p w14:paraId="29EAEFB3">
            <w:pPr>
              <w:spacing w:after="0" w:line="240" w:lineRule="auto"/>
              <w:jc w:val="left"/>
              <w:rPr>
                <w:rFonts w:hint="eastAsia" w:ascii="宋体" w:hAnsi="宋体" w:eastAsia="宋体" w:cs="宋体"/>
              </w:rPr>
            </w:pPr>
            <w:r>
              <w:rPr>
                <w:rFonts w:hint="eastAsia" w:ascii="宋体" w:hAnsi="宋体" w:eastAsia="宋体" w:cs="宋体"/>
                <w:sz w:val="18"/>
              </w:rPr>
              <w:t>能力清单</w:t>
            </w:r>
          </w:p>
        </w:tc>
        <w:tc>
          <w:tcPr>
            <w:tcW w:w="4317" w:type="dxa"/>
            <w:tcBorders>
              <w:top w:val="single" w:color="333333" w:sz="4" w:space="0"/>
              <w:left w:val="single" w:color="333333" w:sz="4" w:space="0"/>
              <w:bottom w:val="single" w:color="333333" w:sz="4" w:space="0"/>
              <w:right w:val="single" w:color="333333" w:sz="4" w:space="0"/>
            </w:tcBorders>
          </w:tcPr>
          <w:p w14:paraId="42DD3302">
            <w:pPr>
              <w:spacing w:after="0" w:line="240" w:lineRule="auto"/>
              <w:jc w:val="left"/>
              <w:rPr>
                <w:rFonts w:hint="eastAsia" w:ascii="宋体" w:hAnsi="宋体" w:eastAsia="宋体" w:cs="宋体"/>
              </w:rPr>
            </w:pPr>
            <w:r>
              <w:rPr>
                <w:rFonts w:hint="eastAsia" w:ascii="宋体" w:hAnsi="宋体" w:eastAsia="宋体" w:cs="宋体"/>
                <w:sz w:val="18"/>
              </w:rPr>
              <w:t>1. 过目不忘——看一遍剑诀就能学会，背诵整本符书只需两天 2. 现代思维——制造口罩、炸弹、手枪等修真版科技武器 3. 剧本先知——知道原著剧情走向，能预判敌人行动 4. 三修天赋——剑符丹三道皆可修，且每种都达到不俗水平 5. 天道祝福——符箓被天道认可，画出的符品质超群</w:t>
            </w:r>
          </w:p>
        </w:tc>
      </w:tr>
      <w:tr w14:paraId="6C31A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Borders>
              <w:top w:val="single" w:color="333333" w:sz="4" w:space="0"/>
              <w:left w:val="single" w:color="333333" w:sz="4" w:space="0"/>
              <w:bottom w:val="single" w:color="333333" w:sz="4" w:space="0"/>
              <w:right w:val="single" w:color="333333" w:sz="4" w:space="0"/>
            </w:tcBorders>
          </w:tcPr>
          <w:p w14:paraId="74A37478">
            <w:pPr>
              <w:spacing w:after="0" w:line="240" w:lineRule="auto"/>
              <w:jc w:val="left"/>
              <w:rPr>
                <w:rFonts w:hint="eastAsia" w:ascii="宋体" w:hAnsi="宋体" w:eastAsia="宋体" w:cs="宋体"/>
              </w:rPr>
            </w:pPr>
            <w:r>
              <w:rPr>
                <w:rFonts w:hint="eastAsia" w:ascii="宋体" w:hAnsi="宋体" w:eastAsia="宋体" w:cs="宋体"/>
                <w:sz w:val="18"/>
              </w:rPr>
              <w:t>成长性</w:t>
            </w:r>
          </w:p>
        </w:tc>
        <w:tc>
          <w:tcPr>
            <w:tcW w:w="4317" w:type="dxa"/>
            <w:tcBorders>
              <w:top w:val="single" w:color="333333" w:sz="4" w:space="0"/>
              <w:left w:val="single" w:color="333333" w:sz="4" w:space="0"/>
              <w:bottom w:val="single" w:color="333333" w:sz="4" w:space="0"/>
              <w:right w:val="single" w:color="333333" w:sz="4" w:space="0"/>
            </w:tcBorders>
          </w:tcPr>
          <w:p w14:paraId="046B8C57">
            <w:pPr>
              <w:spacing w:after="0" w:line="240" w:lineRule="auto"/>
              <w:jc w:val="left"/>
              <w:rPr>
                <w:rFonts w:hint="eastAsia" w:ascii="宋体" w:hAnsi="宋体" w:eastAsia="宋体" w:cs="宋体"/>
              </w:rPr>
            </w:pPr>
            <w:r>
              <w:rPr>
                <w:rFonts w:hint="eastAsia" w:ascii="宋体" w:hAnsi="宋体" w:eastAsia="宋体" w:cs="宋体"/>
                <w:sz w:val="18"/>
              </w:rPr>
              <w:t>从练气三层开始，通过聚灵阵加速修炼、禁地抄书扩大识海、秘境实战磨砺剑法，每一阶段都有实质性的成长路径。炼丹从铁锅升级到上品丹炉，符箓从基础到被天道祝福，剑法从只会基础式到学会清风诀第二式</w:t>
            </w:r>
          </w:p>
        </w:tc>
      </w:tr>
      <w:tr w14:paraId="68486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Borders>
              <w:top w:val="single" w:color="333333" w:sz="4" w:space="0"/>
              <w:left w:val="single" w:color="333333" w:sz="4" w:space="0"/>
              <w:bottom w:val="single" w:color="333333" w:sz="4" w:space="0"/>
              <w:right w:val="single" w:color="333333" w:sz="4" w:space="0"/>
            </w:tcBorders>
          </w:tcPr>
          <w:p w14:paraId="0D988F9C">
            <w:pPr>
              <w:spacing w:after="0" w:line="240" w:lineRule="auto"/>
              <w:jc w:val="left"/>
              <w:rPr>
                <w:rFonts w:hint="eastAsia" w:ascii="宋体" w:hAnsi="宋体" w:eastAsia="宋体" w:cs="宋体"/>
              </w:rPr>
            </w:pPr>
            <w:r>
              <w:rPr>
                <w:rFonts w:hint="eastAsia" w:ascii="宋体" w:hAnsi="宋体" w:eastAsia="宋体" w:cs="宋体"/>
                <w:sz w:val="18"/>
              </w:rPr>
              <w:t>限制/代价</w:t>
            </w:r>
          </w:p>
        </w:tc>
        <w:tc>
          <w:tcPr>
            <w:tcW w:w="4317" w:type="dxa"/>
            <w:tcBorders>
              <w:top w:val="single" w:color="333333" w:sz="4" w:space="0"/>
              <w:left w:val="single" w:color="333333" w:sz="4" w:space="0"/>
              <w:bottom w:val="single" w:color="333333" w:sz="4" w:space="0"/>
              <w:right w:val="single" w:color="333333" w:sz="4" w:space="0"/>
            </w:tcBorders>
          </w:tcPr>
          <w:p w14:paraId="4F73593E">
            <w:pPr>
              <w:spacing w:after="0" w:line="240" w:lineRule="auto"/>
              <w:jc w:val="left"/>
              <w:rPr>
                <w:rFonts w:hint="eastAsia" w:ascii="宋体" w:hAnsi="宋体" w:eastAsia="宋体" w:cs="宋体"/>
              </w:rPr>
            </w:pPr>
            <w:r>
              <w:rPr>
                <w:rFonts w:hint="eastAsia" w:ascii="宋体" w:hAnsi="宋体" w:eastAsia="宋体" w:cs="宋体"/>
                <w:sz w:val="18"/>
              </w:rPr>
              <w:t>中品雷灵根被视为废灵根，修炼速度天生慢人一步。三修虽然全面但识海负担极大，经常画像符或炼丹后流鼻血、透支昏倒。境界低（前100章卡在筑基），面对金丹期只能靠骚操作存活</w:t>
            </w:r>
          </w:p>
        </w:tc>
      </w:tr>
      <w:tr w14:paraId="68C1F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Borders>
              <w:top w:val="single" w:color="333333" w:sz="4" w:space="0"/>
              <w:left w:val="single" w:color="333333" w:sz="4" w:space="0"/>
              <w:bottom w:val="single" w:color="333333" w:sz="4" w:space="0"/>
              <w:right w:val="single" w:color="333333" w:sz="4" w:space="0"/>
            </w:tcBorders>
          </w:tcPr>
          <w:p w14:paraId="2521741F">
            <w:pPr>
              <w:spacing w:after="0" w:line="240" w:lineRule="auto"/>
              <w:jc w:val="left"/>
              <w:rPr>
                <w:rFonts w:hint="eastAsia" w:ascii="宋体" w:hAnsi="宋体" w:eastAsia="宋体" w:cs="宋体"/>
              </w:rPr>
            </w:pPr>
            <w:r>
              <w:rPr>
                <w:rFonts w:hint="eastAsia" w:ascii="宋体" w:hAnsi="宋体" w:eastAsia="宋体" w:cs="宋体"/>
                <w:sz w:val="18"/>
              </w:rPr>
              <w:t>与主线适配性</w:t>
            </w:r>
          </w:p>
        </w:tc>
        <w:tc>
          <w:tcPr>
            <w:tcW w:w="4317" w:type="dxa"/>
            <w:tcBorders>
              <w:top w:val="single" w:color="333333" w:sz="4" w:space="0"/>
              <w:left w:val="single" w:color="333333" w:sz="4" w:space="0"/>
              <w:bottom w:val="single" w:color="333333" w:sz="4" w:space="0"/>
              <w:right w:val="single" w:color="333333" w:sz="4" w:space="0"/>
            </w:tcBorders>
          </w:tcPr>
          <w:p w14:paraId="04527333">
            <w:pPr>
              <w:spacing w:after="0" w:line="240" w:lineRule="auto"/>
              <w:jc w:val="left"/>
              <w:rPr>
                <w:rFonts w:hint="eastAsia" w:ascii="宋体" w:hAnsi="宋体" w:eastAsia="宋体" w:cs="宋体"/>
              </w:rPr>
            </w:pPr>
            <w:r>
              <w:rPr>
                <w:rFonts w:hint="eastAsia" w:ascii="宋体" w:hAnsi="宋体" w:eastAsia="宋体" w:cs="宋体"/>
                <w:sz w:val="18"/>
              </w:rPr>
              <w:t>极高——过目不忘解释了为何能迅速学成各项技能，现代思维让各种骚操作顺理成章，剧本先知提供了在关键节点做出正确决策的信息基础。三者综合让叶翘成为修真界独一无二的变数</w:t>
            </w:r>
          </w:p>
        </w:tc>
      </w:tr>
    </w:tbl>
    <w:p w14:paraId="5AC760C7">
      <w:pPr>
        <w:pStyle w:val="5"/>
        <w:rPr>
          <w:rFonts w:hint="eastAsia" w:ascii="宋体" w:hAnsi="宋体" w:eastAsia="宋体" w:cs="宋体"/>
        </w:rPr>
      </w:pPr>
      <w:r>
        <w:rPr>
          <w:rFonts w:hint="eastAsia" w:ascii="宋体" w:hAnsi="宋体" w:eastAsia="宋体" w:cs="宋体"/>
          <w:color w:val="000000"/>
          <w:sz w:val="26"/>
        </w:rPr>
        <w:t>3. 主角/主角群</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72439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Borders>
              <w:top w:val="single" w:color="333333" w:sz="4" w:space="0"/>
              <w:left w:val="single" w:color="333333" w:sz="4" w:space="0"/>
              <w:bottom w:val="single" w:color="333333" w:sz="4" w:space="0"/>
              <w:right w:val="single" w:color="333333" w:sz="4" w:space="0"/>
            </w:tcBorders>
            <w:shd w:val="clear" w:color="auto" w:fill="D9E2F3"/>
          </w:tcPr>
          <w:p w14:paraId="7E0AB4A9">
            <w:pPr>
              <w:spacing w:after="0" w:line="240" w:lineRule="auto"/>
              <w:jc w:val="left"/>
              <w:rPr>
                <w:rFonts w:hint="eastAsia" w:ascii="宋体" w:hAnsi="宋体" w:eastAsia="宋体" w:cs="宋体"/>
              </w:rPr>
            </w:pPr>
            <w:r>
              <w:rPr>
                <w:rFonts w:hint="eastAsia" w:ascii="宋体" w:hAnsi="宋体" w:eastAsia="宋体" w:cs="宋体"/>
                <w:b/>
                <w:sz w:val="20"/>
              </w:rPr>
              <w:t>角色</w:t>
            </w:r>
          </w:p>
        </w:tc>
        <w:tc>
          <w:tcPr>
            <w:tcW w:w="2158" w:type="dxa"/>
            <w:tcBorders>
              <w:top w:val="single" w:color="333333" w:sz="4" w:space="0"/>
              <w:left w:val="single" w:color="333333" w:sz="4" w:space="0"/>
              <w:bottom w:val="single" w:color="333333" w:sz="4" w:space="0"/>
              <w:right w:val="single" w:color="333333" w:sz="4" w:space="0"/>
            </w:tcBorders>
            <w:shd w:val="clear" w:color="auto" w:fill="D9E2F3"/>
          </w:tcPr>
          <w:p w14:paraId="4C4DE589">
            <w:pPr>
              <w:spacing w:after="0" w:line="240" w:lineRule="auto"/>
              <w:jc w:val="left"/>
              <w:rPr>
                <w:rFonts w:hint="eastAsia" w:ascii="宋体" w:hAnsi="宋体" w:eastAsia="宋体" w:cs="宋体"/>
              </w:rPr>
            </w:pPr>
            <w:r>
              <w:rPr>
                <w:rFonts w:hint="eastAsia" w:ascii="宋体" w:hAnsi="宋体" w:eastAsia="宋体" w:cs="宋体"/>
                <w:b/>
                <w:sz w:val="20"/>
              </w:rPr>
              <w:t>定位</w:t>
            </w:r>
          </w:p>
        </w:tc>
        <w:tc>
          <w:tcPr>
            <w:tcW w:w="2158" w:type="dxa"/>
            <w:tcBorders>
              <w:top w:val="single" w:color="333333" w:sz="4" w:space="0"/>
              <w:left w:val="single" w:color="333333" w:sz="4" w:space="0"/>
              <w:bottom w:val="single" w:color="333333" w:sz="4" w:space="0"/>
              <w:right w:val="single" w:color="333333" w:sz="4" w:space="0"/>
            </w:tcBorders>
            <w:shd w:val="clear" w:color="auto" w:fill="D9E2F3"/>
          </w:tcPr>
          <w:p w14:paraId="6495E80E">
            <w:pPr>
              <w:spacing w:after="0" w:line="240" w:lineRule="auto"/>
              <w:jc w:val="left"/>
              <w:rPr>
                <w:rFonts w:hint="eastAsia" w:ascii="宋体" w:hAnsi="宋体" w:eastAsia="宋体" w:cs="宋体"/>
              </w:rPr>
            </w:pPr>
            <w:r>
              <w:rPr>
                <w:rFonts w:hint="eastAsia" w:ascii="宋体" w:hAnsi="宋体" w:eastAsia="宋体" w:cs="宋体"/>
                <w:b/>
                <w:sz w:val="20"/>
              </w:rPr>
              <w:t>核心特质</w:t>
            </w:r>
          </w:p>
        </w:tc>
        <w:tc>
          <w:tcPr>
            <w:tcW w:w="2158" w:type="dxa"/>
            <w:tcBorders>
              <w:top w:val="single" w:color="333333" w:sz="4" w:space="0"/>
              <w:left w:val="single" w:color="333333" w:sz="4" w:space="0"/>
              <w:bottom w:val="single" w:color="333333" w:sz="4" w:space="0"/>
              <w:right w:val="single" w:color="333333" w:sz="4" w:space="0"/>
            </w:tcBorders>
            <w:shd w:val="clear" w:color="auto" w:fill="D9E2F3"/>
          </w:tcPr>
          <w:p w14:paraId="1FF6D492">
            <w:pPr>
              <w:spacing w:after="0" w:line="240" w:lineRule="auto"/>
              <w:jc w:val="left"/>
              <w:rPr>
                <w:rFonts w:hint="eastAsia" w:ascii="宋体" w:hAnsi="宋体" w:eastAsia="宋体" w:cs="宋体"/>
              </w:rPr>
            </w:pPr>
            <w:r>
              <w:rPr>
                <w:rFonts w:hint="eastAsia" w:ascii="宋体" w:hAnsi="宋体" w:eastAsia="宋体" w:cs="宋体"/>
                <w:b/>
                <w:sz w:val="20"/>
              </w:rPr>
              <w:t>功能</w:t>
            </w:r>
          </w:p>
        </w:tc>
      </w:tr>
      <w:tr w14:paraId="67DB1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Borders>
              <w:top w:val="single" w:color="333333" w:sz="4" w:space="0"/>
              <w:left w:val="single" w:color="333333" w:sz="4" w:space="0"/>
              <w:bottom w:val="single" w:color="333333" w:sz="4" w:space="0"/>
              <w:right w:val="single" w:color="333333" w:sz="4" w:space="0"/>
            </w:tcBorders>
          </w:tcPr>
          <w:p w14:paraId="68121782">
            <w:pPr>
              <w:spacing w:after="0" w:line="240" w:lineRule="auto"/>
              <w:jc w:val="left"/>
              <w:rPr>
                <w:rFonts w:hint="eastAsia" w:ascii="宋体" w:hAnsi="宋体" w:eastAsia="宋体" w:cs="宋体"/>
              </w:rPr>
            </w:pPr>
            <w:r>
              <w:rPr>
                <w:rFonts w:hint="eastAsia" w:ascii="宋体" w:hAnsi="宋体" w:eastAsia="宋体" w:cs="宋体"/>
                <w:sz w:val="18"/>
              </w:rPr>
              <w:t>叶翘</w:t>
            </w:r>
          </w:p>
        </w:tc>
        <w:tc>
          <w:tcPr>
            <w:tcW w:w="2158" w:type="dxa"/>
            <w:tcBorders>
              <w:top w:val="single" w:color="333333" w:sz="4" w:space="0"/>
              <w:left w:val="single" w:color="333333" w:sz="4" w:space="0"/>
              <w:bottom w:val="single" w:color="333333" w:sz="4" w:space="0"/>
              <w:right w:val="single" w:color="333333" w:sz="4" w:space="0"/>
            </w:tcBorders>
          </w:tcPr>
          <w:p w14:paraId="713E7738">
            <w:pPr>
              <w:spacing w:after="0" w:line="240" w:lineRule="auto"/>
              <w:jc w:val="left"/>
              <w:rPr>
                <w:rFonts w:hint="eastAsia" w:ascii="宋体" w:hAnsi="宋体" w:eastAsia="宋体" w:cs="宋体"/>
              </w:rPr>
            </w:pPr>
            <w:r>
              <w:rPr>
                <w:rFonts w:hint="eastAsia" w:ascii="宋体" w:hAnsi="宋体" w:eastAsia="宋体" w:cs="宋体"/>
                <w:sz w:val="18"/>
              </w:rPr>
              <w:t>主角/小师妹</w:t>
            </w:r>
          </w:p>
        </w:tc>
        <w:tc>
          <w:tcPr>
            <w:tcW w:w="2158" w:type="dxa"/>
            <w:tcBorders>
              <w:top w:val="single" w:color="333333" w:sz="4" w:space="0"/>
              <w:left w:val="single" w:color="333333" w:sz="4" w:space="0"/>
              <w:bottom w:val="single" w:color="333333" w:sz="4" w:space="0"/>
              <w:right w:val="single" w:color="333333" w:sz="4" w:space="0"/>
            </w:tcBorders>
          </w:tcPr>
          <w:p w14:paraId="0003B4D2">
            <w:pPr>
              <w:spacing w:after="0" w:line="240" w:lineRule="auto"/>
              <w:jc w:val="left"/>
              <w:rPr>
                <w:rFonts w:hint="eastAsia" w:ascii="宋体" w:hAnsi="宋体" w:eastAsia="宋体" w:cs="宋体"/>
              </w:rPr>
            </w:pPr>
            <w:r>
              <w:rPr>
                <w:rFonts w:hint="eastAsia" w:ascii="宋体" w:hAnsi="宋体" w:eastAsia="宋体" w:cs="宋体"/>
                <w:sz w:val="18"/>
              </w:rPr>
              <w:t>表面摆烂摸鱼，实则战斗力拉满；脸皮极厚、擅长忽悠、坑人不眨眼但对自己人极好；穿越者视角赋予她反套路思维</w:t>
            </w:r>
          </w:p>
        </w:tc>
        <w:tc>
          <w:tcPr>
            <w:tcW w:w="2158" w:type="dxa"/>
            <w:tcBorders>
              <w:top w:val="single" w:color="333333" w:sz="4" w:space="0"/>
              <w:left w:val="single" w:color="333333" w:sz="4" w:space="0"/>
              <w:bottom w:val="single" w:color="333333" w:sz="4" w:space="0"/>
              <w:right w:val="single" w:color="333333" w:sz="4" w:space="0"/>
            </w:tcBorders>
          </w:tcPr>
          <w:p w14:paraId="4A97F8BF">
            <w:pPr>
              <w:spacing w:after="0" w:line="240" w:lineRule="auto"/>
              <w:jc w:val="left"/>
              <w:rPr>
                <w:rFonts w:hint="eastAsia" w:ascii="宋体" w:hAnsi="宋体" w:eastAsia="宋体" w:cs="宋体"/>
              </w:rPr>
            </w:pPr>
            <w:r>
              <w:rPr>
                <w:rFonts w:hint="eastAsia" w:ascii="宋体" w:hAnsi="宋体" w:eastAsia="宋体" w:cs="宋体"/>
                <w:sz w:val="18"/>
              </w:rPr>
              <w:t>串联五个师兄、改变原著剧情走向的核心变数；所有骚操作的策源地</w:t>
            </w:r>
          </w:p>
        </w:tc>
      </w:tr>
      <w:tr w14:paraId="312C1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Borders>
              <w:top w:val="single" w:color="333333" w:sz="4" w:space="0"/>
              <w:left w:val="single" w:color="333333" w:sz="4" w:space="0"/>
              <w:bottom w:val="single" w:color="333333" w:sz="4" w:space="0"/>
              <w:right w:val="single" w:color="333333" w:sz="4" w:space="0"/>
            </w:tcBorders>
          </w:tcPr>
          <w:p w14:paraId="0007A522">
            <w:pPr>
              <w:spacing w:after="0" w:line="240" w:lineRule="auto"/>
              <w:jc w:val="left"/>
              <w:rPr>
                <w:rFonts w:hint="eastAsia" w:ascii="宋体" w:hAnsi="宋体" w:eastAsia="宋体" w:cs="宋体"/>
              </w:rPr>
            </w:pPr>
            <w:r>
              <w:rPr>
                <w:rFonts w:hint="eastAsia" w:ascii="宋体" w:hAnsi="宋体" w:eastAsia="宋体" w:cs="宋体"/>
                <w:sz w:val="18"/>
              </w:rPr>
              <w:t>周行云</w:t>
            </w:r>
          </w:p>
        </w:tc>
        <w:tc>
          <w:tcPr>
            <w:tcW w:w="2158" w:type="dxa"/>
            <w:tcBorders>
              <w:top w:val="single" w:color="333333" w:sz="4" w:space="0"/>
              <w:left w:val="single" w:color="333333" w:sz="4" w:space="0"/>
              <w:bottom w:val="single" w:color="333333" w:sz="4" w:space="0"/>
              <w:right w:val="single" w:color="333333" w:sz="4" w:space="0"/>
            </w:tcBorders>
          </w:tcPr>
          <w:p w14:paraId="3742349A">
            <w:pPr>
              <w:spacing w:after="0" w:line="240" w:lineRule="auto"/>
              <w:jc w:val="left"/>
              <w:rPr>
                <w:rFonts w:hint="eastAsia" w:ascii="宋体" w:hAnsi="宋体" w:eastAsia="宋体" w:cs="宋体"/>
              </w:rPr>
            </w:pPr>
            <w:r>
              <w:rPr>
                <w:rFonts w:hint="eastAsia" w:ascii="宋体" w:hAnsi="宋体" w:eastAsia="宋体" w:cs="宋体"/>
                <w:sz w:val="18"/>
              </w:rPr>
              <w:t>大师兄/剑修</w:t>
            </w:r>
          </w:p>
        </w:tc>
        <w:tc>
          <w:tcPr>
            <w:tcW w:w="2158" w:type="dxa"/>
            <w:tcBorders>
              <w:top w:val="single" w:color="333333" w:sz="4" w:space="0"/>
              <w:left w:val="single" w:color="333333" w:sz="4" w:space="0"/>
              <w:bottom w:val="single" w:color="333333" w:sz="4" w:space="0"/>
              <w:right w:val="single" w:color="333333" w:sz="4" w:space="0"/>
            </w:tcBorders>
          </w:tcPr>
          <w:p w14:paraId="658FF0E3">
            <w:pPr>
              <w:spacing w:after="0" w:line="240" w:lineRule="auto"/>
              <w:jc w:val="left"/>
              <w:rPr>
                <w:rFonts w:hint="eastAsia" w:ascii="宋体" w:hAnsi="宋体" w:eastAsia="宋体" w:cs="宋体"/>
              </w:rPr>
            </w:pPr>
            <w:r>
              <w:rPr>
                <w:rFonts w:hint="eastAsia" w:ascii="宋体" w:hAnsi="宋体" w:eastAsia="宋体" w:cs="宋体"/>
                <w:sz w:val="18"/>
              </w:rPr>
              <w:t>半步元婴、丧系美男、强迫症晚期、极度嫌弃自己的剑</w:t>
            </w:r>
          </w:p>
        </w:tc>
        <w:tc>
          <w:tcPr>
            <w:tcW w:w="2158" w:type="dxa"/>
            <w:tcBorders>
              <w:top w:val="single" w:color="333333" w:sz="4" w:space="0"/>
              <w:left w:val="single" w:color="333333" w:sz="4" w:space="0"/>
              <w:bottom w:val="single" w:color="333333" w:sz="4" w:space="0"/>
              <w:right w:val="single" w:color="333333" w:sz="4" w:space="0"/>
            </w:tcBorders>
          </w:tcPr>
          <w:p w14:paraId="2B85C890">
            <w:pPr>
              <w:spacing w:after="0" w:line="240" w:lineRule="auto"/>
              <w:jc w:val="left"/>
              <w:rPr>
                <w:rFonts w:hint="eastAsia" w:ascii="宋体" w:hAnsi="宋体" w:eastAsia="宋体" w:cs="宋体"/>
              </w:rPr>
            </w:pPr>
            <w:r>
              <w:rPr>
                <w:rFonts w:hint="eastAsia" w:ascii="宋体" w:hAnsi="宋体" w:eastAsia="宋体" w:cs="宋体"/>
                <w:sz w:val="18"/>
              </w:rPr>
              <w:t>武力值天花板，在关键时刻提供绝对力量支撑；外表冷淡实则默默关怀师弟妹</w:t>
            </w:r>
          </w:p>
        </w:tc>
      </w:tr>
      <w:tr w14:paraId="55192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Borders>
              <w:top w:val="single" w:color="333333" w:sz="4" w:space="0"/>
              <w:left w:val="single" w:color="333333" w:sz="4" w:space="0"/>
              <w:bottom w:val="single" w:color="333333" w:sz="4" w:space="0"/>
              <w:right w:val="single" w:color="333333" w:sz="4" w:space="0"/>
            </w:tcBorders>
          </w:tcPr>
          <w:p w14:paraId="194D8D48">
            <w:pPr>
              <w:spacing w:after="0" w:line="240" w:lineRule="auto"/>
              <w:jc w:val="left"/>
              <w:rPr>
                <w:rFonts w:hint="eastAsia" w:ascii="宋体" w:hAnsi="宋体" w:eastAsia="宋体" w:cs="宋体"/>
              </w:rPr>
            </w:pPr>
            <w:r>
              <w:rPr>
                <w:rFonts w:hint="eastAsia" w:ascii="宋体" w:hAnsi="宋体" w:eastAsia="宋体" w:cs="宋体"/>
                <w:sz w:val="18"/>
              </w:rPr>
              <w:t>明玄</w:t>
            </w:r>
          </w:p>
        </w:tc>
        <w:tc>
          <w:tcPr>
            <w:tcW w:w="2158" w:type="dxa"/>
            <w:tcBorders>
              <w:top w:val="single" w:color="333333" w:sz="4" w:space="0"/>
              <w:left w:val="single" w:color="333333" w:sz="4" w:space="0"/>
              <w:bottom w:val="single" w:color="333333" w:sz="4" w:space="0"/>
              <w:right w:val="single" w:color="333333" w:sz="4" w:space="0"/>
            </w:tcBorders>
          </w:tcPr>
          <w:p w14:paraId="7421397B">
            <w:pPr>
              <w:spacing w:after="0" w:line="240" w:lineRule="auto"/>
              <w:jc w:val="left"/>
              <w:rPr>
                <w:rFonts w:hint="eastAsia" w:ascii="宋体" w:hAnsi="宋体" w:eastAsia="宋体" w:cs="宋体"/>
              </w:rPr>
            </w:pPr>
            <w:r>
              <w:rPr>
                <w:rFonts w:hint="eastAsia" w:ascii="宋体" w:hAnsi="宋体" w:eastAsia="宋体" w:cs="宋体"/>
                <w:sz w:val="18"/>
              </w:rPr>
              <w:t>二师兄/符修</w:t>
            </w:r>
          </w:p>
        </w:tc>
        <w:tc>
          <w:tcPr>
            <w:tcW w:w="2158" w:type="dxa"/>
            <w:tcBorders>
              <w:top w:val="single" w:color="333333" w:sz="4" w:space="0"/>
              <w:left w:val="single" w:color="333333" w:sz="4" w:space="0"/>
              <w:bottom w:val="single" w:color="333333" w:sz="4" w:space="0"/>
              <w:right w:val="single" w:color="333333" w:sz="4" w:space="0"/>
            </w:tcBorders>
          </w:tcPr>
          <w:p w14:paraId="428D05BA">
            <w:pPr>
              <w:spacing w:after="0" w:line="240" w:lineRule="auto"/>
              <w:jc w:val="left"/>
              <w:rPr>
                <w:rFonts w:hint="eastAsia" w:ascii="宋体" w:hAnsi="宋体" w:eastAsia="宋体" w:cs="宋体"/>
              </w:rPr>
            </w:pPr>
            <w:r>
              <w:rPr>
                <w:rFonts w:hint="eastAsia" w:ascii="宋体" w:hAnsi="宋体" w:eastAsia="宋体" w:cs="宋体"/>
                <w:sz w:val="18"/>
              </w:rPr>
              <w:t>毒舌傲娇、八大家嫡系、怕鬼、容易炸毛但一夸就飘</w:t>
            </w:r>
          </w:p>
        </w:tc>
        <w:tc>
          <w:tcPr>
            <w:tcW w:w="2158" w:type="dxa"/>
            <w:tcBorders>
              <w:top w:val="single" w:color="333333" w:sz="4" w:space="0"/>
              <w:left w:val="single" w:color="333333" w:sz="4" w:space="0"/>
              <w:bottom w:val="single" w:color="333333" w:sz="4" w:space="0"/>
              <w:right w:val="single" w:color="333333" w:sz="4" w:space="0"/>
            </w:tcBorders>
          </w:tcPr>
          <w:p w14:paraId="3C1C3E48">
            <w:pPr>
              <w:spacing w:after="0" w:line="240" w:lineRule="auto"/>
              <w:jc w:val="left"/>
              <w:rPr>
                <w:rFonts w:hint="eastAsia" w:ascii="宋体" w:hAnsi="宋体" w:eastAsia="宋体" w:cs="宋体"/>
              </w:rPr>
            </w:pPr>
            <w:r>
              <w:rPr>
                <w:rFonts w:hint="eastAsia" w:ascii="宋体" w:hAnsi="宋体" w:eastAsia="宋体" w:cs="宋体"/>
                <w:sz w:val="18"/>
              </w:rPr>
              <w:t>符修搭档，与叶翘组成符修二人组；嘴贱攻击力max，承包大量笑点</w:t>
            </w:r>
          </w:p>
        </w:tc>
      </w:tr>
      <w:tr w14:paraId="676B2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Borders>
              <w:top w:val="single" w:color="333333" w:sz="4" w:space="0"/>
              <w:left w:val="single" w:color="333333" w:sz="4" w:space="0"/>
              <w:bottom w:val="single" w:color="333333" w:sz="4" w:space="0"/>
              <w:right w:val="single" w:color="333333" w:sz="4" w:space="0"/>
            </w:tcBorders>
          </w:tcPr>
          <w:p w14:paraId="66749427">
            <w:pPr>
              <w:spacing w:after="0" w:line="240" w:lineRule="auto"/>
              <w:jc w:val="left"/>
              <w:rPr>
                <w:rFonts w:hint="eastAsia" w:ascii="宋体" w:hAnsi="宋体" w:eastAsia="宋体" w:cs="宋体"/>
              </w:rPr>
            </w:pPr>
            <w:r>
              <w:rPr>
                <w:rFonts w:hint="eastAsia" w:ascii="宋体" w:hAnsi="宋体" w:eastAsia="宋体" w:cs="宋体"/>
                <w:sz w:val="18"/>
              </w:rPr>
              <w:t>薛玙</w:t>
            </w:r>
          </w:p>
        </w:tc>
        <w:tc>
          <w:tcPr>
            <w:tcW w:w="2158" w:type="dxa"/>
            <w:tcBorders>
              <w:top w:val="single" w:color="333333" w:sz="4" w:space="0"/>
              <w:left w:val="single" w:color="333333" w:sz="4" w:space="0"/>
              <w:bottom w:val="single" w:color="333333" w:sz="4" w:space="0"/>
              <w:right w:val="single" w:color="333333" w:sz="4" w:space="0"/>
            </w:tcBorders>
          </w:tcPr>
          <w:p w14:paraId="53766506">
            <w:pPr>
              <w:spacing w:after="0" w:line="240" w:lineRule="auto"/>
              <w:jc w:val="left"/>
              <w:rPr>
                <w:rFonts w:hint="eastAsia" w:ascii="宋体" w:hAnsi="宋体" w:eastAsia="宋体" w:cs="宋体"/>
              </w:rPr>
            </w:pPr>
            <w:r>
              <w:rPr>
                <w:rFonts w:hint="eastAsia" w:ascii="宋体" w:hAnsi="宋体" w:eastAsia="宋体" w:cs="宋体"/>
                <w:sz w:val="18"/>
              </w:rPr>
              <w:t>三师兄/丹修</w:t>
            </w:r>
          </w:p>
        </w:tc>
        <w:tc>
          <w:tcPr>
            <w:tcW w:w="2158" w:type="dxa"/>
            <w:tcBorders>
              <w:top w:val="single" w:color="333333" w:sz="4" w:space="0"/>
              <w:left w:val="single" w:color="333333" w:sz="4" w:space="0"/>
              <w:bottom w:val="single" w:color="333333" w:sz="4" w:space="0"/>
              <w:right w:val="single" w:color="333333" w:sz="4" w:space="0"/>
            </w:tcBorders>
          </w:tcPr>
          <w:p w14:paraId="508AE041">
            <w:pPr>
              <w:spacing w:after="0" w:line="240" w:lineRule="auto"/>
              <w:jc w:val="left"/>
              <w:rPr>
                <w:rFonts w:hint="eastAsia" w:ascii="宋体" w:hAnsi="宋体" w:eastAsia="宋体" w:cs="宋体"/>
              </w:rPr>
            </w:pPr>
            <w:r>
              <w:rPr>
                <w:rFonts w:hint="eastAsia" w:ascii="宋体" w:hAnsi="宋体" w:eastAsia="宋体" w:cs="宋体"/>
                <w:sz w:val="18"/>
              </w:rPr>
              <w:t>温柔暖男、炼丹痴迷、表面正经实则内心狂野</w:t>
            </w:r>
          </w:p>
        </w:tc>
        <w:tc>
          <w:tcPr>
            <w:tcW w:w="2158" w:type="dxa"/>
            <w:tcBorders>
              <w:top w:val="single" w:color="333333" w:sz="4" w:space="0"/>
              <w:left w:val="single" w:color="333333" w:sz="4" w:space="0"/>
              <w:bottom w:val="single" w:color="333333" w:sz="4" w:space="0"/>
              <w:right w:val="single" w:color="333333" w:sz="4" w:space="0"/>
            </w:tcBorders>
          </w:tcPr>
          <w:p w14:paraId="2AF038CB">
            <w:pPr>
              <w:spacing w:after="0" w:line="240" w:lineRule="auto"/>
              <w:jc w:val="left"/>
              <w:rPr>
                <w:rFonts w:hint="eastAsia" w:ascii="宋体" w:hAnsi="宋体" w:eastAsia="宋体" w:cs="宋体"/>
              </w:rPr>
            </w:pPr>
            <w:r>
              <w:rPr>
                <w:rFonts w:hint="eastAsia" w:ascii="宋体" w:hAnsi="宋体" w:eastAsia="宋体" w:cs="宋体"/>
                <w:sz w:val="18"/>
              </w:rPr>
              <w:t>后勤保障，提供丹药补给；从被欺负的丹修成长为拎丹炉砸人的狂野选手</w:t>
            </w:r>
          </w:p>
        </w:tc>
      </w:tr>
      <w:tr w14:paraId="103C3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Borders>
              <w:top w:val="single" w:color="333333" w:sz="4" w:space="0"/>
              <w:left w:val="single" w:color="333333" w:sz="4" w:space="0"/>
              <w:bottom w:val="single" w:color="333333" w:sz="4" w:space="0"/>
              <w:right w:val="single" w:color="333333" w:sz="4" w:space="0"/>
            </w:tcBorders>
          </w:tcPr>
          <w:p w14:paraId="7A638E70">
            <w:pPr>
              <w:spacing w:after="0" w:line="240" w:lineRule="auto"/>
              <w:jc w:val="left"/>
              <w:rPr>
                <w:rFonts w:hint="eastAsia" w:ascii="宋体" w:hAnsi="宋体" w:eastAsia="宋体" w:cs="宋体"/>
              </w:rPr>
            </w:pPr>
            <w:r>
              <w:rPr>
                <w:rFonts w:hint="eastAsia" w:ascii="宋体" w:hAnsi="宋体" w:eastAsia="宋体" w:cs="宋体"/>
                <w:sz w:val="18"/>
              </w:rPr>
              <w:t>沐重晞</w:t>
            </w:r>
          </w:p>
        </w:tc>
        <w:tc>
          <w:tcPr>
            <w:tcW w:w="2158" w:type="dxa"/>
            <w:tcBorders>
              <w:top w:val="single" w:color="333333" w:sz="4" w:space="0"/>
              <w:left w:val="single" w:color="333333" w:sz="4" w:space="0"/>
              <w:bottom w:val="single" w:color="333333" w:sz="4" w:space="0"/>
              <w:right w:val="single" w:color="333333" w:sz="4" w:space="0"/>
            </w:tcBorders>
          </w:tcPr>
          <w:p w14:paraId="4DB918C6">
            <w:pPr>
              <w:spacing w:after="0" w:line="240" w:lineRule="auto"/>
              <w:jc w:val="left"/>
              <w:rPr>
                <w:rFonts w:hint="eastAsia" w:ascii="宋体" w:hAnsi="宋体" w:eastAsia="宋体" w:cs="宋体"/>
              </w:rPr>
            </w:pPr>
            <w:r>
              <w:rPr>
                <w:rFonts w:hint="eastAsia" w:ascii="宋体" w:hAnsi="宋体" w:eastAsia="宋体" w:cs="宋体"/>
                <w:sz w:val="18"/>
              </w:rPr>
              <w:t>四师兄/剑修</w:t>
            </w:r>
          </w:p>
        </w:tc>
        <w:tc>
          <w:tcPr>
            <w:tcW w:w="2158" w:type="dxa"/>
            <w:tcBorders>
              <w:top w:val="single" w:color="333333" w:sz="4" w:space="0"/>
              <w:left w:val="single" w:color="333333" w:sz="4" w:space="0"/>
              <w:bottom w:val="single" w:color="333333" w:sz="4" w:space="0"/>
              <w:right w:val="single" w:color="333333" w:sz="4" w:space="0"/>
            </w:tcBorders>
          </w:tcPr>
          <w:p w14:paraId="17C0AF1A">
            <w:pPr>
              <w:spacing w:after="0" w:line="240" w:lineRule="auto"/>
              <w:jc w:val="left"/>
              <w:rPr>
                <w:rFonts w:hint="eastAsia" w:ascii="宋体" w:hAnsi="宋体" w:eastAsia="宋体" w:cs="宋体"/>
              </w:rPr>
            </w:pPr>
            <w:r>
              <w:rPr>
                <w:rFonts w:hint="eastAsia" w:ascii="宋体" w:hAnsi="宋体" w:eastAsia="宋体" w:cs="宋体"/>
                <w:sz w:val="18"/>
              </w:rPr>
              <w:t>天生剑骨、傻白甜、热情冲动、人界皇子</w:t>
            </w:r>
          </w:p>
        </w:tc>
        <w:tc>
          <w:tcPr>
            <w:tcW w:w="2158" w:type="dxa"/>
            <w:tcBorders>
              <w:top w:val="single" w:color="333333" w:sz="4" w:space="0"/>
              <w:left w:val="single" w:color="333333" w:sz="4" w:space="0"/>
              <w:bottom w:val="single" w:color="333333" w:sz="4" w:space="0"/>
              <w:right w:val="single" w:color="333333" w:sz="4" w:space="0"/>
            </w:tcBorders>
          </w:tcPr>
          <w:p w14:paraId="6821797A">
            <w:pPr>
              <w:spacing w:after="0" w:line="240" w:lineRule="auto"/>
              <w:jc w:val="left"/>
              <w:rPr>
                <w:rFonts w:hint="eastAsia" w:ascii="宋体" w:hAnsi="宋体" w:eastAsia="宋体" w:cs="宋体"/>
              </w:rPr>
            </w:pPr>
            <w:r>
              <w:rPr>
                <w:rFonts w:hint="eastAsia" w:ascii="宋体" w:hAnsi="宋体" w:eastAsia="宋体" w:cs="宋体"/>
                <w:sz w:val="18"/>
              </w:rPr>
              <w:t>剑修主力输出，与叶翘是最佳下山搭档；纯真性格是团队的开心果</w:t>
            </w:r>
          </w:p>
        </w:tc>
      </w:tr>
    </w:tbl>
    <w:p w14:paraId="62484C02">
      <w:pPr>
        <w:pStyle w:val="4"/>
        <w:rPr>
          <w:rFonts w:hint="eastAsia" w:ascii="宋体" w:hAnsi="宋体" w:eastAsia="宋体" w:cs="宋体"/>
        </w:rPr>
      </w:pPr>
      <w:r>
        <w:rPr>
          <w:rFonts w:hint="eastAsia" w:ascii="宋体" w:hAnsi="宋体" w:eastAsia="宋体" w:cs="宋体"/>
          <w:color w:val="000000"/>
          <w:sz w:val="30"/>
        </w:rPr>
        <w:t>四、关键剧情节点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222A7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Borders>
              <w:top w:val="single" w:color="333333" w:sz="4" w:space="0"/>
              <w:left w:val="single" w:color="333333" w:sz="4" w:space="0"/>
              <w:bottom w:val="single" w:color="333333" w:sz="4" w:space="0"/>
              <w:right w:val="single" w:color="333333" w:sz="4" w:space="0"/>
            </w:tcBorders>
            <w:shd w:val="clear" w:color="auto" w:fill="D9E2F3"/>
          </w:tcPr>
          <w:p w14:paraId="202ACA92">
            <w:pPr>
              <w:spacing w:after="0" w:line="240" w:lineRule="auto"/>
              <w:jc w:val="left"/>
              <w:rPr>
                <w:rFonts w:hint="eastAsia" w:ascii="宋体" w:hAnsi="宋体" w:eastAsia="宋体" w:cs="宋体"/>
              </w:rPr>
            </w:pPr>
            <w:r>
              <w:rPr>
                <w:rFonts w:hint="eastAsia" w:ascii="宋体" w:hAnsi="宋体" w:eastAsia="宋体" w:cs="宋体"/>
                <w:b/>
                <w:sz w:val="20"/>
              </w:rPr>
              <w:t>序号</w:t>
            </w:r>
          </w:p>
        </w:tc>
        <w:tc>
          <w:tcPr>
            <w:tcW w:w="1727" w:type="dxa"/>
            <w:tcBorders>
              <w:top w:val="single" w:color="333333" w:sz="4" w:space="0"/>
              <w:left w:val="single" w:color="333333" w:sz="4" w:space="0"/>
              <w:bottom w:val="single" w:color="333333" w:sz="4" w:space="0"/>
              <w:right w:val="single" w:color="333333" w:sz="4" w:space="0"/>
            </w:tcBorders>
            <w:shd w:val="clear" w:color="auto" w:fill="D9E2F3"/>
          </w:tcPr>
          <w:p w14:paraId="10BCE41E">
            <w:pPr>
              <w:spacing w:after="0" w:line="240" w:lineRule="auto"/>
              <w:jc w:val="left"/>
              <w:rPr>
                <w:rFonts w:hint="eastAsia" w:ascii="宋体" w:hAnsi="宋体" w:eastAsia="宋体" w:cs="宋体"/>
              </w:rPr>
            </w:pPr>
            <w:r>
              <w:rPr>
                <w:rFonts w:hint="eastAsia" w:ascii="宋体" w:hAnsi="宋体" w:eastAsia="宋体" w:cs="宋体"/>
                <w:b/>
                <w:sz w:val="20"/>
              </w:rPr>
              <w:t>节点</w:t>
            </w:r>
          </w:p>
        </w:tc>
        <w:tc>
          <w:tcPr>
            <w:tcW w:w="1727" w:type="dxa"/>
            <w:tcBorders>
              <w:top w:val="single" w:color="333333" w:sz="4" w:space="0"/>
              <w:left w:val="single" w:color="333333" w:sz="4" w:space="0"/>
              <w:bottom w:val="single" w:color="333333" w:sz="4" w:space="0"/>
              <w:right w:val="single" w:color="333333" w:sz="4" w:space="0"/>
            </w:tcBorders>
            <w:shd w:val="clear" w:color="auto" w:fill="D9E2F3"/>
          </w:tcPr>
          <w:p w14:paraId="647A0B12">
            <w:pPr>
              <w:spacing w:after="0" w:line="240" w:lineRule="auto"/>
              <w:jc w:val="left"/>
              <w:rPr>
                <w:rFonts w:hint="eastAsia" w:ascii="宋体" w:hAnsi="宋体" w:eastAsia="宋体" w:cs="宋体"/>
              </w:rPr>
            </w:pPr>
            <w:r>
              <w:rPr>
                <w:rFonts w:hint="eastAsia" w:ascii="宋体" w:hAnsi="宋体" w:eastAsia="宋体" w:cs="宋体"/>
                <w:b/>
                <w:sz w:val="20"/>
              </w:rPr>
              <w:t>发生了什么</w:t>
            </w:r>
          </w:p>
        </w:tc>
        <w:tc>
          <w:tcPr>
            <w:tcW w:w="1727" w:type="dxa"/>
            <w:tcBorders>
              <w:top w:val="single" w:color="333333" w:sz="4" w:space="0"/>
              <w:left w:val="single" w:color="333333" w:sz="4" w:space="0"/>
              <w:bottom w:val="single" w:color="333333" w:sz="4" w:space="0"/>
              <w:right w:val="single" w:color="333333" w:sz="4" w:space="0"/>
            </w:tcBorders>
            <w:shd w:val="clear" w:color="auto" w:fill="D9E2F3"/>
          </w:tcPr>
          <w:p w14:paraId="559420E8">
            <w:pPr>
              <w:spacing w:after="0" w:line="240" w:lineRule="auto"/>
              <w:jc w:val="left"/>
              <w:rPr>
                <w:rFonts w:hint="eastAsia" w:ascii="宋体" w:hAnsi="宋体" w:eastAsia="宋体" w:cs="宋体"/>
              </w:rPr>
            </w:pPr>
            <w:r>
              <w:rPr>
                <w:rFonts w:hint="eastAsia" w:ascii="宋体" w:hAnsi="宋体" w:eastAsia="宋体" w:cs="宋体"/>
                <w:b/>
                <w:sz w:val="20"/>
              </w:rPr>
              <w:t>推进哪条线</w:t>
            </w:r>
          </w:p>
        </w:tc>
        <w:tc>
          <w:tcPr>
            <w:tcW w:w="1727" w:type="dxa"/>
            <w:tcBorders>
              <w:top w:val="single" w:color="333333" w:sz="4" w:space="0"/>
              <w:left w:val="single" w:color="333333" w:sz="4" w:space="0"/>
              <w:bottom w:val="single" w:color="333333" w:sz="4" w:space="0"/>
              <w:right w:val="single" w:color="333333" w:sz="4" w:space="0"/>
            </w:tcBorders>
            <w:shd w:val="clear" w:color="auto" w:fill="D9E2F3"/>
          </w:tcPr>
          <w:p w14:paraId="05DFCA17">
            <w:pPr>
              <w:spacing w:after="0" w:line="240" w:lineRule="auto"/>
              <w:jc w:val="left"/>
              <w:rPr>
                <w:rFonts w:hint="eastAsia" w:ascii="宋体" w:hAnsi="宋体" w:eastAsia="宋体" w:cs="宋体"/>
              </w:rPr>
            </w:pPr>
            <w:r>
              <w:rPr>
                <w:rFonts w:hint="eastAsia" w:ascii="宋体" w:hAnsi="宋体" w:eastAsia="宋体" w:cs="宋体"/>
                <w:b/>
                <w:sz w:val="20"/>
              </w:rPr>
              <w:t>后续影响</w:t>
            </w:r>
          </w:p>
        </w:tc>
      </w:tr>
      <w:tr w14:paraId="4D391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Borders>
              <w:top w:val="single" w:color="333333" w:sz="4" w:space="0"/>
              <w:left w:val="single" w:color="333333" w:sz="4" w:space="0"/>
              <w:bottom w:val="single" w:color="333333" w:sz="4" w:space="0"/>
              <w:right w:val="single" w:color="333333" w:sz="4" w:space="0"/>
            </w:tcBorders>
          </w:tcPr>
          <w:p w14:paraId="4F7B7F5B">
            <w:pPr>
              <w:spacing w:after="0" w:line="240" w:lineRule="auto"/>
              <w:jc w:val="left"/>
              <w:rPr>
                <w:rFonts w:hint="eastAsia" w:ascii="宋体" w:hAnsi="宋体" w:eastAsia="宋体" w:cs="宋体"/>
              </w:rPr>
            </w:pPr>
            <w:r>
              <w:rPr>
                <w:rFonts w:hint="eastAsia" w:ascii="宋体" w:hAnsi="宋体" w:eastAsia="宋体" w:cs="宋体"/>
                <w:sz w:val="18"/>
              </w:rPr>
              <w:t>1</w:t>
            </w:r>
          </w:p>
        </w:tc>
        <w:tc>
          <w:tcPr>
            <w:tcW w:w="1727" w:type="dxa"/>
            <w:tcBorders>
              <w:top w:val="single" w:color="333333" w:sz="4" w:space="0"/>
              <w:left w:val="single" w:color="333333" w:sz="4" w:space="0"/>
              <w:bottom w:val="single" w:color="333333" w:sz="4" w:space="0"/>
              <w:right w:val="single" w:color="333333" w:sz="4" w:space="0"/>
            </w:tcBorders>
          </w:tcPr>
          <w:p w14:paraId="26A05A89">
            <w:pPr>
              <w:spacing w:after="0" w:line="240" w:lineRule="auto"/>
              <w:jc w:val="left"/>
              <w:rPr>
                <w:rFonts w:hint="eastAsia" w:ascii="宋体" w:hAnsi="宋体" w:eastAsia="宋体" w:cs="宋体"/>
              </w:rPr>
            </w:pPr>
            <w:r>
              <w:rPr>
                <w:rFonts w:hint="eastAsia" w:ascii="宋体" w:hAnsi="宋体" w:eastAsia="宋体" w:cs="宋体"/>
                <w:sz w:val="18"/>
              </w:rPr>
              <w:t>脱离月清宗（1章）</w:t>
            </w:r>
          </w:p>
        </w:tc>
        <w:tc>
          <w:tcPr>
            <w:tcW w:w="1727" w:type="dxa"/>
            <w:tcBorders>
              <w:top w:val="single" w:color="333333" w:sz="4" w:space="0"/>
              <w:left w:val="single" w:color="333333" w:sz="4" w:space="0"/>
              <w:bottom w:val="single" w:color="333333" w:sz="4" w:space="0"/>
              <w:right w:val="single" w:color="333333" w:sz="4" w:space="0"/>
            </w:tcBorders>
          </w:tcPr>
          <w:p w14:paraId="262ED3E6">
            <w:pPr>
              <w:spacing w:after="0" w:line="240" w:lineRule="auto"/>
              <w:jc w:val="left"/>
              <w:rPr>
                <w:rFonts w:hint="eastAsia" w:ascii="宋体" w:hAnsi="宋体" w:eastAsia="宋体" w:cs="宋体"/>
              </w:rPr>
            </w:pPr>
            <w:r>
              <w:rPr>
                <w:rFonts w:hint="eastAsia" w:ascii="宋体" w:hAnsi="宋体" w:eastAsia="宋体" w:cs="宋体"/>
                <w:sz w:val="18"/>
              </w:rPr>
              <w:t>叶翘穿越醒来，被师父云痕夺走蜉蝣草给小师妹云鹊。她顶撞师尊被打伤，当场递交腰牌脱离月清宗，走前还坑了大长老一百中品灵石</w:t>
            </w:r>
          </w:p>
        </w:tc>
        <w:tc>
          <w:tcPr>
            <w:tcW w:w="1727" w:type="dxa"/>
            <w:tcBorders>
              <w:top w:val="single" w:color="333333" w:sz="4" w:space="0"/>
              <w:left w:val="single" w:color="333333" w:sz="4" w:space="0"/>
              <w:bottom w:val="single" w:color="333333" w:sz="4" w:space="0"/>
              <w:right w:val="single" w:color="333333" w:sz="4" w:space="0"/>
            </w:tcBorders>
          </w:tcPr>
          <w:p w14:paraId="0729EC3D">
            <w:pPr>
              <w:spacing w:after="0" w:line="240" w:lineRule="auto"/>
              <w:jc w:val="left"/>
              <w:rPr>
                <w:rFonts w:hint="eastAsia" w:ascii="宋体" w:hAnsi="宋体" w:eastAsia="宋体" w:cs="宋体"/>
              </w:rPr>
            </w:pPr>
            <w:r>
              <w:rPr>
                <w:rFonts w:hint="eastAsia" w:ascii="宋体" w:hAnsi="宋体" w:eastAsia="宋体" w:cs="宋体"/>
                <w:sz w:val="18"/>
              </w:rPr>
              <w:t>明线起点</w:t>
            </w:r>
          </w:p>
        </w:tc>
        <w:tc>
          <w:tcPr>
            <w:tcW w:w="1727" w:type="dxa"/>
            <w:tcBorders>
              <w:top w:val="single" w:color="333333" w:sz="4" w:space="0"/>
              <w:left w:val="single" w:color="333333" w:sz="4" w:space="0"/>
              <w:bottom w:val="single" w:color="333333" w:sz="4" w:space="0"/>
              <w:right w:val="single" w:color="333333" w:sz="4" w:space="0"/>
            </w:tcBorders>
          </w:tcPr>
          <w:p w14:paraId="1D533BDF">
            <w:pPr>
              <w:spacing w:after="0" w:line="240" w:lineRule="auto"/>
              <w:jc w:val="left"/>
              <w:rPr>
                <w:rFonts w:hint="eastAsia" w:ascii="宋体" w:hAnsi="宋体" w:eastAsia="宋体" w:cs="宋体"/>
              </w:rPr>
            </w:pPr>
            <w:r>
              <w:rPr>
                <w:rFonts w:hint="eastAsia" w:ascii="宋体" w:hAnsi="宋体" w:eastAsia="宋体" w:cs="宋体"/>
                <w:sz w:val="18"/>
              </w:rPr>
              <w:t>彻底与月清宗割裂，为后续所有冲突埋下伏笔；从工具人炮灰转变为自主命运掌控者</w:t>
            </w:r>
          </w:p>
        </w:tc>
      </w:tr>
      <w:tr w14:paraId="6E706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Borders>
              <w:top w:val="single" w:color="333333" w:sz="4" w:space="0"/>
              <w:left w:val="single" w:color="333333" w:sz="4" w:space="0"/>
              <w:bottom w:val="single" w:color="333333" w:sz="4" w:space="0"/>
              <w:right w:val="single" w:color="333333" w:sz="4" w:space="0"/>
            </w:tcBorders>
          </w:tcPr>
          <w:p w14:paraId="12556D2F">
            <w:pPr>
              <w:spacing w:after="0" w:line="240" w:lineRule="auto"/>
              <w:jc w:val="left"/>
              <w:rPr>
                <w:rFonts w:hint="eastAsia" w:ascii="宋体" w:hAnsi="宋体" w:eastAsia="宋体" w:cs="宋体"/>
              </w:rPr>
            </w:pPr>
            <w:r>
              <w:rPr>
                <w:rFonts w:hint="eastAsia" w:ascii="宋体" w:hAnsi="宋体" w:eastAsia="宋体" w:cs="宋体"/>
                <w:sz w:val="18"/>
              </w:rPr>
              <w:t>2</w:t>
            </w:r>
          </w:p>
        </w:tc>
        <w:tc>
          <w:tcPr>
            <w:tcW w:w="1727" w:type="dxa"/>
            <w:tcBorders>
              <w:top w:val="single" w:color="333333" w:sz="4" w:space="0"/>
              <w:left w:val="single" w:color="333333" w:sz="4" w:space="0"/>
              <w:bottom w:val="single" w:color="333333" w:sz="4" w:space="0"/>
              <w:right w:val="single" w:color="333333" w:sz="4" w:space="0"/>
            </w:tcBorders>
          </w:tcPr>
          <w:p w14:paraId="63C2B22C">
            <w:pPr>
              <w:spacing w:after="0" w:line="240" w:lineRule="auto"/>
              <w:jc w:val="left"/>
              <w:rPr>
                <w:rFonts w:hint="eastAsia" w:ascii="宋体" w:hAnsi="宋体" w:eastAsia="宋体" w:cs="宋体"/>
              </w:rPr>
            </w:pPr>
            <w:r>
              <w:rPr>
                <w:rFonts w:hint="eastAsia" w:ascii="宋体" w:hAnsi="宋体" w:eastAsia="宋体" w:cs="宋体"/>
                <w:sz w:val="18"/>
              </w:rPr>
              <w:t>加入长明宗（2-5章）</w:t>
            </w:r>
          </w:p>
        </w:tc>
        <w:tc>
          <w:tcPr>
            <w:tcW w:w="1727" w:type="dxa"/>
            <w:tcBorders>
              <w:top w:val="single" w:color="333333" w:sz="4" w:space="0"/>
              <w:left w:val="single" w:color="333333" w:sz="4" w:space="0"/>
              <w:bottom w:val="single" w:color="333333" w:sz="4" w:space="0"/>
              <w:right w:val="single" w:color="333333" w:sz="4" w:space="0"/>
            </w:tcBorders>
          </w:tcPr>
          <w:p w14:paraId="3363B92A">
            <w:pPr>
              <w:spacing w:after="0" w:line="240" w:lineRule="auto"/>
              <w:jc w:val="left"/>
              <w:rPr>
                <w:rFonts w:hint="eastAsia" w:ascii="宋体" w:hAnsi="宋体" w:eastAsia="宋体" w:cs="宋体"/>
              </w:rPr>
            </w:pPr>
            <w:r>
              <w:rPr>
                <w:rFonts w:hint="eastAsia" w:ascii="宋体" w:hAnsi="宋体" w:eastAsia="宋体" w:cs="宋体"/>
                <w:sz w:val="18"/>
              </w:rPr>
              <w:t>在云中城遇到沐重晞，意外画符赚钱。与沐重晞一起御剑坠落到长明宗后山砸出大坑，被秦饭饭破格收为亲传弟子</w:t>
            </w:r>
          </w:p>
        </w:tc>
        <w:tc>
          <w:tcPr>
            <w:tcW w:w="1727" w:type="dxa"/>
            <w:tcBorders>
              <w:top w:val="single" w:color="333333" w:sz="4" w:space="0"/>
              <w:left w:val="single" w:color="333333" w:sz="4" w:space="0"/>
              <w:bottom w:val="single" w:color="333333" w:sz="4" w:space="0"/>
              <w:right w:val="single" w:color="333333" w:sz="4" w:space="0"/>
            </w:tcBorders>
          </w:tcPr>
          <w:p w14:paraId="0D82D382">
            <w:pPr>
              <w:spacing w:after="0" w:line="240" w:lineRule="auto"/>
              <w:jc w:val="left"/>
              <w:rPr>
                <w:rFonts w:hint="eastAsia" w:ascii="宋体" w:hAnsi="宋体" w:eastAsia="宋体" w:cs="宋体"/>
              </w:rPr>
            </w:pPr>
            <w:r>
              <w:rPr>
                <w:rFonts w:hint="eastAsia" w:ascii="宋体" w:hAnsi="宋体" w:eastAsia="宋体" w:cs="宋体"/>
                <w:sz w:val="18"/>
              </w:rPr>
              <w:t>明线建立新起点</w:t>
            </w:r>
          </w:p>
        </w:tc>
        <w:tc>
          <w:tcPr>
            <w:tcW w:w="1727" w:type="dxa"/>
            <w:tcBorders>
              <w:top w:val="single" w:color="333333" w:sz="4" w:space="0"/>
              <w:left w:val="single" w:color="333333" w:sz="4" w:space="0"/>
              <w:bottom w:val="single" w:color="333333" w:sz="4" w:space="0"/>
              <w:right w:val="single" w:color="333333" w:sz="4" w:space="0"/>
            </w:tcBorders>
          </w:tcPr>
          <w:p w14:paraId="71DA965F">
            <w:pPr>
              <w:spacing w:after="0" w:line="240" w:lineRule="auto"/>
              <w:jc w:val="left"/>
              <w:rPr>
                <w:rFonts w:hint="eastAsia" w:ascii="宋体" w:hAnsi="宋体" w:eastAsia="宋体" w:cs="宋体"/>
              </w:rPr>
            </w:pPr>
            <w:r>
              <w:rPr>
                <w:rFonts w:hint="eastAsia" w:ascii="宋体" w:hAnsi="宋体" w:eastAsia="宋体" w:cs="宋体"/>
                <w:sz w:val="18"/>
              </w:rPr>
              <w:t>进入原著备胎窝，开启改变五人命运的主线；砸坑事件让叶翘在长明宗一入学就"出名"</w:t>
            </w:r>
          </w:p>
        </w:tc>
      </w:tr>
      <w:tr w14:paraId="3A6B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Borders>
              <w:top w:val="single" w:color="333333" w:sz="4" w:space="0"/>
              <w:left w:val="single" w:color="333333" w:sz="4" w:space="0"/>
              <w:bottom w:val="single" w:color="333333" w:sz="4" w:space="0"/>
              <w:right w:val="single" w:color="333333" w:sz="4" w:space="0"/>
            </w:tcBorders>
          </w:tcPr>
          <w:p w14:paraId="05767AA4">
            <w:pPr>
              <w:spacing w:after="0" w:line="240" w:lineRule="auto"/>
              <w:jc w:val="left"/>
              <w:rPr>
                <w:rFonts w:hint="eastAsia" w:ascii="宋体" w:hAnsi="宋体" w:eastAsia="宋体" w:cs="宋体"/>
              </w:rPr>
            </w:pPr>
            <w:r>
              <w:rPr>
                <w:rFonts w:hint="eastAsia" w:ascii="宋体" w:hAnsi="宋体" w:eastAsia="宋体" w:cs="宋体"/>
                <w:sz w:val="18"/>
              </w:rPr>
              <w:t>3</w:t>
            </w:r>
          </w:p>
        </w:tc>
        <w:tc>
          <w:tcPr>
            <w:tcW w:w="1727" w:type="dxa"/>
            <w:tcBorders>
              <w:top w:val="single" w:color="333333" w:sz="4" w:space="0"/>
              <w:left w:val="single" w:color="333333" w:sz="4" w:space="0"/>
              <w:bottom w:val="single" w:color="333333" w:sz="4" w:space="0"/>
              <w:right w:val="single" w:color="333333" w:sz="4" w:space="0"/>
            </w:tcBorders>
          </w:tcPr>
          <w:p w14:paraId="342BB621">
            <w:pPr>
              <w:spacing w:after="0" w:line="240" w:lineRule="auto"/>
              <w:jc w:val="left"/>
              <w:rPr>
                <w:rFonts w:hint="eastAsia" w:ascii="宋体" w:hAnsi="宋体" w:eastAsia="宋体" w:cs="宋体"/>
              </w:rPr>
            </w:pPr>
            <w:r>
              <w:rPr>
                <w:rFonts w:hint="eastAsia" w:ascii="宋体" w:hAnsi="宋体" w:eastAsia="宋体" w:cs="宋体"/>
                <w:sz w:val="18"/>
              </w:rPr>
              <w:t>火烧藏书阁（7-9章）</w:t>
            </w:r>
          </w:p>
        </w:tc>
        <w:tc>
          <w:tcPr>
            <w:tcW w:w="1727" w:type="dxa"/>
            <w:tcBorders>
              <w:top w:val="single" w:color="333333" w:sz="4" w:space="0"/>
              <w:left w:val="single" w:color="333333" w:sz="4" w:space="0"/>
              <w:bottom w:val="single" w:color="333333" w:sz="4" w:space="0"/>
              <w:right w:val="single" w:color="333333" w:sz="4" w:space="0"/>
            </w:tcBorders>
          </w:tcPr>
          <w:p w14:paraId="20D006E3">
            <w:pPr>
              <w:spacing w:after="0" w:line="240" w:lineRule="auto"/>
              <w:jc w:val="left"/>
              <w:rPr>
                <w:rFonts w:hint="eastAsia" w:ascii="宋体" w:hAnsi="宋体" w:eastAsia="宋体" w:cs="宋体"/>
              </w:rPr>
            </w:pPr>
            <w:r>
              <w:rPr>
                <w:rFonts w:hint="eastAsia" w:ascii="宋体" w:hAnsi="宋体" w:eastAsia="宋体" w:cs="宋体"/>
                <w:sz w:val="18"/>
              </w:rPr>
              <w:t>叶翘与明玄在藏书阁玩火点燃符书，烧毁十几本孤本。叶翘用两天时间凭过目不忘默写全部符书，在此过程中突破练气巅峰</w:t>
            </w:r>
          </w:p>
        </w:tc>
        <w:tc>
          <w:tcPr>
            <w:tcW w:w="1727" w:type="dxa"/>
            <w:tcBorders>
              <w:top w:val="single" w:color="333333" w:sz="4" w:space="0"/>
              <w:left w:val="single" w:color="333333" w:sz="4" w:space="0"/>
              <w:bottom w:val="single" w:color="333333" w:sz="4" w:space="0"/>
              <w:right w:val="single" w:color="333333" w:sz="4" w:space="0"/>
            </w:tcBorders>
          </w:tcPr>
          <w:p w14:paraId="4636EB62">
            <w:pPr>
              <w:spacing w:after="0" w:line="240" w:lineRule="auto"/>
              <w:jc w:val="left"/>
              <w:rPr>
                <w:rFonts w:hint="eastAsia" w:ascii="宋体" w:hAnsi="宋体" w:eastAsia="宋体" w:cs="宋体"/>
              </w:rPr>
            </w:pPr>
            <w:r>
              <w:rPr>
                <w:rFonts w:hint="eastAsia" w:ascii="宋体" w:hAnsi="宋体" w:eastAsia="宋体" w:cs="宋体"/>
                <w:sz w:val="18"/>
              </w:rPr>
              <w:t>能力觉醒</w:t>
            </w:r>
          </w:p>
        </w:tc>
        <w:tc>
          <w:tcPr>
            <w:tcW w:w="1727" w:type="dxa"/>
            <w:tcBorders>
              <w:top w:val="single" w:color="333333" w:sz="4" w:space="0"/>
              <w:left w:val="single" w:color="333333" w:sz="4" w:space="0"/>
              <w:bottom w:val="single" w:color="333333" w:sz="4" w:space="0"/>
              <w:right w:val="single" w:color="333333" w:sz="4" w:space="0"/>
            </w:tcBorders>
          </w:tcPr>
          <w:p w14:paraId="14091F01">
            <w:pPr>
              <w:spacing w:after="0" w:line="240" w:lineRule="auto"/>
              <w:jc w:val="left"/>
              <w:rPr>
                <w:rFonts w:hint="eastAsia" w:ascii="宋体" w:hAnsi="宋体" w:eastAsia="宋体" w:cs="宋体"/>
              </w:rPr>
            </w:pPr>
            <w:r>
              <w:rPr>
                <w:rFonts w:hint="eastAsia" w:ascii="宋体" w:hAnsi="宋体" w:eastAsia="宋体" w:cs="宋体"/>
                <w:sz w:val="18"/>
              </w:rPr>
              <w:t>首次展示过目不忘能力和符修天赋；获得玉管事的认可和全部残卷抄写权</w:t>
            </w:r>
          </w:p>
        </w:tc>
      </w:tr>
      <w:tr w14:paraId="5746D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Borders>
              <w:top w:val="single" w:color="333333" w:sz="4" w:space="0"/>
              <w:left w:val="single" w:color="333333" w:sz="4" w:space="0"/>
              <w:bottom w:val="single" w:color="333333" w:sz="4" w:space="0"/>
              <w:right w:val="single" w:color="333333" w:sz="4" w:space="0"/>
            </w:tcBorders>
          </w:tcPr>
          <w:p w14:paraId="7742089D">
            <w:pPr>
              <w:spacing w:after="0" w:line="240" w:lineRule="auto"/>
              <w:jc w:val="left"/>
              <w:rPr>
                <w:rFonts w:hint="eastAsia" w:ascii="宋体" w:hAnsi="宋体" w:eastAsia="宋体" w:cs="宋体"/>
              </w:rPr>
            </w:pPr>
            <w:r>
              <w:rPr>
                <w:rFonts w:hint="eastAsia" w:ascii="宋体" w:hAnsi="宋体" w:eastAsia="宋体" w:cs="宋体"/>
                <w:sz w:val="18"/>
              </w:rPr>
              <w:t>4</w:t>
            </w:r>
          </w:p>
        </w:tc>
        <w:tc>
          <w:tcPr>
            <w:tcW w:w="1727" w:type="dxa"/>
            <w:tcBorders>
              <w:top w:val="single" w:color="333333" w:sz="4" w:space="0"/>
              <w:left w:val="single" w:color="333333" w:sz="4" w:space="0"/>
              <w:bottom w:val="single" w:color="333333" w:sz="4" w:space="0"/>
              <w:right w:val="single" w:color="333333" w:sz="4" w:space="0"/>
            </w:tcBorders>
          </w:tcPr>
          <w:p w14:paraId="1B78D83F">
            <w:pPr>
              <w:spacing w:after="0" w:line="240" w:lineRule="auto"/>
              <w:jc w:val="left"/>
              <w:rPr>
                <w:rFonts w:hint="eastAsia" w:ascii="宋体" w:hAnsi="宋体" w:eastAsia="宋体" w:cs="宋体"/>
              </w:rPr>
            </w:pPr>
            <w:r>
              <w:rPr>
                <w:rFonts w:hint="eastAsia" w:ascii="宋体" w:hAnsi="宋体" w:eastAsia="宋体" w:cs="宋体"/>
                <w:sz w:val="18"/>
              </w:rPr>
              <w:t>小秘境首战（13-19章）</w:t>
            </w:r>
          </w:p>
        </w:tc>
        <w:tc>
          <w:tcPr>
            <w:tcW w:w="1727" w:type="dxa"/>
            <w:tcBorders>
              <w:top w:val="single" w:color="333333" w:sz="4" w:space="0"/>
              <w:left w:val="single" w:color="333333" w:sz="4" w:space="0"/>
              <w:bottom w:val="single" w:color="333333" w:sz="4" w:space="0"/>
              <w:right w:val="single" w:color="333333" w:sz="4" w:space="0"/>
            </w:tcBorders>
          </w:tcPr>
          <w:p w14:paraId="110A6F23">
            <w:pPr>
              <w:spacing w:after="0" w:line="240" w:lineRule="auto"/>
              <w:jc w:val="left"/>
              <w:rPr>
                <w:rFonts w:hint="eastAsia" w:ascii="宋体" w:hAnsi="宋体" w:eastAsia="宋体" w:cs="宋体"/>
              </w:rPr>
            </w:pPr>
            <w:r>
              <w:rPr>
                <w:rFonts w:hint="eastAsia" w:ascii="宋体" w:hAnsi="宋体" w:eastAsia="宋体" w:cs="宋体"/>
                <w:sz w:val="18"/>
              </w:rPr>
              <w:t>四人组与月清宗在小秘境相遇。叶翘用啃一半的大饼冒充悟道叶骗宋寒声，沐重晞剑压全场抢走清心草，叶翘在与妖兽搏杀中筑基</w:t>
            </w:r>
          </w:p>
        </w:tc>
        <w:tc>
          <w:tcPr>
            <w:tcW w:w="1727" w:type="dxa"/>
            <w:tcBorders>
              <w:top w:val="single" w:color="333333" w:sz="4" w:space="0"/>
              <w:left w:val="single" w:color="333333" w:sz="4" w:space="0"/>
              <w:bottom w:val="single" w:color="333333" w:sz="4" w:space="0"/>
              <w:right w:val="single" w:color="333333" w:sz="4" w:space="0"/>
            </w:tcBorders>
          </w:tcPr>
          <w:p w14:paraId="318CBC3A">
            <w:pPr>
              <w:spacing w:after="0" w:line="240" w:lineRule="auto"/>
              <w:jc w:val="left"/>
              <w:rPr>
                <w:rFonts w:hint="eastAsia" w:ascii="宋体" w:hAnsi="宋体" w:eastAsia="宋体" w:cs="宋体"/>
              </w:rPr>
            </w:pPr>
            <w:r>
              <w:rPr>
                <w:rFonts w:hint="eastAsia" w:ascii="宋体" w:hAnsi="宋体" w:eastAsia="宋体" w:cs="宋体"/>
                <w:sz w:val="18"/>
              </w:rPr>
              <w:t>第一次团队协作</w:t>
            </w:r>
          </w:p>
        </w:tc>
        <w:tc>
          <w:tcPr>
            <w:tcW w:w="1727" w:type="dxa"/>
            <w:tcBorders>
              <w:top w:val="single" w:color="333333" w:sz="4" w:space="0"/>
              <w:left w:val="single" w:color="333333" w:sz="4" w:space="0"/>
              <w:bottom w:val="single" w:color="333333" w:sz="4" w:space="0"/>
              <w:right w:val="single" w:color="333333" w:sz="4" w:space="0"/>
            </w:tcBorders>
          </w:tcPr>
          <w:p w14:paraId="51C4815C">
            <w:pPr>
              <w:spacing w:after="0" w:line="240" w:lineRule="auto"/>
              <w:jc w:val="left"/>
              <w:rPr>
                <w:rFonts w:hint="eastAsia" w:ascii="宋体" w:hAnsi="宋体" w:eastAsia="宋体" w:cs="宋体"/>
              </w:rPr>
            </w:pPr>
            <w:r>
              <w:rPr>
                <w:rFonts w:hint="eastAsia" w:ascii="宋体" w:hAnsi="宋体" w:eastAsia="宋体" w:cs="宋体"/>
                <w:sz w:val="18"/>
              </w:rPr>
              <w:t>长明宗四人首次以团队形式对外作战，确立叶翘的战术核心地位；沐重晞对云鹊的"她就是想讹我钱"反应打破原著感情线</w:t>
            </w:r>
          </w:p>
        </w:tc>
      </w:tr>
      <w:tr w14:paraId="269D2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Borders>
              <w:top w:val="single" w:color="333333" w:sz="4" w:space="0"/>
              <w:left w:val="single" w:color="333333" w:sz="4" w:space="0"/>
              <w:bottom w:val="single" w:color="333333" w:sz="4" w:space="0"/>
              <w:right w:val="single" w:color="333333" w:sz="4" w:space="0"/>
            </w:tcBorders>
          </w:tcPr>
          <w:p w14:paraId="5EC5AA8E">
            <w:pPr>
              <w:spacing w:after="0" w:line="240" w:lineRule="auto"/>
              <w:jc w:val="left"/>
              <w:rPr>
                <w:rFonts w:hint="eastAsia" w:ascii="宋体" w:hAnsi="宋体" w:eastAsia="宋体" w:cs="宋体"/>
              </w:rPr>
            </w:pPr>
            <w:r>
              <w:rPr>
                <w:rFonts w:hint="eastAsia" w:ascii="宋体" w:hAnsi="宋体" w:eastAsia="宋体" w:cs="宋体"/>
                <w:sz w:val="18"/>
              </w:rPr>
              <w:t>5</w:t>
            </w:r>
          </w:p>
        </w:tc>
        <w:tc>
          <w:tcPr>
            <w:tcW w:w="1727" w:type="dxa"/>
            <w:tcBorders>
              <w:top w:val="single" w:color="333333" w:sz="4" w:space="0"/>
              <w:left w:val="single" w:color="333333" w:sz="4" w:space="0"/>
              <w:bottom w:val="single" w:color="333333" w:sz="4" w:space="0"/>
              <w:right w:val="single" w:color="333333" w:sz="4" w:space="0"/>
            </w:tcBorders>
          </w:tcPr>
          <w:p w14:paraId="257699A8">
            <w:pPr>
              <w:spacing w:after="0" w:line="240" w:lineRule="auto"/>
              <w:jc w:val="left"/>
              <w:rPr>
                <w:rFonts w:hint="eastAsia" w:ascii="宋体" w:hAnsi="宋体" w:eastAsia="宋体" w:cs="宋体"/>
              </w:rPr>
            </w:pPr>
            <w:r>
              <w:rPr>
                <w:rFonts w:hint="eastAsia" w:ascii="宋体" w:hAnsi="宋体" w:eastAsia="宋体" w:cs="宋体"/>
                <w:sz w:val="18"/>
              </w:rPr>
              <w:t>炸弹事件（20-21章）</w:t>
            </w:r>
          </w:p>
        </w:tc>
        <w:tc>
          <w:tcPr>
            <w:tcW w:w="1727" w:type="dxa"/>
            <w:tcBorders>
              <w:top w:val="single" w:color="333333" w:sz="4" w:space="0"/>
              <w:left w:val="single" w:color="333333" w:sz="4" w:space="0"/>
              <w:bottom w:val="single" w:color="333333" w:sz="4" w:space="0"/>
              <w:right w:val="single" w:color="333333" w:sz="4" w:space="0"/>
            </w:tcBorders>
          </w:tcPr>
          <w:p w14:paraId="75059B88">
            <w:pPr>
              <w:spacing w:after="0" w:line="240" w:lineRule="auto"/>
              <w:jc w:val="left"/>
              <w:rPr>
                <w:rFonts w:hint="eastAsia" w:ascii="宋体" w:hAnsi="宋体" w:eastAsia="宋体" w:cs="宋体"/>
              </w:rPr>
            </w:pPr>
            <w:r>
              <w:rPr>
                <w:rFonts w:hint="eastAsia" w:ascii="宋体" w:hAnsi="宋体" w:eastAsia="宋体" w:cs="宋体"/>
                <w:sz w:val="18"/>
              </w:rPr>
              <w:t>叶翘用修真界材料研发出炸弹，与沐重晞在后山试爆时炸到秦饭饭。成风宗孙长老被威力震慑，回去后向宗主报告"长明宗恐怖如斯"</w:t>
            </w:r>
          </w:p>
        </w:tc>
        <w:tc>
          <w:tcPr>
            <w:tcW w:w="1727" w:type="dxa"/>
            <w:tcBorders>
              <w:top w:val="single" w:color="333333" w:sz="4" w:space="0"/>
              <w:left w:val="single" w:color="333333" w:sz="4" w:space="0"/>
              <w:bottom w:val="single" w:color="333333" w:sz="4" w:space="0"/>
              <w:right w:val="single" w:color="333333" w:sz="4" w:space="0"/>
            </w:tcBorders>
          </w:tcPr>
          <w:p w14:paraId="20024B49">
            <w:pPr>
              <w:spacing w:after="0" w:line="240" w:lineRule="auto"/>
              <w:jc w:val="left"/>
              <w:rPr>
                <w:rFonts w:hint="eastAsia" w:ascii="宋体" w:hAnsi="宋体" w:eastAsia="宋体" w:cs="宋体"/>
              </w:rPr>
            </w:pPr>
            <w:r>
              <w:rPr>
                <w:rFonts w:hint="eastAsia" w:ascii="宋体" w:hAnsi="宋体" w:eastAsia="宋体" w:cs="宋体"/>
                <w:sz w:val="18"/>
              </w:rPr>
              <w:t>创新武器线</w:t>
            </w:r>
          </w:p>
        </w:tc>
        <w:tc>
          <w:tcPr>
            <w:tcW w:w="1727" w:type="dxa"/>
            <w:tcBorders>
              <w:top w:val="single" w:color="333333" w:sz="4" w:space="0"/>
              <w:left w:val="single" w:color="333333" w:sz="4" w:space="0"/>
              <w:bottom w:val="single" w:color="333333" w:sz="4" w:space="0"/>
              <w:right w:val="single" w:color="333333" w:sz="4" w:space="0"/>
            </w:tcBorders>
          </w:tcPr>
          <w:p w14:paraId="38B9D532">
            <w:pPr>
              <w:spacing w:after="0" w:line="240" w:lineRule="auto"/>
              <w:jc w:val="left"/>
              <w:rPr>
                <w:rFonts w:hint="eastAsia" w:ascii="宋体" w:hAnsi="宋体" w:eastAsia="宋体" w:cs="宋体"/>
              </w:rPr>
            </w:pPr>
            <w:r>
              <w:rPr>
                <w:rFonts w:hint="eastAsia" w:ascii="宋体" w:hAnsi="宋体" w:eastAsia="宋体" w:cs="宋体"/>
                <w:sz w:val="18"/>
              </w:rPr>
              <w:t>确立叶翘在现代知识应用上的独特优势；引起来自其他宗门的警惕和好奇</w:t>
            </w:r>
          </w:p>
        </w:tc>
      </w:tr>
      <w:tr w14:paraId="1A475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Borders>
              <w:top w:val="single" w:color="333333" w:sz="4" w:space="0"/>
              <w:left w:val="single" w:color="333333" w:sz="4" w:space="0"/>
              <w:bottom w:val="single" w:color="333333" w:sz="4" w:space="0"/>
              <w:right w:val="single" w:color="333333" w:sz="4" w:space="0"/>
            </w:tcBorders>
          </w:tcPr>
          <w:p w14:paraId="40DF18E5">
            <w:pPr>
              <w:spacing w:after="0" w:line="240" w:lineRule="auto"/>
              <w:jc w:val="left"/>
              <w:rPr>
                <w:rFonts w:hint="eastAsia" w:ascii="宋体" w:hAnsi="宋体" w:eastAsia="宋体" w:cs="宋体"/>
              </w:rPr>
            </w:pPr>
            <w:r>
              <w:rPr>
                <w:rFonts w:hint="eastAsia" w:ascii="宋体" w:hAnsi="宋体" w:eastAsia="宋体" w:cs="宋体"/>
                <w:sz w:val="18"/>
              </w:rPr>
              <w:t>6</w:t>
            </w:r>
          </w:p>
        </w:tc>
        <w:tc>
          <w:tcPr>
            <w:tcW w:w="1727" w:type="dxa"/>
            <w:tcBorders>
              <w:top w:val="single" w:color="333333" w:sz="4" w:space="0"/>
              <w:left w:val="single" w:color="333333" w:sz="4" w:space="0"/>
              <w:bottom w:val="single" w:color="333333" w:sz="4" w:space="0"/>
              <w:right w:val="single" w:color="333333" w:sz="4" w:space="0"/>
            </w:tcBorders>
          </w:tcPr>
          <w:p w14:paraId="03876BE7">
            <w:pPr>
              <w:spacing w:after="0" w:line="240" w:lineRule="auto"/>
              <w:jc w:val="left"/>
              <w:rPr>
                <w:rFonts w:hint="eastAsia" w:ascii="宋体" w:hAnsi="宋体" w:eastAsia="宋体" w:cs="宋体"/>
              </w:rPr>
            </w:pPr>
            <w:r>
              <w:rPr>
                <w:rFonts w:hint="eastAsia" w:ascii="宋体" w:hAnsi="宋体" w:eastAsia="宋体" w:cs="宋体"/>
                <w:sz w:val="18"/>
              </w:rPr>
              <w:t>天道祝福（22章）</w:t>
            </w:r>
          </w:p>
        </w:tc>
        <w:tc>
          <w:tcPr>
            <w:tcW w:w="1727" w:type="dxa"/>
            <w:tcBorders>
              <w:top w:val="single" w:color="333333" w:sz="4" w:space="0"/>
              <w:left w:val="single" w:color="333333" w:sz="4" w:space="0"/>
              <w:bottom w:val="single" w:color="333333" w:sz="4" w:space="0"/>
              <w:right w:val="single" w:color="333333" w:sz="4" w:space="0"/>
            </w:tcBorders>
          </w:tcPr>
          <w:p w14:paraId="4A4B7D45">
            <w:pPr>
              <w:spacing w:after="0" w:line="240" w:lineRule="auto"/>
              <w:jc w:val="left"/>
              <w:rPr>
                <w:rFonts w:hint="eastAsia" w:ascii="宋体" w:hAnsi="宋体" w:eastAsia="宋体" w:cs="宋体"/>
              </w:rPr>
            </w:pPr>
            <w:r>
              <w:rPr>
                <w:rFonts w:hint="eastAsia" w:ascii="宋体" w:hAnsi="宋体" w:eastAsia="宋体" w:cs="宋体"/>
                <w:sz w:val="18"/>
              </w:rPr>
              <w:t>叶翘用沐重晞送的中品狼毫笔画出一张爬行符，触发天道祝福金光，整个修真界震动</w:t>
            </w:r>
          </w:p>
        </w:tc>
        <w:tc>
          <w:tcPr>
            <w:tcW w:w="1727" w:type="dxa"/>
            <w:tcBorders>
              <w:top w:val="single" w:color="333333" w:sz="4" w:space="0"/>
              <w:left w:val="single" w:color="333333" w:sz="4" w:space="0"/>
              <w:bottom w:val="single" w:color="333333" w:sz="4" w:space="0"/>
              <w:right w:val="single" w:color="333333" w:sz="4" w:space="0"/>
            </w:tcBorders>
          </w:tcPr>
          <w:p w14:paraId="09DA1254">
            <w:pPr>
              <w:spacing w:after="0" w:line="240" w:lineRule="auto"/>
              <w:jc w:val="left"/>
              <w:rPr>
                <w:rFonts w:hint="eastAsia" w:ascii="宋体" w:hAnsi="宋体" w:eastAsia="宋体" w:cs="宋体"/>
              </w:rPr>
            </w:pPr>
            <w:r>
              <w:rPr>
                <w:rFonts w:hint="eastAsia" w:ascii="宋体" w:hAnsi="宋体" w:eastAsia="宋体" w:cs="宋体"/>
                <w:sz w:val="18"/>
              </w:rPr>
              <w:t>地位确立</w:t>
            </w:r>
          </w:p>
        </w:tc>
        <w:tc>
          <w:tcPr>
            <w:tcW w:w="1727" w:type="dxa"/>
            <w:tcBorders>
              <w:top w:val="single" w:color="333333" w:sz="4" w:space="0"/>
              <w:left w:val="single" w:color="333333" w:sz="4" w:space="0"/>
              <w:bottom w:val="single" w:color="333333" w:sz="4" w:space="0"/>
              <w:right w:val="single" w:color="333333" w:sz="4" w:space="0"/>
            </w:tcBorders>
          </w:tcPr>
          <w:p w14:paraId="292BA2E4">
            <w:pPr>
              <w:spacing w:after="0" w:line="240" w:lineRule="auto"/>
              <w:jc w:val="left"/>
              <w:rPr>
                <w:rFonts w:hint="eastAsia" w:ascii="宋体" w:hAnsi="宋体" w:eastAsia="宋体" w:cs="宋体"/>
              </w:rPr>
            </w:pPr>
            <w:r>
              <w:rPr>
                <w:rFonts w:hint="eastAsia" w:ascii="宋体" w:hAnsi="宋体" w:eastAsia="宋体" w:cs="宋体"/>
                <w:sz w:val="18"/>
              </w:rPr>
              <w:t>证明叶翘在符修上的天赋不输月清宗任何亲传；爬行符虽废柴但天道认可，反讽意味拉满</w:t>
            </w:r>
          </w:p>
        </w:tc>
      </w:tr>
      <w:tr w14:paraId="6C748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Borders>
              <w:top w:val="single" w:color="333333" w:sz="4" w:space="0"/>
              <w:left w:val="single" w:color="333333" w:sz="4" w:space="0"/>
              <w:bottom w:val="single" w:color="333333" w:sz="4" w:space="0"/>
              <w:right w:val="single" w:color="333333" w:sz="4" w:space="0"/>
            </w:tcBorders>
          </w:tcPr>
          <w:p w14:paraId="71EFF4F1">
            <w:pPr>
              <w:spacing w:after="0" w:line="240" w:lineRule="auto"/>
              <w:jc w:val="left"/>
              <w:rPr>
                <w:rFonts w:hint="eastAsia" w:ascii="宋体" w:hAnsi="宋体" w:eastAsia="宋体" w:cs="宋体"/>
              </w:rPr>
            </w:pPr>
            <w:r>
              <w:rPr>
                <w:rFonts w:hint="eastAsia" w:ascii="宋体" w:hAnsi="宋体" w:eastAsia="宋体" w:cs="宋体"/>
                <w:sz w:val="18"/>
              </w:rPr>
              <w:t>7</w:t>
            </w:r>
          </w:p>
        </w:tc>
        <w:tc>
          <w:tcPr>
            <w:tcW w:w="1727" w:type="dxa"/>
            <w:tcBorders>
              <w:top w:val="single" w:color="333333" w:sz="4" w:space="0"/>
              <w:left w:val="single" w:color="333333" w:sz="4" w:space="0"/>
              <w:bottom w:val="single" w:color="333333" w:sz="4" w:space="0"/>
              <w:right w:val="single" w:color="333333" w:sz="4" w:space="0"/>
            </w:tcBorders>
          </w:tcPr>
          <w:p w14:paraId="51FA4DAF">
            <w:pPr>
              <w:spacing w:after="0" w:line="240" w:lineRule="auto"/>
              <w:jc w:val="left"/>
              <w:rPr>
                <w:rFonts w:hint="eastAsia" w:ascii="宋体" w:hAnsi="宋体" w:eastAsia="宋体" w:cs="宋体"/>
              </w:rPr>
            </w:pPr>
            <w:r>
              <w:rPr>
                <w:rFonts w:hint="eastAsia" w:ascii="宋体" w:hAnsi="宋体" w:eastAsia="宋体" w:cs="宋体"/>
                <w:sz w:val="18"/>
              </w:rPr>
              <w:t>妖兽林坑人（23-25章）</w:t>
            </w:r>
          </w:p>
        </w:tc>
        <w:tc>
          <w:tcPr>
            <w:tcW w:w="1727" w:type="dxa"/>
            <w:tcBorders>
              <w:top w:val="single" w:color="333333" w:sz="4" w:space="0"/>
              <w:left w:val="single" w:color="333333" w:sz="4" w:space="0"/>
              <w:bottom w:val="single" w:color="333333" w:sz="4" w:space="0"/>
              <w:right w:val="single" w:color="333333" w:sz="4" w:space="0"/>
            </w:tcBorders>
          </w:tcPr>
          <w:p w14:paraId="4CCDE2DE">
            <w:pPr>
              <w:spacing w:after="0" w:line="240" w:lineRule="auto"/>
              <w:jc w:val="left"/>
              <w:rPr>
                <w:rFonts w:hint="eastAsia" w:ascii="宋体" w:hAnsi="宋体" w:eastAsia="宋体" w:cs="宋体"/>
              </w:rPr>
            </w:pPr>
            <w:r>
              <w:rPr>
                <w:rFonts w:hint="eastAsia" w:ascii="宋体" w:hAnsi="宋体" w:eastAsia="宋体" w:cs="宋体"/>
                <w:sz w:val="18"/>
              </w:rPr>
              <w:t>叶翘与沐重晞在妖兽林结识段横刀，三人合力制服金丹期妖兽。宋寒声偷袭反被坑，叶翘用炸弹炸开妖兽肚子脱困，顺道坑宋寒声一万上品灵石和月清宗符书</w:t>
            </w:r>
          </w:p>
        </w:tc>
        <w:tc>
          <w:tcPr>
            <w:tcW w:w="1727" w:type="dxa"/>
            <w:tcBorders>
              <w:top w:val="single" w:color="333333" w:sz="4" w:space="0"/>
              <w:left w:val="single" w:color="333333" w:sz="4" w:space="0"/>
              <w:bottom w:val="single" w:color="333333" w:sz="4" w:space="0"/>
              <w:right w:val="single" w:color="333333" w:sz="4" w:space="0"/>
            </w:tcBorders>
          </w:tcPr>
          <w:p w14:paraId="28947C3F">
            <w:pPr>
              <w:spacing w:after="0" w:line="240" w:lineRule="auto"/>
              <w:jc w:val="left"/>
              <w:rPr>
                <w:rFonts w:hint="eastAsia" w:ascii="宋体" w:hAnsi="宋体" w:eastAsia="宋体" w:cs="宋体"/>
              </w:rPr>
            </w:pPr>
            <w:r>
              <w:rPr>
                <w:rFonts w:hint="eastAsia" w:ascii="宋体" w:hAnsi="宋体" w:eastAsia="宋体" w:cs="宋体"/>
                <w:sz w:val="18"/>
              </w:rPr>
              <w:t>人际关系+资源积累</w:t>
            </w:r>
          </w:p>
        </w:tc>
        <w:tc>
          <w:tcPr>
            <w:tcW w:w="1727" w:type="dxa"/>
            <w:tcBorders>
              <w:top w:val="single" w:color="333333" w:sz="4" w:space="0"/>
              <w:left w:val="single" w:color="333333" w:sz="4" w:space="0"/>
              <w:bottom w:val="single" w:color="333333" w:sz="4" w:space="0"/>
              <w:right w:val="single" w:color="333333" w:sz="4" w:space="0"/>
            </w:tcBorders>
          </w:tcPr>
          <w:p w14:paraId="5CD22D3B">
            <w:pPr>
              <w:spacing w:after="0" w:line="240" w:lineRule="auto"/>
              <w:jc w:val="left"/>
              <w:rPr>
                <w:rFonts w:hint="eastAsia" w:ascii="宋体" w:hAnsi="宋体" w:eastAsia="宋体" w:cs="宋体"/>
              </w:rPr>
            </w:pPr>
            <w:r>
              <w:rPr>
                <w:rFonts w:hint="eastAsia" w:ascii="宋体" w:hAnsi="宋体" w:eastAsia="宋体" w:cs="宋体"/>
                <w:sz w:val="18"/>
              </w:rPr>
              <w:t>获得黑色棍子夺笋（疑似有特殊来历的法器）；与段横刀建立跨宗友谊；月清宗符书为后续阵法战破阵打下基础</w:t>
            </w:r>
          </w:p>
        </w:tc>
      </w:tr>
      <w:tr w14:paraId="77911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Borders>
              <w:top w:val="single" w:color="333333" w:sz="4" w:space="0"/>
              <w:left w:val="single" w:color="333333" w:sz="4" w:space="0"/>
              <w:bottom w:val="single" w:color="333333" w:sz="4" w:space="0"/>
              <w:right w:val="single" w:color="333333" w:sz="4" w:space="0"/>
            </w:tcBorders>
          </w:tcPr>
          <w:p w14:paraId="11DCAF52">
            <w:pPr>
              <w:spacing w:after="0" w:line="240" w:lineRule="auto"/>
              <w:jc w:val="left"/>
              <w:rPr>
                <w:rFonts w:hint="eastAsia" w:ascii="宋体" w:hAnsi="宋体" w:eastAsia="宋体" w:cs="宋体"/>
              </w:rPr>
            </w:pPr>
            <w:r>
              <w:rPr>
                <w:rFonts w:hint="eastAsia" w:ascii="宋体" w:hAnsi="宋体" w:eastAsia="宋体" w:cs="宋体"/>
                <w:sz w:val="18"/>
              </w:rPr>
              <w:t>8</w:t>
            </w:r>
          </w:p>
        </w:tc>
        <w:tc>
          <w:tcPr>
            <w:tcW w:w="1727" w:type="dxa"/>
            <w:tcBorders>
              <w:top w:val="single" w:color="333333" w:sz="4" w:space="0"/>
              <w:left w:val="single" w:color="333333" w:sz="4" w:space="0"/>
              <w:bottom w:val="single" w:color="333333" w:sz="4" w:space="0"/>
              <w:right w:val="single" w:color="333333" w:sz="4" w:space="0"/>
            </w:tcBorders>
          </w:tcPr>
          <w:p w14:paraId="647A2E72">
            <w:pPr>
              <w:spacing w:after="0" w:line="240" w:lineRule="auto"/>
              <w:jc w:val="left"/>
              <w:rPr>
                <w:rFonts w:hint="eastAsia" w:ascii="宋体" w:hAnsi="宋体" w:eastAsia="宋体" w:cs="宋体"/>
              </w:rPr>
            </w:pPr>
            <w:r>
              <w:rPr>
                <w:rFonts w:hint="eastAsia" w:ascii="宋体" w:hAnsi="宋体" w:eastAsia="宋体" w:cs="宋体"/>
                <w:sz w:val="18"/>
              </w:rPr>
              <w:t>宗门大比·阵法赛（38-57章）</w:t>
            </w:r>
          </w:p>
        </w:tc>
        <w:tc>
          <w:tcPr>
            <w:tcW w:w="1727" w:type="dxa"/>
            <w:tcBorders>
              <w:top w:val="single" w:color="333333" w:sz="4" w:space="0"/>
              <w:left w:val="single" w:color="333333" w:sz="4" w:space="0"/>
              <w:bottom w:val="single" w:color="333333" w:sz="4" w:space="0"/>
              <w:right w:val="single" w:color="333333" w:sz="4" w:space="0"/>
            </w:tcBorders>
          </w:tcPr>
          <w:p w14:paraId="694D1B7D">
            <w:pPr>
              <w:spacing w:after="0" w:line="240" w:lineRule="auto"/>
              <w:jc w:val="left"/>
              <w:rPr>
                <w:rFonts w:hint="eastAsia" w:ascii="宋体" w:hAnsi="宋体" w:eastAsia="宋体" w:cs="宋体"/>
              </w:rPr>
            </w:pPr>
            <w:r>
              <w:rPr>
                <w:rFonts w:hint="eastAsia" w:ascii="宋体" w:hAnsi="宋体" w:eastAsia="宋体" w:cs="宋体"/>
                <w:sz w:val="18"/>
              </w:rPr>
              <w:t>五宗亲传进入上古战场秘境。第一场叶翘与明玄组队，用唢呐对音攻、假受伤骗三宗停下猎杀、最后时刻大反转让长明宗逆袭第一</w:t>
            </w:r>
          </w:p>
        </w:tc>
        <w:tc>
          <w:tcPr>
            <w:tcW w:w="1727" w:type="dxa"/>
            <w:tcBorders>
              <w:top w:val="single" w:color="333333" w:sz="4" w:space="0"/>
              <w:left w:val="single" w:color="333333" w:sz="4" w:space="0"/>
              <w:bottom w:val="single" w:color="333333" w:sz="4" w:space="0"/>
              <w:right w:val="single" w:color="333333" w:sz="4" w:space="0"/>
            </w:tcBorders>
          </w:tcPr>
          <w:p w14:paraId="6B2B372F">
            <w:pPr>
              <w:spacing w:after="0" w:line="240" w:lineRule="auto"/>
              <w:jc w:val="left"/>
              <w:rPr>
                <w:rFonts w:hint="eastAsia" w:ascii="宋体" w:hAnsi="宋体" w:eastAsia="宋体" w:cs="宋体"/>
              </w:rPr>
            </w:pPr>
            <w:r>
              <w:rPr>
                <w:rFonts w:hint="eastAsia" w:ascii="宋体" w:hAnsi="宋体" w:eastAsia="宋体" w:cs="宋体"/>
                <w:sz w:val="18"/>
              </w:rPr>
              <w:t>第一个大高潮</w:t>
            </w:r>
          </w:p>
        </w:tc>
        <w:tc>
          <w:tcPr>
            <w:tcW w:w="1727" w:type="dxa"/>
            <w:tcBorders>
              <w:top w:val="single" w:color="333333" w:sz="4" w:space="0"/>
              <w:left w:val="single" w:color="333333" w:sz="4" w:space="0"/>
              <w:bottom w:val="single" w:color="333333" w:sz="4" w:space="0"/>
              <w:right w:val="single" w:color="333333" w:sz="4" w:space="0"/>
            </w:tcBorders>
          </w:tcPr>
          <w:p w14:paraId="218E445B">
            <w:pPr>
              <w:spacing w:after="0" w:line="240" w:lineRule="auto"/>
              <w:jc w:val="left"/>
              <w:rPr>
                <w:rFonts w:hint="eastAsia" w:ascii="宋体" w:hAnsi="宋体" w:eastAsia="宋体" w:cs="宋体"/>
              </w:rPr>
            </w:pPr>
            <w:r>
              <w:rPr>
                <w:rFonts w:hint="eastAsia" w:ascii="宋体" w:hAnsi="宋体" w:eastAsia="宋体" w:cs="宋体"/>
                <w:sz w:val="18"/>
              </w:rPr>
              <w:t>叶翘剑符双修身份曝光震动修真界；长明宗从万年倒数变为大比冠军候选人；各宗亲传从此将叶翘列为头号针对目标</w:t>
            </w:r>
          </w:p>
        </w:tc>
      </w:tr>
      <w:tr w14:paraId="559A7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Borders>
              <w:top w:val="single" w:color="333333" w:sz="4" w:space="0"/>
              <w:left w:val="single" w:color="333333" w:sz="4" w:space="0"/>
              <w:bottom w:val="single" w:color="333333" w:sz="4" w:space="0"/>
              <w:right w:val="single" w:color="333333" w:sz="4" w:space="0"/>
            </w:tcBorders>
          </w:tcPr>
          <w:p w14:paraId="5CEB27A0">
            <w:pPr>
              <w:spacing w:after="0" w:line="240" w:lineRule="auto"/>
              <w:jc w:val="left"/>
              <w:rPr>
                <w:rFonts w:hint="eastAsia" w:ascii="宋体" w:hAnsi="宋体" w:eastAsia="宋体" w:cs="宋体"/>
              </w:rPr>
            </w:pPr>
            <w:r>
              <w:rPr>
                <w:rFonts w:hint="eastAsia" w:ascii="宋体" w:hAnsi="宋体" w:eastAsia="宋体" w:cs="宋体"/>
                <w:sz w:val="18"/>
              </w:rPr>
              <w:t>9</w:t>
            </w:r>
          </w:p>
        </w:tc>
        <w:tc>
          <w:tcPr>
            <w:tcW w:w="1727" w:type="dxa"/>
            <w:tcBorders>
              <w:top w:val="single" w:color="333333" w:sz="4" w:space="0"/>
              <w:left w:val="single" w:color="333333" w:sz="4" w:space="0"/>
              <w:bottom w:val="single" w:color="333333" w:sz="4" w:space="0"/>
              <w:right w:val="single" w:color="333333" w:sz="4" w:space="0"/>
            </w:tcBorders>
          </w:tcPr>
          <w:p w14:paraId="266B816A">
            <w:pPr>
              <w:spacing w:after="0" w:line="240" w:lineRule="auto"/>
              <w:jc w:val="left"/>
              <w:rPr>
                <w:rFonts w:hint="eastAsia" w:ascii="宋体" w:hAnsi="宋体" w:eastAsia="宋体" w:cs="宋体"/>
              </w:rPr>
            </w:pPr>
            <w:r>
              <w:rPr>
                <w:rFonts w:hint="eastAsia" w:ascii="宋体" w:hAnsi="宋体" w:eastAsia="宋体" w:cs="宋体"/>
                <w:sz w:val="18"/>
              </w:rPr>
              <w:t>混沌珠任务·魔界冒险（58-73章）</w:t>
            </w:r>
          </w:p>
        </w:tc>
        <w:tc>
          <w:tcPr>
            <w:tcW w:w="1727" w:type="dxa"/>
            <w:tcBorders>
              <w:top w:val="single" w:color="333333" w:sz="4" w:space="0"/>
              <w:left w:val="single" w:color="333333" w:sz="4" w:space="0"/>
              <w:bottom w:val="single" w:color="333333" w:sz="4" w:space="0"/>
              <w:right w:val="single" w:color="333333" w:sz="4" w:space="0"/>
            </w:tcBorders>
          </w:tcPr>
          <w:p w14:paraId="3CC7FAF6">
            <w:pPr>
              <w:spacing w:after="0" w:line="240" w:lineRule="auto"/>
              <w:jc w:val="left"/>
              <w:rPr>
                <w:rFonts w:hint="eastAsia" w:ascii="宋体" w:hAnsi="宋体" w:eastAsia="宋体" w:cs="宋体"/>
              </w:rPr>
            </w:pPr>
            <w:r>
              <w:rPr>
                <w:rFonts w:hint="eastAsia" w:ascii="宋体" w:hAnsi="宋体" w:eastAsia="宋体" w:cs="宋体"/>
                <w:sz w:val="18"/>
              </w:rPr>
              <w:t>第二场各宗被传送到云水城寻找混沌珠。叶翘、叶清寒、宋寒声三人被魔兵俘虏。叶翘用魔族鸟语和阵法冒充圣女，带着两个"小弟"在魔族大本营大摇大摆巡视刺探情报</w:t>
            </w:r>
          </w:p>
        </w:tc>
        <w:tc>
          <w:tcPr>
            <w:tcW w:w="1727" w:type="dxa"/>
            <w:tcBorders>
              <w:top w:val="single" w:color="333333" w:sz="4" w:space="0"/>
              <w:left w:val="single" w:color="333333" w:sz="4" w:space="0"/>
              <w:bottom w:val="single" w:color="333333" w:sz="4" w:space="0"/>
              <w:right w:val="single" w:color="333333" w:sz="4" w:space="0"/>
            </w:tcBorders>
          </w:tcPr>
          <w:p w14:paraId="3476FB8D">
            <w:pPr>
              <w:spacing w:after="0" w:line="240" w:lineRule="auto"/>
              <w:jc w:val="left"/>
              <w:rPr>
                <w:rFonts w:hint="eastAsia" w:ascii="宋体" w:hAnsi="宋体" w:eastAsia="宋体" w:cs="宋体"/>
              </w:rPr>
            </w:pPr>
            <w:r>
              <w:rPr>
                <w:rFonts w:hint="eastAsia" w:ascii="宋体" w:hAnsi="宋体" w:eastAsia="宋体" w:cs="宋体"/>
                <w:sz w:val="18"/>
              </w:rPr>
              <w:t>暗线展开</w:t>
            </w:r>
          </w:p>
        </w:tc>
        <w:tc>
          <w:tcPr>
            <w:tcW w:w="1727" w:type="dxa"/>
            <w:tcBorders>
              <w:top w:val="single" w:color="333333" w:sz="4" w:space="0"/>
              <w:left w:val="single" w:color="333333" w:sz="4" w:space="0"/>
              <w:bottom w:val="single" w:color="333333" w:sz="4" w:space="0"/>
              <w:right w:val="single" w:color="333333" w:sz="4" w:space="0"/>
            </w:tcBorders>
          </w:tcPr>
          <w:p w14:paraId="77D048D1">
            <w:pPr>
              <w:spacing w:after="0" w:line="240" w:lineRule="auto"/>
              <w:jc w:val="left"/>
              <w:rPr>
                <w:rFonts w:hint="eastAsia" w:ascii="宋体" w:hAnsi="宋体" w:eastAsia="宋体" w:cs="宋体"/>
              </w:rPr>
            </w:pPr>
            <w:r>
              <w:rPr>
                <w:rFonts w:hint="eastAsia" w:ascii="宋体" w:hAnsi="宋体" w:eastAsia="宋体" w:cs="宋体"/>
                <w:sz w:val="18"/>
              </w:rPr>
              <w:t>揭示魔族势力渗透修真界的阴谋；叶翘与叶清寒、宋寒声被迫合作的搞笑互动；宋寒声吊城门留影石成热门商品</w:t>
            </w:r>
          </w:p>
        </w:tc>
      </w:tr>
      <w:tr w14:paraId="7667E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Borders>
              <w:top w:val="single" w:color="333333" w:sz="4" w:space="0"/>
              <w:left w:val="single" w:color="333333" w:sz="4" w:space="0"/>
              <w:bottom w:val="single" w:color="333333" w:sz="4" w:space="0"/>
              <w:right w:val="single" w:color="333333" w:sz="4" w:space="0"/>
            </w:tcBorders>
          </w:tcPr>
          <w:p w14:paraId="2DA893E5">
            <w:pPr>
              <w:spacing w:after="0" w:line="240" w:lineRule="auto"/>
              <w:jc w:val="left"/>
              <w:rPr>
                <w:rFonts w:hint="eastAsia" w:ascii="宋体" w:hAnsi="宋体" w:eastAsia="宋体" w:cs="宋体"/>
              </w:rPr>
            </w:pPr>
            <w:r>
              <w:rPr>
                <w:rFonts w:hint="eastAsia" w:ascii="宋体" w:hAnsi="宋体" w:eastAsia="宋体" w:cs="宋体"/>
                <w:sz w:val="18"/>
              </w:rPr>
              <w:t>10</w:t>
            </w:r>
          </w:p>
        </w:tc>
        <w:tc>
          <w:tcPr>
            <w:tcW w:w="1727" w:type="dxa"/>
            <w:tcBorders>
              <w:top w:val="single" w:color="333333" w:sz="4" w:space="0"/>
              <w:left w:val="single" w:color="333333" w:sz="4" w:space="0"/>
              <w:bottom w:val="single" w:color="333333" w:sz="4" w:space="0"/>
              <w:right w:val="single" w:color="333333" w:sz="4" w:space="0"/>
            </w:tcBorders>
          </w:tcPr>
          <w:p w14:paraId="7E11512B">
            <w:pPr>
              <w:spacing w:after="0" w:line="240" w:lineRule="auto"/>
              <w:jc w:val="left"/>
              <w:rPr>
                <w:rFonts w:hint="eastAsia" w:ascii="宋体" w:hAnsi="宋体" w:eastAsia="宋体" w:cs="宋体"/>
              </w:rPr>
            </w:pPr>
            <w:r>
              <w:rPr>
                <w:rFonts w:hint="eastAsia" w:ascii="宋体" w:hAnsi="宋体" w:eastAsia="宋体" w:cs="宋体"/>
                <w:sz w:val="18"/>
              </w:rPr>
              <w:t>火焰山·炼丹赛（74-92章）</w:t>
            </w:r>
          </w:p>
        </w:tc>
        <w:tc>
          <w:tcPr>
            <w:tcW w:w="1727" w:type="dxa"/>
            <w:tcBorders>
              <w:top w:val="single" w:color="333333" w:sz="4" w:space="0"/>
              <w:left w:val="single" w:color="333333" w:sz="4" w:space="0"/>
              <w:bottom w:val="single" w:color="333333" w:sz="4" w:space="0"/>
              <w:right w:val="single" w:color="333333" w:sz="4" w:space="0"/>
            </w:tcBorders>
          </w:tcPr>
          <w:p w14:paraId="384C9CCF">
            <w:pPr>
              <w:spacing w:after="0" w:line="240" w:lineRule="auto"/>
              <w:jc w:val="left"/>
              <w:rPr>
                <w:rFonts w:hint="eastAsia" w:ascii="宋体" w:hAnsi="宋体" w:eastAsia="宋体" w:cs="宋体"/>
              </w:rPr>
            </w:pPr>
            <w:r>
              <w:rPr>
                <w:rFonts w:hint="eastAsia" w:ascii="宋体" w:hAnsi="宋体" w:eastAsia="宋体" w:cs="宋体"/>
                <w:sz w:val="18"/>
              </w:rPr>
              <w:t>第三场在火焰山秘境，以炼丹为主题。叶翘与碧水宗结盟，夜晚偷袭三宗大本营偷回丹炉芥子袋，教丹修们集体拎丹炉砸人，最后一天无规则混战，长明宗再次逆袭夺冠</w:t>
            </w:r>
          </w:p>
        </w:tc>
        <w:tc>
          <w:tcPr>
            <w:tcW w:w="1727" w:type="dxa"/>
            <w:tcBorders>
              <w:top w:val="single" w:color="333333" w:sz="4" w:space="0"/>
              <w:left w:val="single" w:color="333333" w:sz="4" w:space="0"/>
              <w:bottom w:val="single" w:color="333333" w:sz="4" w:space="0"/>
              <w:right w:val="single" w:color="333333" w:sz="4" w:space="0"/>
            </w:tcBorders>
          </w:tcPr>
          <w:p w14:paraId="39756ED1">
            <w:pPr>
              <w:spacing w:after="0" w:line="240" w:lineRule="auto"/>
              <w:jc w:val="left"/>
              <w:rPr>
                <w:rFonts w:hint="eastAsia" w:ascii="宋体" w:hAnsi="宋体" w:eastAsia="宋体" w:cs="宋体"/>
              </w:rPr>
            </w:pPr>
            <w:r>
              <w:rPr>
                <w:rFonts w:hint="eastAsia" w:ascii="宋体" w:hAnsi="宋体" w:eastAsia="宋体" w:cs="宋体"/>
                <w:sz w:val="18"/>
              </w:rPr>
              <w:t>第二个大高潮</w:t>
            </w:r>
          </w:p>
        </w:tc>
        <w:tc>
          <w:tcPr>
            <w:tcW w:w="1727" w:type="dxa"/>
            <w:tcBorders>
              <w:top w:val="single" w:color="333333" w:sz="4" w:space="0"/>
              <w:left w:val="single" w:color="333333" w:sz="4" w:space="0"/>
              <w:bottom w:val="single" w:color="333333" w:sz="4" w:space="0"/>
              <w:right w:val="single" w:color="333333" w:sz="4" w:space="0"/>
            </w:tcBorders>
          </w:tcPr>
          <w:p w14:paraId="6A2F310E">
            <w:pPr>
              <w:spacing w:after="0" w:line="240" w:lineRule="auto"/>
              <w:jc w:val="left"/>
              <w:rPr>
                <w:rFonts w:hint="eastAsia" w:ascii="宋体" w:hAnsi="宋体" w:eastAsia="宋体" w:cs="宋体"/>
              </w:rPr>
            </w:pPr>
            <w:r>
              <w:rPr>
                <w:rFonts w:hint="eastAsia" w:ascii="宋体" w:hAnsi="宋体" w:eastAsia="宋体" w:cs="宋体"/>
                <w:sz w:val="18"/>
              </w:rPr>
              <w:t>叶翘三修天赋全面曝光；碧水宗从死对头变为铁杆盟友；楚行之被叶清寒误杀出局成经典名场面</w:t>
            </w:r>
          </w:p>
        </w:tc>
      </w:tr>
      <w:tr w14:paraId="379F0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Borders>
              <w:top w:val="single" w:color="333333" w:sz="4" w:space="0"/>
              <w:left w:val="single" w:color="333333" w:sz="4" w:space="0"/>
              <w:bottom w:val="single" w:color="333333" w:sz="4" w:space="0"/>
              <w:right w:val="single" w:color="333333" w:sz="4" w:space="0"/>
            </w:tcBorders>
          </w:tcPr>
          <w:p w14:paraId="64F9A8EB">
            <w:pPr>
              <w:spacing w:after="0" w:line="240" w:lineRule="auto"/>
              <w:jc w:val="left"/>
              <w:rPr>
                <w:rFonts w:hint="eastAsia" w:ascii="宋体" w:hAnsi="宋体" w:eastAsia="宋体" w:cs="宋体"/>
              </w:rPr>
            </w:pPr>
            <w:r>
              <w:rPr>
                <w:rFonts w:hint="eastAsia" w:ascii="宋体" w:hAnsi="宋体" w:eastAsia="宋体" w:cs="宋体"/>
                <w:sz w:val="18"/>
              </w:rPr>
              <w:t>11</w:t>
            </w:r>
          </w:p>
        </w:tc>
        <w:tc>
          <w:tcPr>
            <w:tcW w:w="1727" w:type="dxa"/>
            <w:tcBorders>
              <w:top w:val="single" w:color="333333" w:sz="4" w:space="0"/>
              <w:left w:val="single" w:color="333333" w:sz="4" w:space="0"/>
              <w:bottom w:val="single" w:color="333333" w:sz="4" w:space="0"/>
              <w:right w:val="single" w:color="333333" w:sz="4" w:space="0"/>
            </w:tcBorders>
          </w:tcPr>
          <w:p w14:paraId="1837BCC4">
            <w:pPr>
              <w:spacing w:after="0" w:line="240" w:lineRule="auto"/>
              <w:jc w:val="left"/>
              <w:rPr>
                <w:rFonts w:hint="eastAsia" w:ascii="宋体" w:hAnsi="宋体" w:eastAsia="宋体" w:cs="宋体"/>
              </w:rPr>
            </w:pPr>
            <w:r>
              <w:rPr>
                <w:rFonts w:hint="eastAsia" w:ascii="宋体" w:hAnsi="宋体" w:eastAsia="宋体" w:cs="宋体"/>
                <w:sz w:val="18"/>
              </w:rPr>
              <w:t>悬赏令与宋家任务（93-100章）</w:t>
            </w:r>
          </w:p>
        </w:tc>
        <w:tc>
          <w:tcPr>
            <w:tcW w:w="1727" w:type="dxa"/>
            <w:tcBorders>
              <w:top w:val="single" w:color="333333" w:sz="4" w:space="0"/>
              <w:left w:val="single" w:color="333333" w:sz="4" w:space="0"/>
              <w:bottom w:val="single" w:color="333333" w:sz="4" w:space="0"/>
              <w:right w:val="single" w:color="333333" w:sz="4" w:space="0"/>
            </w:tcBorders>
          </w:tcPr>
          <w:p w14:paraId="4469D905">
            <w:pPr>
              <w:spacing w:after="0" w:line="240" w:lineRule="auto"/>
              <w:jc w:val="left"/>
              <w:rPr>
                <w:rFonts w:hint="eastAsia" w:ascii="宋体" w:hAnsi="宋体" w:eastAsia="宋体" w:cs="宋体"/>
              </w:rPr>
            </w:pPr>
            <w:r>
              <w:rPr>
                <w:rFonts w:hint="eastAsia" w:ascii="宋体" w:hAnsi="宋体" w:eastAsia="宋体" w:cs="宋体"/>
                <w:sz w:val="18"/>
              </w:rPr>
              <w:t>大比结束后五人在夜市被粉丝围堵，接到宋家闹鬼任务前往八大家。叶翘在宋家被六名金丹散修围剿时，主动招惹鬼婴小栖，用一张嘴忽悠六岁鬼婴与自己契约</w:t>
            </w:r>
          </w:p>
        </w:tc>
        <w:tc>
          <w:tcPr>
            <w:tcW w:w="1727" w:type="dxa"/>
            <w:tcBorders>
              <w:top w:val="single" w:color="333333" w:sz="4" w:space="0"/>
              <w:left w:val="single" w:color="333333" w:sz="4" w:space="0"/>
              <w:bottom w:val="single" w:color="333333" w:sz="4" w:space="0"/>
              <w:right w:val="single" w:color="333333" w:sz="4" w:space="0"/>
            </w:tcBorders>
          </w:tcPr>
          <w:p w14:paraId="03E8EEFF">
            <w:pPr>
              <w:spacing w:after="0" w:line="240" w:lineRule="auto"/>
              <w:jc w:val="left"/>
              <w:rPr>
                <w:rFonts w:hint="eastAsia" w:ascii="宋体" w:hAnsi="宋体" w:eastAsia="宋体" w:cs="宋体"/>
              </w:rPr>
            </w:pPr>
            <w:r>
              <w:rPr>
                <w:rFonts w:hint="eastAsia" w:ascii="宋体" w:hAnsi="宋体" w:eastAsia="宋体" w:cs="宋体"/>
                <w:sz w:val="18"/>
              </w:rPr>
              <w:t>暗线推进+新装备</w:t>
            </w:r>
          </w:p>
        </w:tc>
        <w:tc>
          <w:tcPr>
            <w:tcW w:w="1727" w:type="dxa"/>
            <w:tcBorders>
              <w:top w:val="single" w:color="333333" w:sz="4" w:space="0"/>
              <w:left w:val="single" w:color="333333" w:sz="4" w:space="0"/>
              <w:bottom w:val="single" w:color="333333" w:sz="4" w:space="0"/>
              <w:right w:val="single" w:color="333333" w:sz="4" w:space="0"/>
            </w:tcBorders>
          </w:tcPr>
          <w:p w14:paraId="28B3E20F">
            <w:pPr>
              <w:spacing w:after="0" w:line="240" w:lineRule="auto"/>
              <w:jc w:val="left"/>
              <w:rPr>
                <w:rFonts w:hint="eastAsia" w:ascii="宋体" w:hAnsi="宋体" w:eastAsia="宋体" w:cs="宋体"/>
              </w:rPr>
            </w:pPr>
            <w:r>
              <w:rPr>
                <w:rFonts w:hint="eastAsia" w:ascii="宋体" w:hAnsi="宋体" w:eastAsia="宋体" w:cs="宋体"/>
                <w:sz w:val="18"/>
              </w:rPr>
              <w:t>获得自带领域的鬼婴契约兽；悬赏令背后的势力浮出水面；第100章以凤凰与鬼婴争宠的搞笑场面收尾</w:t>
            </w:r>
          </w:p>
        </w:tc>
      </w:tr>
    </w:tbl>
    <w:p w14:paraId="3BCBD8B7">
      <w:pPr>
        <w:pStyle w:val="4"/>
        <w:rPr>
          <w:rFonts w:hint="eastAsia" w:ascii="宋体" w:hAnsi="宋体" w:eastAsia="宋体" w:cs="宋体"/>
        </w:rPr>
      </w:pPr>
      <w:r>
        <w:rPr>
          <w:rFonts w:hint="eastAsia" w:ascii="宋体" w:hAnsi="宋体" w:eastAsia="宋体" w:cs="宋体"/>
          <w:color w:val="000000"/>
          <w:sz w:val="30"/>
        </w:rPr>
        <w:t>五、核心冲突</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76DBD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Borders>
              <w:top w:val="single" w:color="333333" w:sz="4" w:space="0"/>
              <w:left w:val="single" w:color="333333" w:sz="4" w:space="0"/>
              <w:bottom w:val="single" w:color="333333" w:sz="4" w:space="0"/>
              <w:right w:val="single" w:color="333333" w:sz="4" w:space="0"/>
            </w:tcBorders>
            <w:shd w:val="clear" w:color="auto" w:fill="D9E2F3"/>
          </w:tcPr>
          <w:p w14:paraId="3405B3A7">
            <w:pPr>
              <w:spacing w:after="0" w:line="240" w:lineRule="auto"/>
              <w:jc w:val="left"/>
              <w:rPr>
                <w:rFonts w:hint="eastAsia" w:ascii="宋体" w:hAnsi="宋体" w:eastAsia="宋体" w:cs="宋体"/>
              </w:rPr>
            </w:pPr>
            <w:r>
              <w:rPr>
                <w:rFonts w:hint="eastAsia" w:ascii="宋体" w:hAnsi="宋体" w:eastAsia="宋体" w:cs="宋体"/>
                <w:b/>
                <w:sz w:val="20"/>
              </w:rPr>
              <w:t>层级</w:t>
            </w:r>
          </w:p>
        </w:tc>
        <w:tc>
          <w:tcPr>
            <w:tcW w:w="2158" w:type="dxa"/>
            <w:tcBorders>
              <w:top w:val="single" w:color="333333" w:sz="4" w:space="0"/>
              <w:left w:val="single" w:color="333333" w:sz="4" w:space="0"/>
              <w:bottom w:val="single" w:color="333333" w:sz="4" w:space="0"/>
              <w:right w:val="single" w:color="333333" w:sz="4" w:space="0"/>
            </w:tcBorders>
            <w:shd w:val="clear" w:color="auto" w:fill="D9E2F3"/>
          </w:tcPr>
          <w:p w14:paraId="50DABEE7">
            <w:pPr>
              <w:spacing w:after="0" w:line="240" w:lineRule="auto"/>
              <w:jc w:val="left"/>
              <w:rPr>
                <w:rFonts w:hint="eastAsia" w:ascii="宋体" w:hAnsi="宋体" w:eastAsia="宋体" w:cs="宋体"/>
              </w:rPr>
            </w:pPr>
            <w:r>
              <w:rPr>
                <w:rFonts w:hint="eastAsia" w:ascii="宋体" w:hAnsi="宋体" w:eastAsia="宋体" w:cs="宋体"/>
                <w:b/>
                <w:sz w:val="20"/>
              </w:rPr>
              <w:t>冲突</w:t>
            </w:r>
          </w:p>
        </w:tc>
        <w:tc>
          <w:tcPr>
            <w:tcW w:w="2158" w:type="dxa"/>
            <w:tcBorders>
              <w:top w:val="single" w:color="333333" w:sz="4" w:space="0"/>
              <w:left w:val="single" w:color="333333" w:sz="4" w:space="0"/>
              <w:bottom w:val="single" w:color="333333" w:sz="4" w:space="0"/>
              <w:right w:val="single" w:color="333333" w:sz="4" w:space="0"/>
            </w:tcBorders>
            <w:shd w:val="clear" w:color="auto" w:fill="D9E2F3"/>
          </w:tcPr>
          <w:p w14:paraId="5CEB0218">
            <w:pPr>
              <w:spacing w:after="0" w:line="240" w:lineRule="auto"/>
              <w:jc w:val="left"/>
              <w:rPr>
                <w:rFonts w:hint="eastAsia" w:ascii="宋体" w:hAnsi="宋体" w:eastAsia="宋体" w:cs="宋体"/>
              </w:rPr>
            </w:pPr>
            <w:r>
              <w:rPr>
                <w:rFonts w:hint="eastAsia" w:ascii="宋体" w:hAnsi="宋体" w:eastAsia="宋体" w:cs="宋体"/>
                <w:b/>
                <w:sz w:val="20"/>
              </w:rPr>
              <w:t>表现</w:t>
            </w:r>
          </w:p>
        </w:tc>
        <w:tc>
          <w:tcPr>
            <w:tcW w:w="2158" w:type="dxa"/>
            <w:tcBorders>
              <w:top w:val="single" w:color="333333" w:sz="4" w:space="0"/>
              <w:left w:val="single" w:color="333333" w:sz="4" w:space="0"/>
              <w:bottom w:val="single" w:color="333333" w:sz="4" w:space="0"/>
              <w:right w:val="single" w:color="333333" w:sz="4" w:space="0"/>
            </w:tcBorders>
            <w:shd w:val="clear" w:color="auto" w:fill="D9E2F3"/>
          </w:tcPr>
          <w:p w14:paraId="073238BF">
            <w:pPr>
              <w:spacing w:after="0" w:line="240" w:lineRule="auto"/>
              <w:jc w:val="left"/>
              <w:rPr>
                <w:rFonts w:hint="eastAsia" w:ascii="宋体" w:hAnsi="宋体" w:eastAsia="宋体" w:cs="宋体"/>
              </w:rPr>
            </w:pPr>
            <w:r>
              <w:rPr>
                <w:rFonts w:hint="eastAsia" w:ascii="宋体" w:hAnsi="宋体" w:eastAsia="宋体" w:cs="宋体"/>
                <w:b/>
                <w:sz w:val="20"/>
              </w:rPr>
              <w:t>状态</w:t>
            </w:r>
          </w:p>
        </w:tc>
      </w:tr>
      <w:tr w14:paraId="623DD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Borders>
              <w:top w:val="single" w:color="333333" w:sz="4" w:space="0"/>
              <w:left w:val="single" w:color="333333" w:sz="4" w:space="0"/>
              <w:bottom w:val="single" w:color="333333" w:sz="4" w:space="0"/>
              <w:right w:val="single" w:color="333333" w:sz="4" w:space="0"/>
            </w:tcBorders>
          </w:tcPr>
          <w:p w14:paraId="26A15876">
            <w:pPr>
              <w:spacing w:after="0" w:line="240" w:lineRule="auto"/>
              <w:jc w:val="left"/>
              <w:rPr>
                <w:rFonts w:hint="eastAsia" w:ascii="宋体" w:hAnsi="宋体" w:eastAsia="宋体" w:cs="宋体"/>
              </w:rPr>
            </w:pPr>
            <w:r>
              <w:rPr>
                <w:rFonts w:hint="eastAsia" w:ascii="宋体" w:hAnsi="宋体" w:eastAsia="宋体" w:cs="宋体"/>
                <w:sz w:val="18"/>
              </w:rPr>
              <w:t>表层</w:t>
            </w:r>
          </w:p>
        </w:tc>
        <w:tc>
          <w:tcPr>
            <w:tcW w:w="2158" w:type="dxa"/>
            <w:tcBorders>
              <w:top w:val="single" w:color="333333" w:sz="4" w:space="0"/>
              <w:left w:val="single" w:color="333333" w:sz="4" w:space="0"/>
              <w:bottom w:val="single" w:color="333333" w:sz="4" w:space="0"/>
              <w:right w:val="single" w:color="333333" w:sz="4" w:space="0"/>
            </w:tcBorders>
          </w:tcPr>
          <w:p w14:paraId="248909E1">
            <w:pPr>
              <w:spacing w:after="0" w:line="240" w:lineRule="auto"/>
              <w:jc w:val="left"/>
              <w:rPr>
                <w:rFonts w:hint="eastAsia" w:ascii="宋体" w:hAnsi="宋体" w:eastAsia="宋体" w:cs="宋体"/>
              </w:rPr>
            </w:pPr>
            <w:r>
              <w:rPr>
                <w:rFonts w:hint="eastAsia" w:ascii="宋体" w:hAnsi="宋体" w:eastAsia="宋体" w:cs="宋体"/>
                <w:sz w:val="18"/>
              </w:rPr>
              <w:t>长明宗 vs 其他四宗</w:t>
            </w:r>
          </w:p>
        </w:tc>
        <w:tc>
          <w:tcPr>
            <w:tcW w:w="2158" w:type="dxa"/>
            <w:tcBorders>
              <w:top w:val="single" w:color="333333" w:sz="4" w:space="0"/>
              <w:left w:val="single" w:color="333333" w:sz="4" w:space="0"/>
              <w:bottom w:val="single" w:color="333333" w:sz="4" w:space="0"/>
              <w:right w:val="single" w:color="333333" w:sz="4" w:space="0"/>
            </w:tcBorders>
          </w:tcPr>
          <w:p w14:paraId="2B8427C1">
            <w:pPr>
              <w:spacing w:after="0" w:line="240" w:lineRule="auto"/>
              <w:jc w:val="left"/>
              <w:rPr>
                <w:rFonts w:hint="eastAsia" w:ascii="宋体" w:hAnsi="宋体" w:eastAsia="宋体" w:cs="宋体"/>
              </w:rPr>
            </w:pPr>
            <w:r>
              <w:rPr>
                <w:rFonts w:hint="eastAsia" w:ascii="宋体" w:hAnsi="宋体" w:eastAsia="宋体" w:cs="宋体"/>
                <w:sz w:val="18"/>
              </w:rPr>
              <w:t>在大比秘境中互相算计、抢夺资源、淘汰对手。月清宗尤其针对长明宗，从最初的瞧不起到后来的咬牙切齿</w:t>
            </w:r>
          </w:p>
        </w:tc>
        <w:tc>
          <w:tcPr>
            <w:tcW w:w="2158" w:type="dxa"/>
            <w:tcBorders>
              <w:top w:val="single" w:color="333333" w:sz="4" w:space="0"/>
              <w:left w:val="single" w:color="333333" w:sz="4" w:space="0"/>
              <w:bottom w:val="single" w:color="333333" w:sz="4" w:space="0"/>
              <w:right w:val="single" w:color="333333" w:sz="4" w:space="0"/>
            </w:tcBorders>
          </w:tcPr>
          <w:p w14:paraId="3639A229">
            <w:pPr>
              <w:spacing w:after="0" w:line="240" w:lineRule="auto"/>
              <w:jc w:val="left"/>
              <w:rPr>
                <w:rFonts w:hint="eastAsia" w:ascii="宋体" w:hAnsi="宋体" w:eastAsia="宋体" w:cs="宋体"/>
              </w:rPr>
            </w:pPr>
            <w:r>
              <w:rPr>
                <w:rFonts w:hint="eastAsia" w:ascii="宋体" w:hAnsi="宋体" w:eastAsia="宋体" w:cs="宋体"/>
                <w:sz w:val="18"/>
              </w:rPr>
              <w:t>持续对抗，长明宗从被碾压变为强势反击</w:t>
            </w:r>
          </w:p>
        </w:tc>
      </w:tr>
      <w:tr w14:paraId="15B50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Borders>
              <w:top w:val="single" w:color="333333" w:sz="4" w:space="0"/>
              <w:left w:val="single" w:color="333333" w:sz="4" w:space="0"/>
              <w:bottom w:val="single" w:color="333333" w:sz="4" w:space="0"/>
              <w:right w:val="single" w:color="333333" w:sz="4" w:space="0"/>
            </w:tcBorders>
          </w:tcPr>
          <w:p w14:paraId="46FBFA71">
            <w:pPr>
              <w:spacing w:after="0" w:line="240" w:lineRule="auto"/>
              <w:jc w:val="left"/>
              <w:rPr>
                <w:rFonts w:hint="eastAsia" w:ascii="宋体" w:hAnsi="宋体" w:eastAsia="宋体" w:cs="宋体"/>
              </w:rPr>
            </w:pPr>
            <w:r>
              <w:rPr>
                <w:rFonts w:hint="eastAsia" w:ascii="宋体" w:hAnsi="宋体" w:eastAsia="宋体" w:cs="宋体"/>
                <w:sz w:val="18"/>
              </w:rPr>
              <w:t>中层</w:t>
            </w:r>
          </w:p>
        </w:tc>
        <w:tc>
          <w:tcPr>
            <w:tcW w:w="2158" w:type="dxa"/>
            <w:tcBorders>
              <w:top w:val="single" w:color="333333" w:sz="4" w:space="0"/>
              <w:left w:val="single" w:color="333333" w:sz="4" w:space="0"/>
              <w:bottom w:val="single" w:color="333333" w:sz="4" w:space="0"/>
              <w:right w:val="single" w:color="333333" w:sz="4" w:space="0"/>
            </w:tcBorders>
          </w:tcPr>
          <w:p w14:paraId="1FC95D9B">
            <w:pPr>
              <w:spacing w:after="0" w:line="240" w:lineRule="auto"/>
              <w:jc w:val="left"/>
              <w:rPr>
                <w:rFonts w:hint="eastAsia" w:ascii="宋体" w:hAnsi="宋体" w:eastAsia="宋体" w:cs="宋体"/>
              </w:rPr>
            </w:pPr>
            <w:r>
              <w:rPr>
                <w:rFonts w:hint="eastAsia" w:ascii="宋体" w:hAnsi="宋体" w:eastAsia="宋体" w:cs="宋体"/>
                <w:sz w:val="18"/>
              </w:rPr>
              <w:t>叶翘 vs 原著的命运</w:t>
            </w:r>
          </w:p>
        </w:tc>
        <w:tc>
          <w:tcPr>
            <w:tcW w:w="2158" w:type="dxa"/>
            <w:tcBorders>
              <w:top w:val="single" w:color="333333" w:sz="4" w:space="0"/>
              <w:left w:val="single" w:color="333333" w:sz="4" w:space="0"/>
              <w:bottom w:val="single" w:color="333333" w:sz="4" w:space="0"/>
              <w:right w:val="single" w:color="333333" w:sz="4" w:space="0"/>
            </w:tcBorders>
          </w:tcPr>
          <w:p w14:paraId="51A81DA1">
            <w:pPr>
              <w:spacing w:after="0" w:line="240" w:lineRule="auto"/>
              <w:jc w:val="left"/>
              <w:rPr>
                <w:rFonts w:hint="eastAsia" w:ascii="宋体" w:hAnsi="宋体" w:eastAsia="宋体" w:cs="宋体"/>
              </w:rPr>
            </w:pPr>
            <w:r>
              <w:rPr>
                <w:rFonts w:hint="eastAsia" w:ascii="宋体" w:hAnsi="宋体" w:eastAsia="宋体" w:cs="宋体"/>
                <w:sz w:val="18"/>
              </w:rPr>
              <w:t>原著中五个师兄分别沦为女主的备胎、舔狗、入魔反派。叶翘通过占据亲传小师妹的位置，用另类的相处方式打破原著感情线，让沐重晞视云鹊为"讹钱犯"、让明玄不再自卑破境</w:t>
            </w:r>
          </w:p>
        </w:tc>
        <w:tc>
          <w:tcPr>
            <w:tcW w:w="2158" w:type="dxa"/>
            <w:tcBorders>
              <w:top w:val="single" w:color="333333" w:sz="4" w:space="0"/>
              <w:left w:val="single" w:color="333333" w:sz="4" w:space="0"/>
              <w:bottom w:val="single" w:color="333333" w:sz="4" w:space="0"/>
              <w:right w:val="single" w:color="333333" w:sz="4" w:space="0"/>
            </w:tcBorders>
          </w:tcPr>
          <w:p w14:paraId="24D72008">
            <w:pPr>
              <w:spacing w:after="0" w:line="240" w:lineRule="auto"/>
              <w:jc w:val="left"/>
              <w:rPr>
                <w:rFonts w:hint="eastAsia" w:ascii="宋体" w:hAnsi="宋体" w:eastAsia="宋体" w:cs="宋体"/>
              </w:rPr>
            </w:pPr>
            <w:r>
              <w:rPr>
                <w:rFonts w:hint="eastAsia" w:ascii="宋体" w:hAnsi="宋体" w:eastAsia="宋体" w:cs="宋体"/>
                <w:sz w:val="18"/>
              </w:rPr>
              <w:t>持续进展，前100章已完成关键逆转</w:t>
            </w:r>
          </w:p>
        </w:tc>
      </w:tr>
      <w:tr w14:paraId="527A0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Borders>
              <w:top w:val="single" w:color="333333" w:sz="4" w:space="0"/>
              <w:left w:val="single" w:color="333333" w:sz="4" w:space="0"/>
              <w:bottom w:val="single" w:color="333333" w:sz="4" w:space="0"/>
              <w:right w:val="single" w:color="333333" w:sz="4" w:space="0"/>
            </w:tcBorders>
          </w:tcPr>
          <w:p w14:paraId="195DFA83">
            <w:pPr>
              <w:spacing w:after="0" w:line="240" w:lineRule="auto"/>
              <w:jc w:val="left"/>
              <w:rPr>
                <w:rFonts w:hint="eastAsia" w:ascii="宋体" w:hAnsi="宋体" w:eastAsia="宋体" w:cs="宋体"/>
              </w:rPr>
            </w:pPr>
            <w:r>
              <w:rPr>
                <w:rFonts w:hint="eastAsia" w:ascii="宋体" w:hAnsi="宋体" w:eastAsia="宋体" w:cs="宋体"/>
                <w:sz w:val="18"/>
              </w:rPr>
              <w:t>中层</w:t>
            </w:r>
          </w:p>
        </w:tc>
        <w:tc>
          <w:tcPr>
            <w:tcW w:w="2158" w:type="dxa"/>
            <w:tcBorders>
              <w:top w:val="single" w:color="333333" w:sz="4" w:space="0"/>
              <w:left w:val="single" w:color="333333" w:sz="4" w:space="0"/>
              <w:bottom w:val="single" w:color="333333" w:sz="4" w:space="0"/>
              <w:right w:val="single" w:color="333333" w:sz="4" w:space="0"/>
            </w:tcBorders>
          </w:tcPr>
          <w:p w14:paraId="10FEA693">
            <w:pPr>
              <w:spacing w:after="0" w:line="240" w:lineRule="auto"/>
              <w:jc w:val="left"/>
              <w:rPr>
                <w:rFonts w:hint="eastAsia" w:ascii="宋体" w:hAnsi="宋体" w:eastAsia="宋体" w:cs="宋体"/>
              </w:rPr>
            </w:pPr>
            <w:r>
              <w:rPr>
                <w:rFonts w:hint="eastAsia" w:ascii="宋体" w:hAnsi="宋体" w:eastAsia="宋体" w:cs="宋体"/>
                <w:sz w:val="18"/>
              </w:rPr>
              <w:t>叶翘 vs 云鹊的隐性竞争</w:t>
            </w:r>
          </w:p>
        </w:tc>
        <w:tc>
          <w:tcPr>
            <w:tcW w:w="2158" w:type="dxa"/>
            <w:tcBorders>
              <w:top w:val="single" w:color="333333" w:sz="4" w:space="0"/>
              <w:left w:val="single" w:color="333333" w:sz="4" w:space="0"/>
              <w:bottom w:val="single" w:color="333333" w:sz="4" w:space="0"/>
              <w:right w:val="single" w:color="333333" w:sz="4" w:space="0"/>
            </w:tcBorders>
          </w:tcPr>
          <w:p w14:paraId="03B7FD5F">
            <w:pPr>
              <w:spacing w:after="0" w:line="240" w:lineRule="auto"/>
              <w:jc w:val="left"/>
              <w:rPr>
                <w:rFonts w:hint="eastAsia" w:ascii="宋体" w:hAnsi="宋体" w:eastAsia="宋体" w:cs="宋体"/>
              </w:rPr>
            </w:pPr>
            <w:r>
              <w:rPr>
                <w:rFonts w:hint="eastAsia" w:ascii="宋体" w:hAnsi="宋体" w:eastAsia="宋体" w:cs="宋体"/>
                <w:sz w:val="18"/>
              </w:rPr>
              <w:t>两人同为书中"小师妹"，但云鹊是万人迷团宠，叶翘是被抛弃的炮灰。云鹊对叶翘有一种"本该属于我的东西被你抢走"的不甘，而叶翘压根不把她放在眼里</w:t>
            </w:r>
          </w:p>
        </w:tc>
        <w:tc>
          <w:tcPr>
            <w:tcW w:w="2158" w:type="dxa"/>
            <w:tcBorders>
              <w:top w:val="single" w:color="333333" w:sz="4" w:space="0"/>
              <w:left w:val="single" w:color="333333" w:sz="4" w:space="0"/>
              <w:bottom w:val="single" w:color="333333" w:sz="4" w:space="0"/>
              <w:right w:val="single" w:color="333333" w:sz="4" w:space="0"/>
            </w:tcBorders>
          </w:tcPr>
          <w:p w14:paraId="0C3E0A4F">
            <w:pPr>
              <w:spacing w:after="0" w:line="240" w:lineRule="auto"/>
              <w:jc w:val="left"/>
              <w:rPr>
                <w:rFonts w:hint="eastAsia" w:ascii="宋体" w:hAnsi="宋体" w:eastAsia="宋体" w:cs="宋体"/>
              </w:rPr>
            </w:pPr>
            <w:r>
              <w:rPr>
                <w:rFonts w:hint="eastAsia" w:ascii="宋体" w:hAnsi="宋体" w:eastAsia="宋体" w:cs="宋体"/>
                <w:sz w:val="18"/>
              </w:rPr>
              <w:t>潜伏对抗，云鹊的暗黑倾向在逐渐积累</w:t>
            </w:r>
          </w:p>
        </w:tc>
      </w:tr>
      <w:tr w14:paraId="6924C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Borders>
              <w:top w:val="single" w:color="333333" w:sz="4" w:space="0"/>
              <w:left w:val="single" w:color="333333" w:sz="4" w:space="0"/>
              <w:bottom w:val="single" w:color="333333" w:sz="4" w:space="0"/>
              <w:right w:val="single" w:color="333333" w:sz="4" w:space="0"/>
            </w:tcBorders>
          </w:tcPr>
          <w:p w14:paraId="4DA47DCE">
            <w:pPr>
              <w:spacing w:after="0" w:line="240" w:lineRule="auto"/>
              <w:jc w:val="left"/>
              <w:rPr>
                <w:rFonts w:hint="eastAsia" w:ascii="宋体" w:hAnsi="宋体" w:eastAsia="宋体" w:cs="宋体"/>
              </w:rPr>
            </w:pPr>
            <w:r>
              <w:rPr>
                <w:rFonts w:hint="eastAsia" w:ascii="宋体" w:hAnsi="宋体" w:eastAsia="宋体" w:cs="宋体"/>
                <w:sz w:val="18"/>
              </w:rPr>
              <w:t>深层</w:t>
            </w:r>
          </w:p>
        </w:tc>
        <w:tc>
          <w:tcPr>
            <w:tcW w:w="2158" w:type="dxa"/>
            <w:tcBorders>
              <w:top w:val="single" w:color="333333" w:sz="4" w:space="0"/>
              <w:left w:val="single" w:color="333333" w:sz="4" w:space="0"/>
              <w:bottom w:val="single" w:color="333333" w:sz="4" w:space="0"/>
              <w:right w:val="single" w:color="333333" w:sz="4" w:space="0"/>
            </w:tcBorders>
          </w:tcPr>
          <w:p w14:paraId="20A2B7C8">
            <w:pPr>
              <w:spacing w:after="0" w:line="240" w:lineRule="auto"/>
              <w:jc w:val="left"/>
              <w:rPr>
                <w:rFonts w:hint="eastAsia" w:ascii="宋体" w:hAnsi="宋体" w:eastAsia="宋体" w:cs="宋体"/>
              </w:rPr>
            </w:pPr>
            <w:r>
              <w:rPr>
                <w:rFonts w:hint="eastAsia" w:ascii="宋体" w:hAnsi="宋体" w:eastAsia="宋体" w:cs="宋体"/>
                <w:sz w:val="18"/>
              </w:rPr>
              <w:t>现代思维 vs 修真界规则</w:t>
            </w:r>
          </w:p>
        </w:tc>
        <w:tc>
          <w:tcPr>
            <w:tcW w:w="2158" w:type="dxa"/>
            <w:tcBorders>
              <w:top w:val="single" w:color="333333" w:sz="4" w:space="0"/>
              <w:left w:val="single" w:color="333333" w:sz="4" w:space="0"/>
              <w:bottom w:val="single" w:color="333333" w:sz="4" w:space="0"/>
              <w:right w:val="single" w:color="333333" w:sz="4" w:space="0"/>
            </w:tcBorders>
          </w:tcPr>
          <w:p w14:paraId="1F92DC4E">
            <w:pPr>
              <w:spacing w:after="0" w:line="240" w:lineRule="auto"/>
              <w:jc w:val="left"/>
              <w:rPr>
                <w:rFonts w:hint="eastAsia" w:ascii="宋体" w:hAnsi="宋体" w:eastAsia="宋体" w:cs="宋体"/>
              </w:rPr>
            </w:pPr>
            <w:r>
              <w:rPr>
                <w:rFonts w:hint="eastAsia" w:ascii="宋体" w:hAnsi="宋体" w:eastAsia="宋体" w:cs="宋体"/>
                <w:sz w:val="18"/>
              </w:rPr>
              <w:t>叶翘用口罩代替法器、用炸弹代替符箓、用唢呐对音攻、用演技和忽悠替代正面对决，一次次打破修真界的固有规则。这种降维打击既让人拍案叫绝也引来了更多针对</w:t>
            </w:r>
          </w:p>
        </w:tc>
        <w:tc>
          <w:tcPr>
            <w:tcW w:w="2158" w:type="dxa"/>
            <w:tcBorders>
              <w:top w:val="single" w:color="333333" w:sz="4" w:space="0"/>
              <w:left w:val="single" w:color="333333" w:sz="4" w:space="0"/>
              <w:bottom w:val="single" w:color="333333" w:sz="4" w:space="0"/>
              <w:right w:val="single" w:color="333333" w:sz="4" w:space="0"/>
            </w:tcBorders>
          </w:tcPr>
          <w:p w14:paraId="63A4D2A0">
            <w:pPr>
              <w:spacing w:after="0" w:line="240" w:lineRule="auto"/>
              <w:jc w:val="left"/>
              <w:rPr>
                <w:rFonts w:hint="eastAsia" w:ascii="宋体" w:hAnsi="宋体" w:eastAsia="宋体" w:cs="宋体"/>
              </w:rPr>
            </w:pPr>
            <w:r>
              <w:rPr>
                <w:rFonts w:hint="eastAsia" w:ascii="宋体" w:hAnsi="宋体" w:eastAsia="宋体" w:cs="宋体"/>
                <w:sz w:val="18"/>
              </w:rPr>
              <w:t>持续加深，每一次创新都是对修真界规则的挑战</w:t>
            </w:r>
          </w:p>
        </w:tc>
      </w:tr>
    </w:tbl>
    <w:p w14:paraId="4CDAED67">
      <w:pPr>
        <w:pStyle w:val="4"/>
        <w:rPr>
          <w:rFonts w:hint="eastAsia" w:ascii="宋体" w:hAnsi="宋体" w:eastAsia="宋体" w:cs="宋体"/>
        </w:rPr>
      </w:pPr>
      <w:r>
        <w:rPr>
          <w:rFonts w:hint="eastAsia" w:ascii="宋体" w:hAnsi="宋体" w:eastAsia="宋体" w:cs="宋体"/>
          <w:color w:val="000000"/>
          <w:sz w:val="30"/>
        </w:rPr>
        <w:t>六、剧情驱动力</w:t>
      </w:r>
    </w:p>
    <w:p w14:paraId="4F6BDE78">
      <w:pPr>
        <w:pStyle w:val="14"/>
        <w:numPr>
          <w:numId w:val="0"/>
        </w:numPr>
        <w:ind w:leftChars="0"/>
        <w:rPr>
          <w:rFonts w:hint="eastAsia" w:ascii="宋体" w:hAnsi="宋体" w:eastAsia="宋体" w:cs="宋体"/>
        </w:rPr>
      </w:pPr>
      <w:r>
        <w:rPr>
          <w:rFonts w:hint="eastAsia" w:cs="宋体"/>
          <w:b/>
          <w:sz w:val="21"/>
          <w:lang w:val="en-US" w:eastAsia="zh-CN"/>
        </w:rPr>
        <w:t>1.</w:t>
      </w:r>
      <w:r>
        <w:rPr>
          <w:rFonts w:hint="eastAsia" w:ascii="宋体" w:hAnsi="宋体" w:eastAsia="宋体" w:cs="宋体"/>
          <w:b/>
          <w:sz w:val="21"/>
        </w:rPr>
        <w:t>生存倒逼</w:t>
      </w:r>
      <w:r>
        <w:rPr>
          <w:rFonts w:hint="eastAsia" w:ascii="宋体" w:hAnsi="宋体" w:eastAsia="宋体" w:cs="宋体"/>
          <w:sz w:val="21"/>
        </w:rPr>
        <w:t>：穿成炮灰女配，知道原剧情自己会被挖灵根+一剑穿心——这不是"要不要努力"的问题，是"要不要活下去"的问题。脱离月清宗是第一驱动力，找靠山、变强是刚需。</w:t>
      </w:r>
    </w:p>
    <w:p w14:paraId="40F767FC">
      <w:pPr>
        <w:pStyle w:val="14"/>
        <w:numPr>
          <w:numId w:val="0"/>
        </w:numPr>
        <w:ind w:leftChars="0"/>
        <w:rPr>
          <w:rFonts w:hint="eastAsia" w:ascii="宋体" w:hAnsi="宋体" w:eastAsia="宋体" w:cs="宋体"/>
        </w:rPr>
      </w:pPr>
      <w:r>
        <w:rPr>
          <w:rFonts w:hint="eastAsia" w:cs="宋体"/>
          <w:b/>
          <w:sz w:val="21"/>
          <w:lang w:val="en-US" w:eastAsia="zh-CN"/>
        </w:rPr>
        <w:t>2.</w:t>
      </w:r>
      <w:r>
        <w:rPr>
          <w:rFonts w:hint="eastAsia" w:ascii="宋体" w:hAnsi="宋体" w:eastAsia="宋体" w:cs="宋体"/>
          <w:b/>
          <w:sz w:val="21"/>
        </w:rPr>
        <w:t>贫穷驱动</w:t>
      </w:r>
      <w:r>
        <w:rPr>
          <w:rFonts w:hint="eastAsia" w:ascii="宋体" w:hAnsi="宋体" w:eastAsia="宋体" w:cs="宋体"/>
          <w:sz w:val="21"/>
        </w:rPr>
        <w:t>：长明宗穷到每顿只有馒头，叶翘一个练气小修士要吃饭住宿买符纸——每一次画符卖钱、炼丹赚钱、坑蒙拐骗都源于最基本的生存需求。贫穷使她进步，这是写在文中的原话。</w:t>
      </w:r>
    </w:p>
    <w:p w14:paraId="6F007EA9">
      <w:pPr>
        <w:pStyle w:val="14"/>
        <w:numPr>
          <w:numId w:val="0"/>
        </w:numPr>
        <w:ind w:leftChars="0"/>
        <w:rPr>
          <w:rFonts w:hint="eastAsia" w:ascii="宋体" w:hAnsi="宋体" w:eastAsia="宋体" w:cs="宋体"/>
        </w:rPr>
      </w:pPr>
      <w:r>
        <w:rPr>
          <w:rFonts w:hint="eastAsia" w:cs="宋体"/>
          <w:b/>
          <w:sz w:val="21"/>
          <w:lang w:val="en-US" w:eastAsia="zh-CN"/>
        </w:rPr>
        <w:t>3.</w:t>
      </w:r>
      <w:r>
        <w:rPr>
          <w:rFonts w:hint="eastAsia" w:ascii="宋体" w:hAnsi="宋体" w:eastAsia="宋体" w:cs="宋体"/>
          <w:b/>
          <w:sz w:val="21"/>
        </w:rPr>
        <w:t>社交压力驱动</w:t>
      </w:r>
      <w:r>
        <w:rPr>
          <w:rFonts w:hint="eastAsia" w:ascii="宋体" w:hAnsi="宋体" w:eastAsia="宋体" w:cs="宋体"/>
          <w:sz w:val="21"/>
        </w:rPr>
        <w:t>：作为破格录取的亲传小师妹，所有人都觉得她走的后门。宁晴拔剑质问、外门弟子集体不服、内门长老对她百般挑剔——必须在一次次事件中证明自己不是废物。</w:t>
      </w:r>
    </w:p>
    <w:p w14:paraId="1FB8816B">
      <w:pPr>
        <w:pStyle w:val="14"/>
        <w:numPr>
          <w:numId w:val="0"/>
        </w:numPr>
        <w:ind w:leftChars="0"/>
        <w:rPr>
          <w:rFonts w:hint="eastAsia" w:ascii="宋体" w:hAnsi="宋体" w:eastAsia="宋体" w:cs="宋体"/>
        </w:rPr>
      </w:pPr>
      <w:r>
        <w:rPr>
          <w:rFonts w:hint="eastAsia" w:cs="宋体"/>
          <w:b/>
          <w:sz w:val="21"/>
          <w:lang w:val="en-US" w:eastAsia="zh-CN"/>
        </w:rPr>
        <w:t>4.</w:t>
      </w:r>
      <w:r>
        <w:rPr>
          <w:rFonts w:hint="eastAsia" w:ascii="宋体" w:hAnsi="宋体" w:eastAsia="宋体" w:cs="宋体"/>
          <w:b/>
          <w:sz w:val="21"/>
        </w:rPr>
        <w:t>摆烂哲学的逆向驱动</w:t>
      </w:r>
      <w:r>
        <w:rPr>
          <w:rFonts w:hint="eastAsia" w:ascii="宋体" w:hAnsi="宋体" w:eastAsia="宋体" w:cs="宋体"/>
          <w:sz w:val="21"/>
        </w:rPr>
        <w:t>：叶翘的口号是"能学就学，不会就摆"，但她的摆烂是有底线的高级摆烂——该出手时绝不含糊。这种"平时摸鱼、关键时刻carry"的反差是人物魅力的核心来源，也驱动着每一次出其不意的翻盘。</w:t>
      </w:r>
    </w:p>
    <w:p w14:paraId="1E8C8E0C">
      <w:pPr>
        <w:pStyle w:val="14"/>
        <w:numPr>
          <w:numId w:val="0"/>
        </w:numPr>
        <w:ind w:leftChars="0"/>
        <w:rPr>
          <w:rFonts w:hint="eastAsia" w:ascii="宋体" w:hAnsi="宋体" w:eastAsia="宋体" w:cs="宋体"/>
        </w:rPr>
      </w:pPr>
      <w:r>
        <w:rPr>
          <w:rFonts w:hint="eastAsia" w:cs="宋体"/>
          <w:b/>
          <w:sz w:val="21"/>
          <w:lang w:val="en-US" w:eastAsia="zh-CN"/>
        </w:rPr>
        <w:t>5.</w:t>
      </w:r>
      <w:r>
        <w:rPr>
          <w:rFonts w:hint="eastAsia" w:ascii="宋体" w:hAnsi="宋体" w:eastAsia="宋体" w:cs="宋体"/>
          <w:b/>
          <w:sz w:val="21"/>
        </w:rPr>
        <w:t>对五个师兄的保护欲</w:t>
      </w:r>
      <w:r>
        <w:rPr>
          <w:rFonts w:hint="eastAsia" w:ascii="宋体" w:hAnsi="宋体" w:eastAsia="宋体" w:cs="宋体"/>
          <w:sz w:val="21"/>
        </w:rPr>
        <w:t>：原著中沐重晞会自毁道心、明玄会入魔、薛玙会沦为备胎、周行云被女主"救赎"——叶翘知道这些结局，所以有意无意地在改变他们的命运轨迹。这种"我知道你们会惨，所以我得拉着你们一起走"的心态是最温暖的情感驱动力。</w:t>
      </w:r>
    </w:p>
    <w:p w14:paraId="2F6DF255">
      <w:pPr>
        <w:pStyle w:val="4"/>
        <w:rPr>
          <w:rFonts w:hint="eastAsia" w:ascii="宋体" w:hAnsi="宋体" w:eastAsia="宋体" w:cs="宋体"/>
        </w:rPr>
      </w:pPr>
      <w:r>
        <w:rPr>
          <w:rFonts w:hint="eastAsia" w:ascii="宋体" w:hAnsi="宋体" w:eastAsia="宋体" w:cs="宋体"/>
          <w:color w:val="000000"/>
          <w:sz w:val="30"/>
        </w:rPr>
        <w:t>七、章节细纲</w:t>
      </w:r>
    </w:p>
    <w:p w14:paraId="52FA3DFE">
      <w:pPr>
        <w:rPr>
          <w:rFonts w:hint="eastAsia" w:ascii="宋体" w:hAnsi="宋体" w:eastAsia="宋体" w:cs="宋体"/>
        </w:rPr>
      </w:pPr>
      <w:r>
        <w:rPr>
          <w:rFonts w:hint="eastAsia" w:ascii="宋体" w:hAnsi="宋体" w:eastAsia="宋体" w:cs="宋体"/>
          <w:sz w:val="21"/>
        </w:rPr>
        <w:t>（逐章，每章约120字）</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17"/>
        <w:gridCol w:w="4317"/>
      </w:tblGrid>
      <w:tr w14:paraId="32E6D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Borders>
              <w:top w:val="single" w:color="333333" w:sz="4" w:space="0"/>
              <w:left w:val="single" w:color="333333" w:sz="4" w:space="0"/>
              <w:bottom w:val="single" w:color="333333" w:sz="4" w:space="0"/>
              <w:right w:val="single" w:color="333333" w:sz="4" w:space="0"/>
            </w:tcBorders>
            <w:shd w:val="clear" w:color="auto" w:fill="D9E2F3"/>
          </w:tcPr>
          <w:p w14:paraId="4040143C">
            <w:pPr>
              <w:spacing w:after="0" w:line="240" w:lineRule="auto"/>
              <w:jc w:val="left"/>
              <w:rPr>
                <w:rFonts w:hint="eastAsia" w:ascii="宋体" w:hAnsi="宋体" w:eastAsia="宋体" w:cs="宋体"/>
              </w:rPr>
            </w:pPr>
            <w:r>
              <w:rPr>
                <w:rFonts w:hint="eastAsia" w:ascii="宋体" w:hAnsi="宋体" w:eastAsia="宋体" w:cs="宋体"/>
                <w:b/>
                <w:sz w:val="20"/>
              </w:rPr>
              <w:t>章</w:t>
            </w:r>
          </w:p>
        </w:tc>
        <w:tc>
          <w:tcPr>
            <w:tcW w:w="4317" w:type="dxa"/>
            <w:tcBorders>
              <w:top w:val="single" w:color="333333" w:sz="4" w:space="0"/>
              <w:left w:val="single" w:color="333333" w:sz="4" w:space="0"/>
              <w:bottom w:val="single" w:color="333333" w:sz="4" w:space="0"/>
              <w:right w:val="single" w:color="333333" w:sz="4" w:space="0"/>
            </w:tcBorders>
            <w:shd w:val="clear" w:color="auto" w:fill="D9E2F3"/>
          </w:tcPr>
          <w:p w14:paraId="7349AE02">
            <w:pPr>
              <w:spacing w:after="0" w:line="240" w:lineRule="auto"/>
              <w:jc w:val="left"/>
              <w:rPr>
                <w:rFonts w:hint="eastAsia" w:ascii="宋体" w:hAnsi="宋体" w:eastAsia="宋体" w:cs="宋体"/>
              </w:rPr>
            </w:pPr>
            <w:r>
              <w:rPr>
                <w:rFonts w:hint="eastAsia" w:ascii="宋体" w:hAnsi="宋体" w:eastAsia="宋体" w:cs="宋体"/>
                <w:b/>
                <w:sz w:val="20"/>
              </w:rPr>
              <w:t>概要</w:t>
            </w:r>
          </w:p>
        </w:tc>
      </w:tr>
      <w:tr w14:paraId="705B8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Borders>
              <w:top w:val="single" w:color="333333" w:sz="4" w:space="0"/>
              <w:left w:val="single" w:color="333333" w:sz="4" w:space="0"/>
              <w:bottom w:val="single" w:color="333333" w:sz="4" w:space="0"/>
              <w:right w:val="single" w:color="333333" w:sz="4" w:space="0"/>
            </w:tcBorders>
          </w:tcPr>
          <w:p w14:paraId="5A900E65">
            <w:pPr>
              <w:spacing w:after="0" w:line="240" w:lineRule="auto"/>
              <w:jc w:val="left"/>
              <w:rPr>
                <w:rFonts w:hint="eastAsia" w:ascii="宋体" w:hAnsi="宋体" w:eastAsia="宋体" w:cs="宋体"/>
              </w:rPr>
            </w:pPr>
            <w:r>
              <w:rPr>
                <w:rFonts w:hint="eastAsia" w:ascii="宋体" w:hAnsi="宋体" w:eastAsia="宋体" w:cs="宋体"/>
                <w:sz w:val="18"/>
              </w:rPr>
              <w:t>第1章 这内门我高攀不起，告辞了</w:t>
            </w:r>
          </w:p>
        </w:tc>
        <w:tc>
          <w:tcPr>
            <w:tcW w:w="4317" w:type="dxa"/>
            <w:tcBorders>
              <w:top w:val="single" w:color="333333" w:sz="4" w:space="0"/>
              <w:left w:val="single" w:color="333333" w:sz="4" w:space="0"/>
              <w:bottom w:val="single" w:color="333333" w:sz="4" w:space="0"/>
              <w:right w:val="single" w:color="333333" w:sz="4" w:space="0"/>
            </w:tcBorders>
          </w:tcPr>
          <w:p w14:paraId="1F51425C">
            <w:pPr>
              <w:spacing w:after="0" w:line="240" w:lineRule="auto"/>
              <w:jc w:val="left"/>
              <w:rPr>
                <w:rFonts w:hint="eastAsia" w:ascii="宋体" w:hAnsi="宋体" w:eastAsia="宋体" w:cs="宋体"/>
              </w:rPr>
            </w:pPr>
            <w:r>
              <w:rPr>
                <w:rFonts w:hint="eastAsia" w:ascii="宋体" w:hAnsi="宋体" w:eastAsia="宋体" w:cs="宋体"/>
                <w:sz w:val="18"/>
              </w:rPr>
              <w:t>叶翘穿越成万人迷小说中的炮灰二师姐，师父云痕夺走她从魔渊取来的蜉蝣草给小师妹云鹊。叶翘当众顶撞被化神威压打伤，向云痕比中指后直奔司命堂交还腰牌脱离月清宗，走前还坑了大长老一百中品灵石</w:t>
            </w:r>
          </w:p>
        </w:tc>
      </w:tr>
      <w:tr w14:paraId="56B35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Borders>
              <w:top w:val="single" w:color="333333" w:sz="4" w:space="0"/>
              <w:left w:val="single" w:color="333333" w:sz="4" w:space="0"/>
              <w:bottom w:val="single" w:color="333333" w:sz="4" w:space="0"/>
              <w:right w:val="single" w:color="333333" w:sz="4" w:space="0"/>
            </w:tcBorders>
          </w:tcPr>
          <w:p w14:paraId="5355A90E">
            <w:pPr>
              <w:spacing w:after="0" w:line="240" w:lineRule="auto"/>
              <w:jc w:val="left"/>
              <w:rPr>
                <w:rFonts w:hint="eastAsia" w:ascii="宋体" w:hAnsi="宋体" w:eastAsia="宋体" w:cs="宋体"/>
              </w:rPr>
            </w:pPr>
            <w:r>
              <w:rPr>
                <w:rFonts w:hint="eastAsia" w:ascii="宋体" w:hAnsi="宋体" w:eastAsia="宋体" w:cs="宋体"/>
                <w:sz w:val="18"/>
              </w:rPr>
              <w:t>第2章 找个宗门苟着</w:t>
            </w:r>
          </w:p>
        </w:tc>
        <w:tc>
          <w:tcPr>
            <w:tcW w:w="4317" w:type="dxa"/>
            <w:tcBorders>
              <w:top w:val="single" w:color="333333" w:sz="4" w:space="0"/>
              <w:left w:val="single" w:color="333333" w:sz="4" w:space="0"/>
              <w:bottom w:val="single" w:color="333333" w:sz="4" w:space="0"/>
              <w:right w:val="single" w:color="333333" w:sz="4" w:space="0"/>
            </w:tcBorders>
          </w:tcPr>
          <w:p w14:paraId="2C644A44">
            <w:pPr>
              <w:spacing w:after="0" w:line="240" w:lineRule="auto"/>
              <w:jc w:val="left"/>
              <w:rPr>
                <w:rFonts w:hint="eastAsia" w:ascii="宋体" w:hAnsi="宋体" w:eastAsia="宋体" w:cs="宋体"/>
              </w:rPr>
            </w:pPr>
            <w:r>
              <w:rPr>
                <w:rFonts w:hint="eastAsia" w:ascii="宋体" w:hAnsi="宋体" w:eastAsia="宋体" w:cs="宋体"/>
                <w:sz w:val="18"/>
              </w:rPr>
              <w:t>叶翘在云中城靠画符赚钱，一张疾风符让抱着客栈大门狂跑二里地。摆摊遇沐重晞踩塌摊子，赔偿上品灵石还帮她招揽顾客卖掉全部符箓。得知长明宗每顿五个馒头伙食好，而且师兄们全是原著中的怨种备胎，叶翘决定就去长明宗</w:t>
            </w:r>
          </w:p>
        </w:tc>
      </w:tr>
      <w:tr w14:paraId="4907A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Borders>
              <w:top w:val="single" w:color="333333" w:sz="4" w:space="0"/>
              <w:left w:val="single" w:color="333333" w:sz="4" w:space="0"/>
              <w:bottom w:val="single" w:color="333333" w:sz="4" w:space="0"/>
              <w:right w:val="single" w:color="333333" w:sz="4" w:space="0"/>
            </w:tcBorders>
          </w:tcPr>
          <w:p w14:paraId="2D91F315">
            <w:pPr>
              <w:spacing w:after="0" w:line="240" w:lineRule="auto"/>
              <w:jc w:val="left"/>
              <w:rPr>
                <w:rFonts w:hint="eastAsia" w:ascii="宋体" w:hAnsi="宋体" w:eastAsia="宋体" w:cs="宋体"/>
              </w:rPr>
            </w:pPr>
            <w:r>
              <w:rPr>
                <w:rFonts w:hint="eastAsia" w:ascii="宋体" w:hAnsi="宋体" w:eastAsia="宋体" w:cs="宋体"/>
                <w:sz w:val="18"/>
              </w:rPr>
              <w:t>第3章 天上好像有什么东西掉下来了</w:t>
            </w:r>
          </w:p>
        </w:tc>
        <w:tc>
          <w:tcPr>
            <w:tcW w:w="4317" w:type="dxa"/>
            <w:tcBorders>
              <w:top w:val="single" w:color="333333" w:sz="4" w:space="0"/>
              <w:left w:val="single" w:color="333333" w:sz="4" w:space="0"/>
              <w:bottom w:val="single" w:color="333333" w:sz="4" w:space="0"/>
              <w:right w:val="single" w:color="333333" w:sz="4" w:space="0"/>
            </w:tcBorders>
          </w:tcPr>
          <w:p w14:paraId="02E15527">
            <w:pPr>
              <w:spacing w:after="0" w:line="240" w:lineRule="auto"/>
              <w:jc w:val="left"/>
              <w:rPr>
                <w:rFonts w:hint="eastAsia" w:ascii="宋体" w:hAnsi="宋体" w:eastAsia="宋体" w:cs="宋体"/>
              </w:rPr>
            </w:pPr>
            <w:r>
              <w:rPr>
                <w:rFonts w:hint="eastAsia" w:ascii="宋体" w:hAnsi="宋体" w:eastAsia="宋体" w:cs="宋体"/>
                <w:sz w:val="18"/>
              </w:rPr>
              <w:t>沐重晞御剑载叶翘飞往长明宗，半路遇飞舟差点撞上。两人从飞剑坠落砸出后山大坑，被赵长老怒斥。薛玙为叶翘登记入宗，沐重晞与他在心底传音争论叶翘是否为有心人，结果叶翘一句"大恩不言谢那我就不谢了"让两人双双无语</w:t>
            </w:r>
          </w:p>
        </w:tc>
      </w:tr>
      <w:tr w14:paraId="0E686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Borders>
              <w:top w:val="single" w:color="333333" w:sz="4" w:space="0"/>
              <w:left w:val="single" w:color="333333" w:sz="4" w:space="0"/>
              <w:bottom w:val="single" w:color="333333" w:sz="4" w:space="0"/>
              <w:right w:val="single" w:color="333333" w:sz="4" w:space="0"/>
            </w:tcBorders>
          </w:tcPr>
          <w:p w14:paraId="347F7A84">
            <w:pPr>
              <w:spacing w:after="0" w:line="240" w:lineRule="auto"/>
              <w:jc w:val="left"/>
              <w:rPr>
                <w:rFonts w:hint="eastAsia" w:ascii="宋体" w:hAnsi="宋体" w:eastAsia="宋体" w:cs="宋体"/>
              </w:rPr>
            </w:pPr>
            <w:r>
              <w:rPr>
                <w:rFonts w:hint="eastAsia" w:ascii="宋体" w:hAnsi="宋体" w:eastAsia="宋体" w:cs="宋体"/>
                <w:sz w:val="18"/>
              </w:rPr>
              <w:t>第4章 我能摸摸你的剑吗</w:t>
            </w:r>
          </w:p>
        </w:tc>
        <w:tc>
          <w:tcPr>
            <w:tcW w:w="4317" w:type="dxa"/>
            <w:tcBorders>
              <w:top w:val="single" w:color="333333" w:sz="4" w:space="0"/>
              <w:left w:val="single" w:color="333333" w:sz="4" w:space="0"/>
              <w:bottom w:val="single" w:color="333333" w:sz="4" w:space="0"/>
              <w:right w:val="single" w:color="333333" w:sz="4" w:space="0"/>
            </w:tcBorders>
          </w:tcPr>
          <w:p w14:paraId="6D5C98F1">
            <w:pPr>
              <w:spacing w:after="0" w:line="240" w:lineRule="auto"/>
              <w:jc w:val="left"/>
              <w:rPr>
                <w:rFonts w:hint="eastAsia" w:ascii="宋体" w:hAnsi="宋体" w:eastAsia="宋体" w:cs="宋体"/>
              </w:rPr>
            </w:pPr>
            <w:r>
              <w:rPr>
                <w:rFonts w:hint="eastAsia" w:ascii="宋体" w:hAnsi="宋体" w:eastAsia="宋体" w:cs="宋体"/>
                <w:sz w:val="18"/>
              </w:rPr>
              <w:t>叶翘入外门第一天，在剑修课上观剑诀入定。她保持成绩中游不惹眼，下课干饭五个馒头。沐重晞来找她逛宗门，叶翘提出想摸他的朝夕剑，沐重晞说这是老婆，叶翘从善如流问那我能摸摸你的老婆吗</w:t>
            </w:r>
          </w:p>
        </w:tc>
      </w:tr>
      <w:tr w14:paraId="7B80C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Borders>
              <w:top w:val="single" w:color="333333" w:sz="4" w:space="0"/>
              <w:left w:val="single" w:color="333333" w:sz="4" w:space="0"/>
              <w:bottom w:val="single" w:color="333333" w:sz="4" w:space="0"/>
              <w:right w:val="single" w:color="333333" w:sz="4" w:space="0"/>
            </w:tcBorders>
          </w:tcPr>
          <w:p w14:paraId="20ADFD6E">
            <w:pPr>
              <w:spacing w:after="0" w:line="240" w:lineRule="auto"/>
              <w:jc w:val="left"/>
              <w:rPr>
                <w:rFonts w:hint="eastAsia" w:ascii="宋体" w:hAnsi="宋体" w:eastAsia="宋体" w:cs="宋体"/>
              </w:rPr>
            </w:pPr>
            <w:r>
              <w:rPr>
                <w:rFonts w:hint="eastAsia" w:ascii="宋体" w:hAnsi="宋体" w:eastAsia="宋体" w:cs="宋体"/>
                <w:sz w:val="18"/>
              </w:rPr>
              <w:t>第5章 他们长明宗算是彻底摆烂了</w:t>
            </w:r>
          </w:p>
        </w:tc>
        <w:tc>
          <w:tcPr>
            <w:tcW w:w="4317" w:type="dxa"/>
            <w:tcBorders>
              <w:top w:val="single" w:color="333333" w:sz="4" w:space="0"/>
              <w:left w:val="single" w:color="333333" w:sz="4" w:space="0"/>
              <w:bottom w:val="single" w:color="333333" w:sz="4" w:space="0"/>
              <w:right w:val="single" w:color="333333" w:sz="4" w:space="0"/>
            </w:tcBorders>
          </w:tcPr>
          <w:p w14:paraId="24A4A9D3">
            <w:pPr>
              <w:spacing w:after="0" w:line="240" w:lineRule="auto"/>
              <w:jc w:val="left"/>
              <w:rPr>
                <w:rFonts w:hint="eastAsia" w:ascii="宋体" w:hAnsi="宋体" w:eastAsia="宋体" w:cs="宋体"/>
              </w:rPr>
            </w:pPr>
            <w:r>
              <w:rPr>
                <w:rFonts w:hint="eastAsia" w:ascii="宋体" w:hAnsi="宋体" w:eastAsia="宋体" w:cs="宋体"/>
                <w:sz w:val="18"/>
              </w:rPr>
              <w:t>叶翘用符箓做聚灵阵自动修炼，两个月从练气三层到五层。秦饭饭询问收谁做第五个亲传，沐重晞和薛玙同时推荐叶翘，理由是她闹腾有意思。秦饭饭被"反正我们常年倒数无所谓"的逻辑说服，长明宗正式加入摆烂大军</w:t>
            </w:r>
          </w:p>
        </w:tc>
      </w:tr>
      <w:tr w14:paraId="64C8E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Borders>
              <w:top w:val="single" w:color="333333" w:sz="4" w:space="0"/>
              <w:left w:val="single" w:color="333333" w:sz="4" w:space="0"/>
              <w:bottom w:val="single" w:color="333333" w:sz="4" w:space="0"/>
              <w:right w:val="single" w:color="333333" w:sz="4" w:space="0"/>
            </w:tcBorders>
          </w:tcPr>
          <w:p w14:paraId="06F0774E">
            <w:pPr>
              <w:spacing w:after="0" w:line="240" w:lineRule="auto"/>
              <w:jc w:val="left"/>
              <w:rPr>
                <w:rFonts w:hint="eastAsia" w:ascii="宋体" w:hAnsi="宋体" w:eastAsia="宋体" w:cs="宋体"/>
              </w:rPr>
            </w:pPr>
            <w:r>
              <w:rPr>
                <w:rFonts w:hint="eastAsia" w:ascii="宋体" w:hAnsi="宋体" w:eastAsia="宋体" w:cs="宋体"/>
                <w:sz w:val="18"/>
              </w:rPr>
              <w:t>第6章 打起来打起来打起来</w:t>
            </w:r>
          </w:p>
        </w:tc>
        <w:tc>
          <w:tcPr>
            <w:tcW w:w="4317" w:type="dxa"/>
            <w:tcBorders>
              <w:top w:val="single" w:color="333333" w:sz="4" w:space="0"/>
              <w:left w:val="single" w:color="333333" w:sz="4" w:space="0"/>
              <w:bottom w:val="single" w:color="333333" w:sz="4" w:space="0"/>
              <w:right w:val="single" w:color="333333" w:sz="4" w:space="0"/>
            </w:tcBorders>
          </w:tcPr>
          <w:p w14:paraId="0C7D56C0">
            <w:pPr>
              <w:spacing w:after="0" w:line="240" w:lineRule="auto"/>
              <w:jc w:val="left"/>
              <w:rPr>
                <w:rFonts w:hint="eastAsia" w:ascii="宋体" w:hAnsi="宋体" w:eastAsia="宋体" w:cs="宋体"/>
              </w:rPr>
            </w:pPr>
            <w:r>
              <w:rPr>
                <w:rFonts w:hint="eastAsia" w:ascii="宋体" w:hAnsi="宋体" w:eastAsia="宋体" w:cs="宋体"/>
                <w:sz w:val="18"/>
              </w:rPr>
              <w:t>叶翘被召入主峰做亲传，外门弟子宁晴拔剑质问凭什么。周行云来接她时不停按压她脑袋上的呆毛。入主峰后目睹沐重晞被段长老踹屁股、与明玄互怼日常。叶翘看到两人要打架时兴奋大喊"打起来打起来"暴露看戏本性</w:t>
            </w:r>
          </w:p>
        </w:tc>
      </w:tr>
      <w:tr w14:paraId="19268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Borders>
              <w:top w:val="single" w:color="333333" w:sz="4" w:space="0"/>
              <w:left w:val="single" w:color="333333" w:sz="4" w:space="0"/>
              <w:bottom w:val="single" w:color="333333" w:sz="4" w:space="0"/>
              <w:right w:val="single" w:color="333333" w:sz="4" w:space="0"/>
            </w:tcBorders>
          </w:tcPr>
          <w:p w14:paraId="5DDFADE1">
            <w:pPr>
              <w:spacing w:after="0" w:line="240" w:lineRule="auto"/>
              <w:jc w:val="left"/>
              <w:rPr>
                <w:rFonts w:hint="eastAsia" w:ascii="宋体" w:hAnsi="宋体" w:eastAsia="宋体" w:cs="宋体"/>
              </w:rPr>
            </w:pPr>
            <w:r>
              <w:rPr>
                <w:rFonts w:hint="eastAsia" w:ascii="宋体" w:hAnsi="宋体" w:eastAsia="宋体" w:cs="宋体"/>
                <w:sz w:val="18"/>
              </w:rPr>
              <w:t>第7章 你不入地狱谁入地狱？</w:t>
            </w:r>
          </w:p>
        </w:tc>
        <w:tc>
          <w:tcPr>
            <w:tcW w:w="4317" w:type="dxa"/>
            <w:tcBorders>
              <w:top w:val="single" w:color="333333" w:sz="4" w:space="0"/>
              <w:left w:val="single" w:color="333333" w:sz="4" w:space="0"/>
              <w:bottom w:val="single" w:color="333333" w:sz="4" w:space="0"/>
              <w:right w:val="single" w:color="333333" w:sz="4" w:space="0"/>
            </w:tcBorders>
          </w:tcPr>
          <w:p w14:paraId="1E0F10DC">
            <w:pPr>
              <w:spacing w:after="0" w:line="240" w:lineRule="auto"/>
              <w:jc w:val="left"/>
              <w:rPr>
                <w:rFonts w:hint="eastAsia" w:ascii="宋体" w:hAnsi="宋体" w:eastAsia="宋体" w:cs="宋体"/>
              </w:rPr>
            </w:pPr>
            <w:r>
              <w:rPr>
                <w:rFonts w:hint="eastAsia" w:ascii="宋体" w:hAnsi="宋体" w:eastAsia="宋体" w:cs="宋体"/>
                <w:sz w:val="18"/>
              </w:rPr>
              <w:t>叶翘三天学会踏清风令段誉惊讶。心法课上她坑明玄回答提问，下课后明玄又骗她说"下课了"让她当众出丑。两人双双被罚扫藏书阁，一开始互相推诿最后达成一致疯狂扫地直奔食堂</w:t>
            </w:r>
          </w:p>
        </w:tc>
      </w:tr>
      <w:tr w14:paraId="148BA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Borders>
              <w:top w:val="single" w:color="333333" w:sz="4" w:space="0"/>
              <w:left w:val="single" w:color="333333" w:sz="4" w:space="0"/>
              <w:bottom w:val="single" w:color="333333" w:sz="4" w:space="0"/>
              <w:right w:val="single" w:color="333333" w:sz="4" w:space="0"/>
            </w:tcBorders>
          </w:tcPr>
          <w:p w14:paraId="22B2B93F">
            <w:pPr>
              <w:spacing w:after="0" w:line="240" w:lineRule="auto"/>
              <w:jc w:val="left"/>
              <w:rPr>
                <w:rFonts w:hint="eastAsia" w:ascii="宋体" w:hAnsi="宋体" w:eastAsia="宋体" w:cs="宋体"/>
              </w:rPr>
            </w:pPr>
            <w:r>
              <w:rPr>
                <w:rFonts w:hint="eastAsia" w:ascii="宋体" w:hAnsi="宋体" w:eastAsia="宋体" w:cs="宋体"/>
                <w:sz w:val="18"/>
              </w:rPr>
              <w:t>第8章 你那个小师妹，又作妖了</w:t>
            </w:r>
          </w:p>
        </w:tc>
        <w:tc>
          <w:tcPr>
            <w:tcW w:w="4317" w:type="dxa"/>
            <w:tcBorders>
              <w:top w:val="single" w:color="333333" w:sz="4" w:space="0"/>
              <w:left w:val="single" w:color="333333" w:sz="4" w:space="0"/>
              <w:bottom w:val="single" w:color="333333" w:sz="4" w:space="0"/>
              <w:right w:val="single" w:color="333333" w:sz="4" w:space="0"/>
            </w:tcBorders>
          </w:tcPr>
          <w:p w14:paraId="4B569CDD">
            <w:pPr>
              <w:spacing w:after="0" w:line="240" w:lineRule="auto"/>
              <w:jc w:val="left"/>
              <w:rPr>
                <w:rFonts w:hint="eastAsia" w:ascii="宋体" w:hAnsi="宋体" w:eastAsia="宋体" w:cs="宋体"/>
              </w:rPr>
            </w:pPr>
            <w:r>
              <w:rPr>
                <w:rFonts w:hint="eastAsia" w:ascii="宋体" w:hAnsi="宋体" w:eastAsia="宋体" w:cs="宋体"/>
                <w:sz w:val="18"/>
              </w:rPr>
              <w:t>扫藏书阁时叶翘让明玄演示御火符，她用三句马屁就把明玄骗得当场教学。叶翘照画成功但灵火失控烧毁十几本符书孤本，两人被管事怒吼赶去禁地抄书。整个宗门短时间内传遍两人的事迹</w:t>
            </w:r>
          </w:p>
        </w:tc>
      </w:tr>
      <w:tr w14:paraId="6E7E3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Borders>
              <w:top w:val="single" w:color="333333" w:sz="4" w:space="0"/>
              <w:left w:val="single" w:color="333333" w:sz="4" w:space="0"/>
              <w:bottom w:val="single" w:color="333333" w:sz="4" w:space="0"/>
              <w:right w:val="single" w:color="333333" w:sz="4" w:space="0"/>
            </w:tcBorders>
          </w:tcPr>
          <w:p w14:paraId="351FC8C0">
            <w:pPr>
              <w:spacing w:after="0" w:line="240" w:lineRule="auto"/>
              <w:jc w:val="left"/>
              <w:rPr>
                <w:rFonts w:hint="eastAsia" w:ascii="宋体" w:hAnsi="宋体" w:eastAsia="宋体" w:cs="宋体"/>
              </w:rPr>
            </w:pPr>
            <w:r>
              <w:rPr>
                <w:rFonts w:hint="eastAsia" w:ascii="宋体" w:hAnsi="宋体" w:eastAsia="宋体" w:cs="宋体"/>
                <w:sz w:val="18"/>
              </w:rPr>
              <w:t>第9章 越摆烂越幸运</w:t>
            </w:r>
          </w:p>
        </w:tc>
        <w:tc>
          <w:tcPr>
            <w:tcW w:w="4317" w:type="dxa"/>
            <w:tcBorders>
              <w:top w:val="single" w:color="333333" w:sz="4" w:space="0"/>
              <w:left w:val="single" w:color="333333" w:sz="4" w:space="0"/>
              <w:bottom w:val="single" w:color="333333" w:sz="4" w:space="0"/>
              <w:right w:val="single" w:color="333333" w:sz="4" w:space="0"/>
            </w:tcBorders>
          </w:tcPr>
          <w:p w14:paraId="1FFC06D2">
            <w:pPr>
              <w:spacing w:after="0" w:line="240" w:lineRule="auto"/>
              <w:jc w:val="left"/>
              <w:rPr>
                <w:rFonts w:hint="eastAsia" w:ascii="宋体" w:hAnsi="宋体" w:eastAsia="宋体" w:cs="宋体"/>
              </w:rPr>
            </w:pPr>
            <w:r>
              <w:rPr>
                <w:rFonts w:hint="eastAsia" w:ascii="宋体" w:hAnsi="宋体" w:eastAsia="宋体" w:cs="宋体"/>
                <w:sz w:val="18"/>
              </w:rPr>
              <w:t>叶翘在禁地用两天时间背下十几本符书并默写完成。明玄和薛玙轮流给她捏肩捶腿喂补神丹，鼓励"小师妹加油我们全靠你了"。过程中叶翘意外突破练气巅峰，薛玙推测她是靠参悟符箓破镜，疑似剑符双修</w:t>
            </w:r>
          </w:p>
        </w:tc>
      </w:tr>
      <w:tr w14:paraId="4056E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Borders>
              <w:top w:val="single" w:color="333333" w:sz="4" w:space="0"/>
              <w:left w:val="single" w:color="333333" w:sz="4" w:space="0"/>
              <w:bottom w:val="single" w:color="333333" w:sz="4" w:space="0"/>
              <w:right w:val="single" w:color="333333" w:sz="4" w:space="0"/>
            </w:tcBorders>
          </w:tcPr>
          <w:p w14:paraId="6B45838C">
            <w:pPr>
              <w:spacing w:after="0" w:line="240" w:lineRule="auto"/>
              <w:jc w:val="left"/>
              <w:rPr>
                <w:rFonts w:hint="eastAsia" w:ascii="宋体" w:hAnsi="宋体" w:eastAsia="宋体" w:cs="宋体"/>
              </w:rPr>
            </w:pPr>
            <w:r>
              <w:rPr>
                <w:rFonts w:hint="eastAsia" w:ascii="宋体" w:hAnsi="宋体" w:eastAsia="宋体" w:cs="宋体"/>
                <w:sz w:val="18"/>
              </w:rPr>
              <w:t>第10章 不睡了，她要去薅羊毛</w:t>
            </w:r>
          </w:p>
        </w:tc>
        <w:tc>
          <w:tcPr>
            <w:tcW w:w="4317" w:type="dxa"/>
            <w:tcBorders>
              <w:top w:val="single" w:color="333333" w:sz="4" w:space="0"/>
              <w:left w:val="single" w:color="333333" w:sz="4" w:space="0"/>
              <w:bottom w:val="single" w:color="333333" w:sz="4" w:space="0"/>
              <w:right w:val="single" w:color="333333" w:sz="4" w:space="0"/>
            </w:tcBorders>
          </w:tcPr>
          <w:p w14:paraId="52D2FE2A">
            <w:pPr>
              <w:spacing w:after="0" w:line="240" w:lineRule="auto"/>
              <w:jc w:val="left"/>
              <w:rPr>
                <w:rFonts w:hint="eastAsia" w:ascii="宋体" w:hAnsi="宋体" w:eastAsia="宋体" w:cs="宋体"/>
              </w:rPr>
            </w:pPr>
            <w:r>
              <w:rPr>
                <w:rFonts w:hint="eastAsia" w:ascii="宋体" w:hAnsi="宋体" w:eastAsia="宋体" w:cs="宋体"/>
                <w:sz w:val="18"/>
              </w:rPr>
              <w:t>玉管事让叶翘抄写上古丹方残卷作为补偿，叶翘讨价还价拿下药阁随便拿的权限。残卷中看到长明宗祖师爷边炼丹边嘟囔"有钱就回家喂猪"。当晚拖着薛玙去丹峰扫荡贵价丹药还薅走药田灵植，丹峰峰主心疼到滴血</w:t>
            </w:r>
          </w:p>
        </w:tc>
      </w:tr>
      <w:tr w14:paraId="3C3DF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Borders>
              <w:top w:val="single" w:color="333333" w:sz="4" w:space="0"/>
              <w:left w:val="single" w:color="333333" w:sz="4" w:space="0"/>
              <w:bottom w:val="single" w:color="333333" w:sz="4" w:space="0"/>
              <w:right w:val="single" w:color="333333" w:sz="4" w:space="0"/>
            </w:tcBorders>
          </w:tcPr>
          <w:p w14:paraId="51A7FE5D">
            <w:pPr>
              <w:spacing w:after="0" w:line="240" w:lineRule="auto"/>
              <w:jc w:val="left"/>
              <w:rPr>
                <w:rFonts w:hint="eastAsia" w:ascii="宋体" w:hAnsi="宋体" w:eastAsia="宋体" w:cs="宋体"/>
              </w:rPr>
            </w:pPr>
            <w:r>
              <w:rPr>
                <w:rFonts w:hint="eastAsia" w:ascii="宋体" w:hAnsi="宋体" w:eastAsia="宋体" w:cs="宋体"/>
                <w:sz w:val="18"/>
              </w:rPr>
              <w:t>第11章 人在长明宗，已经被师妹折磨疯了</w:t>
            </w:r>
          </w:p>
        </w:tc>
        <w:tc>
          <w:tcPr>
            <w:tcW w:w="4317" w:type="dxa"/>
            <w:tcBorders>
              <w:top w:val="single" w:color="333333" w:sz="4" w:space="0"/>
              <w:left w:val="single" w:color="333333" w:sz="4" w:space="0"/>
              <w:bottom w:val="single" w:color="333333" w:sz="4" w:space="0"/>
              <w:right w:val="single" w:color="333333" w:sz="4" w:space="0"/>
            </w:tcBorders>
          </w:tcPr>
          <w:p w14:paraId="7F988819">
            <w:pPr>
              <w:spacing w:after="0" w:line="240" w:lineRule="auto"/>
              <w:jc w:val="left"/>
              <w:rPr>
                <w:rFonts w:hint="eastAsia" w:ascii="宋体" w:hAnsi="宋体" w:eastAsia="宋体" w:cs="宋体"/>
              </w:rPr>
            </w:pPr>
            <w:r>
              <w:rPr>
                <w:rFonts w:hint="eastAsia" w:ascii="宋体" w:hAnsi="宋体" w:eastAsia="宋体" w:cs="宋体"/>
                <w:sz w:val="18"/>
              </w:rPr>
              <w:t>叶翘用食堂借的铁锅尝试炼丹，成功炼出淬灵丹但形状是一大坨且味道是螺蛳粉味。她在薛玙炼丹课上展示丹药，螺蛳粉味熏得薛玙当场炸炉。赵长老冲进来怒斥她"竟敢在课堂上煮屎"</w:t>
            </w:r>
          </w:p>
        </w:tc>
      </w:tr>
      <w:tr w14:paraId="50150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Borders>
              <w:top w:val="single" w:color="333333" w:sz="4" w:space="0"/>
              <w:left w:val="single" w:color="333333" w:sz="4" w:space="0"/>
              <w:bottom w:val="single" w:color="333333" w:sz="4" w:space="0"/>
              <w:right w:val="single" w:color="333333" w:sz="4" w:space="0"/>
            </w:tcBorders>
          </w:tcPr>
          <w:p w14:paraId="03859A1D">
            <w:pPr>
              <w:spacing w:after="0" w:line="240" w:lineRule="auto"/>
              <w:jc w:val="left"/>
              <w:rPr>
                <w:rFonts w:hint="eastAsia" w:ascii="宋体" w:hAnsi="宋体" w:eastAsia="宋体" w:cs="宋体"/>
              </w:rPr>
            </w:pPr>
            <w:r>
              <w:rPr>
                <w:rFonts w:hint="eastAsia" w:ascii="宋体" w:hAnsi="宋体" w:eastAsia="宋体" w:cs="宋体"/>
                <w:sz w:val="18"/>
              </w:rPr>
              <w:t>第12章 都是她画的</w:t>
            </w:r>
          </w:p>
        </w:tc>
        <w:tc>
          <w:tcPr>
            <w:tcW w:w="4317" w:type="dxa"/>
            <w:tcBorders>
              <w:top w:val="single" w:color="333333" w:sz="4" w:space="0"/>
              <w:left w:val="single" w:color="333333" w:sz="4" w:space="0"/>
              <w:bottom w:val="single" w:color="333333" w:sz="4" w:space="0"/>
              <w:right w:val="single" w:color="333333" w:sz="4" w:space="0"/>
            </w:tcBorders>
          </w:tcPr>
          <w:p w14:paraId="1085EA52">
            <w:pPr>
              <w:spacing w:after="0" w:line="240" w:lineRule="auto"/>
              <w:jc w:val="left"/>
              <w:rPr>
                <w:rFonts w:hint="eastAsia" w:ascii="宋体" w:hAnsi="宋体" w:eastAsia="宋体" w:cs="宋体"/>
              </w:rPr>
            </w:pPr>
            <w:r>
              <w:rPr>
                <w:rFonts w:hint="eastAsia" w:ascii="宋体" w:hAnsi="宋体" w:eastAsia="宋体" w:cs="宋体"/>
                <w:sz w:val="18"/>
              </w:rPr>
              <w:t>叶翘将丹药分给三个师兄试吃，三人集体被熏吐。她回到院子继续研究符箓，布下新版聚灵阵准备冲击筑基。三个师兄虽然不知道聚灵符是她画的，但已经开始慢慢习惯师妹的各种奇葩操作</w:t>
            </w:r>
          </w:p>
        </w:tc>
      </w:tr>
      <w:tr w14:paraId="440A8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Borders>
              <w:top w:val="single" w:color="333333" w:sz="4" w:space="0"/>
              <w:left w:val="single" w:color="333333" w:sz="4" w:space="0"/>
              <w:bottom w:val="single" w:color="333333" w:sz="4" w:space="0"/>
              <w:right w:val="single" w:color="333333" w:sz="4" w:space="0"/>
            </w:tcBorders>
          </w:tcPr>
          <w:p w14:paraId="428D1F9A">
            <w:pPr>
              <w:spacing w:after="0" w:line="240" w:lineRule="auto"/>
              <w:jc w:val="left"/>
              <w:rPr>
                <w:rFonts w:hint="eastAsia" w:ascii="宋体" w:hAnsi="宋体" w:eastAsia="宋体" w:cs="宋体"/>
              </w:rPr>
            </w:pPr>
            <w:r>
              <w:rPr>
                <w:rFonts w:hint="eastAsia" w:ascii="宋体" w:hAnsi="宋体" w:eastAsia="宋体" w:cs="宋体"/>
                <w:sz w:val="18"/>
              </w:rPr>
              <w:t>第13章 和万人迷女主第一次交锋</w:t>
            </w:r>
          </w:p>
        </w:tc>
        <w:tc>
          <w:tcPr>
            <w:tcW w:w="4317" w:type="dxa"/>
            <w:tcBorders>
              <w:top w:val="single" w:color="333333" w:sz="4" w:space="0"/>
              <w:left w:val="single" w:color="333333" w:sz="4" w:space="0"/>
              <w:bottom w:val="single" w:color="333333" w:sz="4" w:space="0"/>
              <w:right w:val="single" w:color="333333" w:sz="4" w:space="0"/>
            </w:tcBorders>
          </w:tcPr>
          <w:p w14:paraId="0D036F59">
            <w:pPr>
              <w:spacing w:after="0" w:line="240" w:lineRule="auto"/>
              <w:jc w:val="left"/>
              <w:rPr>
                <w:rFonts w:hint="eastAsia" w:ascii="宋体" w:hAnsi="宋体" w:eastAsia="宋体" w:cs="宋体"/>
              </w:rPr>
            </w:pPr>
            <w:r>
              <w:rPr>
                <w:rFonts w:hint="eastAsia" w:ascii="宋体" w:hAnsi="宋体" w:eastAsia="宋体" w:cs="宋体"/>
                <w:sz w:val="18"/>
              </w:rPr>
              <w:t>小秘境开启，四人与月清宗在客栈相遇。云鹊认出叶翘但被敷衍回应。宋寒声嘲笑四人穷酸不是亲传。叶翘现场推销自制口罩，五个下品灵石卖给散修，转头对月清宗要价一百上品灵石，宋寒声咬牙掏钱</w:t>
            </w:r>
          </w:p>
        </w:tc>
      </w:tr>
      <w:tr w14:paraId="77C6A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Borders>
              <w:top w:val="single" w:color="333333" w:sz="4" w:space="0"/>
              <w:left w:val="single" w:color="333333" w:sz="4" w:space="0"/>
              <w:bottom w:val="single" w:color="333333" w:sz="4" w:space="0"/>
              <w:right w:val="single" w:color="333333" w:sz="4" w:space="0"/>
            </w:tcBorders>
          </w:tcPr>
          <w:p w14:paraId="264E5F78">
            <w:pPr>
              <w:spacing w:after="0" w:line="240" w:lineRule="auto"/>
              <w:jc w:val="left"/>
              <w:rPr>
                <w:rFonts w:hint="eastAsia" w:ascii="宋体" w:hAnsi="宋体" w:eastAsia="宋体" w:cs="宋体"/>
              </w:rPr>
            </w:pPr>
            <w:r>
              <w:rPr>
                <w:rFonts w:hint="eastAsia" w:ascii="宋体" w:hAnsi="宋体" w:eastAsia="宋体" w:cs="宋体"/>
                <w:sz w:val="18"/>
              </w:rPr>
              <w:t>第14章 他们月清宗是有钱，但不是有病</w:t>
            </w:r>
          </w:p>
        </w:tc>
        <w:tc>
          <w:tcPr>
            <w:tcW w:w="4317" w:type="dxa"/>
            <w:tcBorders>
              <w:top w:val="single" w:color="333333" w:sz="4" w:space="0"/>
              <w:left w:val="single" w:color="333333" w:sz="4" w:space="0"/>
              <w:bottom w:val="single" w:color="333333" w:sz="4" w:space="0"/>
              <w:right w:val="single" w:color="333333" w:sz="4" w:space="0"/>
            </w:tcBorders>
          </w:tcPr>
          <w:p w14:paraId="5DA8B62A">
            <w:pPr>
              <w:spacing w:after="0" w:line="240" w:lineRule="auto"/>
              <w:jc w:val="left"/>
              <w:rPr>
                <w:rFonts w:hint="eastAsia" w:ascii="宋体" w:hAnsi="宋体" w:eastAsia="宋体" w:cs="宋体"/>
              </w:rPr>
            </w:pPr>
            <w:r>
              <w:rPr>
                <w:rFonts w:hint="eastAsia" w:ascii="宋体" w:hAnsi="宋体" w:eastAsia="宋体" w:cs="宋体"/>
                <w:sz w:val="18"/>
              </w:rPr>
              <w:t>进入秘境后叶翘让三个师兄吃隐蔽丹伪装散修。宋寒声盯上金丹散修准备捡漏却被叶翘四人组反向盯上。叶翘与薛玙演戏假装持有悟道树叶，成功把月清宗几人的注意力钓上钩</w:t>
            </w:r>
          </w:p>
        </w:tc>
      </w:tr>
      <w:tr w14:paraId="16FBA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Borders>
              <w:top w:val="single" w:color="333333" w:sz="4" w:space="0"/>
              <w:left w:val="single" w:color="333333" w:sz="4" w:space="0"/>
              <w:bottom w:val="single" w:color="333333" w:sz="4" w:space="0"/>
              <w:right w:val="single" w:color="333333" w:sz="4" w:space="0"/>
            </w:tcBorders>
          </w:tcPr>
          <w:p w14:paraId="1AAA327E">
            <w:pPr>
              <w:spacing w:after="0" w:line="240" w:lineRule="auto"/>
              <w:jc w:val="left"/>
              <w:rPr>
                <w:rFonts w:hint="eastAsia" w:ascii="宋体" w:hAnsi="宋体" w:eastAsia="宋体" w:cs="宋体"/>
              </w:rPr>
            </w:pPr>
            <w:r>
              <w:rPr>
                <w:rFonts w:hint="eastAsia" w:ascii="宋体" w:hAnsi="宋体" w:eastAsia="宋体" w:cs="宋体"/>
                <w:sz w:val="18"/>
              </w:rPr>
              <w:t>第15章 乘法口诀</w:t>
            </w:r>
          </w:p>
        </w:tc>
        <w:tc>
          <w:tcPr>
            <w:tcW w:w="4317" w:type="dxa"/>
            <w:tcBorders>
              <w:top w:val="single" w:color="333333" w:sz="4" w:space="0"/>
              <w:left w:val="single" w:color="333333" w:sz="4" w:space="0"/>
              <w:bottom w:val="single" w:color="333333" w:sz="4" w:space="0"/>
              <w:right w:val="single" w:color="333333" w:sz="4" w:space="0"/>
            </w:tcBorders>
          </w:tcPr>
          <w:p w14:paraId="48EC128A">
            <w:pPr>
              <w:spacing w:after="0" w:line="240" w:lineRule="auto"/>
              <w:jc w:val="left"/>
              <w:rPr>
                <w:rFonts w:hint="eastAsia" w:ascii="宋体" w:hAnsi="宋体" w:eastAsia="宋体" w:cs="宋体"/>
              </w:rPr>
            </w:pPr>
            <w:r>
              <w:rPr>
                <w:rFonts w:hint="eastAsia" w:ascii="宋体" w:hAnsi="宋体" w:eastAsia="宋体" w:cs="宋体"/>
                <w:sz w:val="18"/>
              </w:rPr>
              <w:t>叶翘让薛玙演被宋寒声符箓击倒吐血（实际是红浆果），交出装有啃一半大饼的盒子。宋寒声打不开禁制，叶翘现场编了一套"乘法口诀"作为解除咒语。苏浊威胁敢骗人就死定了，叶翘凄惨表示一个散修哪敢骗亲传</w:t>
            </w:r>
          </w:p>
        </w:tc>
      </w:tr>
      <w:tr w14:paraId="0F3C5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Borders>
              <w:top w:val="single" w:color="333333" w:sz="4" w:space="0"/>
              <w:left w:val="single" w:color="333333" w:sz="4" w:space="0"/>
              <w:bottom w:val="single" w:color="333333" w:sz="4" w:space="0"/>
              <w:right w:val="single" w:color="333333" w:sz="4" w:space="0"/>
            </w:tcBorders>
          </w:tcPr>
          <w:p w14:paraId="79112D78">
            <w:pPr>
              <w:spacing w:after="0" w:line="240" w:lineRule="auto"/>
              <w:jc w:val="left"/>
              <w:rPr>
                <w:rFonts w:hint="eastAsia" w:ascii="宋体" w:hAnsi="宋体" w:eastAsia="宋体" w:cs="宋体"/>
              </w:rPr>
            </w:pPr>
            <w:r>
              <w:rPr>
                <w:rFonts w:hint="eastAsia" w:ascii="宋体" w:hAnsi="宋体" w:eastAsia="宋体" w:cs="宋体"/>
                <w:sz w:val="18"/>
              </w:rPr>
              <w:t>第16章 那可是天生剑骨</w:t>
            </w:r>
          </w:p>
        </w:tc>
        <w:tc>
          <w:tcPr>
            <w:tcW w:w="4317" w:type="dxa"/>
            <w:tcBorders>
              <w:top w:val="single" w:color="333333" w:sz="4" w:space="0"/>
              <w:left w:val="single" w:color="333333" w:sz="4" w:space="0"/>
              <w:bottom w:val="single" w:color="333333" w:sz="4" w:space="0"/>
              <w:right w:val="single" w:color="333333" w:sz="4" w:space="0"/>
            </w:tcBorders>
          </w:tcPr>
          <w:p w14:paraId="5355F1A1">
            <w:pPr>
              <w:spacing w:after="0" w:line="240" w:lineRule="auto"/>
              <w:jc w:val="left"/>
              <w:rPr>
                <w:rFonts w:hint="eastAsia" w:ascii="宋体" w:hAnsi="宋体" w:eastAsia="宋体" w:cs="宋体"/>
              </w:rPr>
            </w:pPr>
            <w:r>
              <w:rPr>
                <w:rFonts w:hint="eastAsia" w:ascii="宋体" w:hAnsi="宋体" w:eastAsia="宋体" w:cs="宋体"/>
                <w:sz w:val="18"/>
              </w:rPr>
              <w:t>月清宗霸占药田，明玄与宋寒声对峙。沐重晞听从叶翘"有朝一日剑在手斩尽天下道理狗"的理论，拔剑一道剑气震碎宋寒声的金刚符。四人抢走全部清心草，薛玙感叹"以前出门历练过得像狗，现在天天跟着师妹趁火打劫太爽了"</w:t>
            </w:r>
          </w:p>
        </w:tc>
      </w:tr>
      <w:tr w14:paraId="33B76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Borders>
              <w:top w:val="single" w:color="333333" w:sz="4" w:space="0"/>
              <w:left w:val="single" w:color="333333" w:sz="4" w:space="0"/>
              <w:bottom w:val="single" w:color="333333" w:sz="4" w:space="0"/>
              <w:right w:val="single" w:color="333333" w:sz="4" w:space="0"/>
            </w:tcBorders>
          </w:tcPr>
          <w:p w14:paraId="68C865DF">
            <w:pPr>
              <w:spacing w:after="0" w:line="240" w:lineRule="auto"/>
              <w:jc w:val="left"/>
              <w:rPr>
                <w:rFonts w:hint="eastAsia" w:ascii="宋体" w:hAnsi="宋体" w:eastAsia="宋体" w:cs="宋体"/>
              </w:rPr>
            </w:pPr>
            <w:r>
              <w:rPr>
                <w:rFonts w:hint="eastAsia" w:ascii="宋体" w:hAnsi="宋体" w:eastAsia="宋体" w:cs="宋体"/>
                <w:sz w:val="18"/>
              </w:rPr>
              <w:t>第17章 这几个土匪是亲传弟子？</w:t>
            </w:r>
          </w:p>
        </w:tc>
        <w:tc>
          <w:tcPr>
            <w:tcW w:w="4317" w:type="dxa"/>
            <w:tcBorders>
              <w:top w:val="single" w:color="333333" w:sz="4" w:space="0"/>
              <w:left w:val="single" w:color="333333" w:sz="4" w:space="0"/>
              <w:bottom w:val="single" w:color="333333" w:sz="4" w:space="0"/>
              <w:right w:val="single" w:color="333333" w:sz="4" w:space="0"/>
            </w:tcBorders>
          </w:tcPr>
          <w:p w14:paraId="7160707D">
            <w:pPr>
              <w:spacing w:after="0" w:line="240" w:lineRule="auto"/>
              <w:jc w:val="left"/>
              <w:rPr>
                <w:rFonts w:hint="eastAsia" w:ascii="宋体" w:hAnsi="宋体" w:eastAsia="宋体" w:cs="宋体"/>
              </w:rPr>
            </w:pPr>
            <w:r>
              <w:rPr>
                <w:rFonts w:hint="eastAsia" w:ascii="宋体" w:hAnsi="宋体" w:eastAsia="宋体" w:cs="宋体"/>
                <w:sz w:val="18"/>
              </w:rPr>
              <w:t>妖兽群来袭，云鹊躲到沐重晞身后被嫌弃"力气大得像牛把我师妹都挤后面了"。叶翘模仿沐重晞的清风诀第一式在妖兽群中厮杀突破筑基。宋寒声认出长明宗剑意，震惊这群土匪竟然是正牌亲传</w:t>
            </w:r>
          </w:p>
        </w:tc>
      </w:tr>
      <w:tr w14:paraId="331E9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Borders>
              <w:top w:val="single" w:color="333333" w:sz="4" w:space="0"/>
              <w:left w:val="single" w:color="333333" w:sz="4" w:space="0"/>
              <w:bottom w:val="single" w:color="333333" w:sz="4" w:space="0"/>
              <w:right w:val="single" w:color="333333" w:sz="4" w:space="0"/>
            </w:tcBorders>
          </w:tcPr>
          <w:p w14:paraId="28941899">
            <w:pPr>
              <w:spacing w:after="0" w:line="240" w:lineRule="auto"/>
              <w:jc w:val="left"/>
              <w:rPr>
                <w:rFonts w:hint="eastAsia" w:ascii="宋体" w:hAnsi="宋体" w:eastAsia="宋体" w:cs="宋体"/>
              </w:rPr>
            </w:pPr>
            <w:r>
              <w:rPr>
                <w:rFonts w:hint="eastAsia" w:ascii="宋体" w:hAnsi="宋体" w:eastAsia="宋体" w:cs="宋体"/>
                <w:sz w:val="18"/>
              </w:rPr>
              <w:t>第18章 也就过目不忘吧</w:t>
            </w:r>
          </w:p>
        </w:tc>
        <w:tc>
          <w:tcPr>
            <w:tcW w:w="4317" w:type="dxa"/>
            <w:tcBorders>
              <w:top w:val="single" w:color="333333" w:sz="4" w:space="0"/>
              <w:left w:val="single" w:color="333333" w:sz="4" w:space="0"/>
              <w:bottom w:val="single" w:color="333333" w:sz="4" w:space="0"/>
              <w:right w:val="single" w:color="333333" w:sz="4" w:space="0"/>
            </w:tcBorders>
          </w:tcPr>
          <w:p w14:paraId="2E28EFC1">
            <w:pPr>
              <w:spacing w:after="0" w:line="240" w:lineRule="auto"/>
              <w:jc w:val="left"/>
              <w:rPr>
                <w:rFonts w:hint="eastAsia" w:ascii="宋体" w:hAnsi="宋体" w:eastAsia="宋体" w:cs="宋体"/>
              </w:rPr>
            </w:pPr>
            <w:r>
              <w:rPr>
                <w:rFonts w:hint="eastAsia" w:ascii="宋体" w:hAnsi="宋体" w:eastAsia="宋体" w:cs="宋体"/>
                <w:sz w:val="18"/>
              </w:rPr>
              <w:t>薛玙向宋寒声凡尔赛介绍叶翘"也就过目不忘吧"。云鹊不死心追问叶翘是否也是亲传，明玄嘲讽"不会吧不会吧你不会真觉得亲传是什么了不起的身份吧"。所有散修围观这场大宗之间的唇枪舌剑</w:t>
            </w:r>
          </w:p>
        </w:tc>
      </w:tr>
      <w:tr w14:paraId="61CF0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Borders>
              <w:top w:val="single" w:color="333333" w:sz="4" w:space="0"/>
              <w:left w:val="single" w:color="333333" w:sz="4" w:space="0"/>
              <w:bottom w:val="single" w:color="333333" w:sz="4" w:space="0"/>
              <w:right w:val="single" w:color="333333" w:sz="4" w:space="0"/>
            </w:tcBorders>
          </w:tcPr>
          <w:p w14:paraId="2AA675C7">
            <w:pPr>
              <w:spacing w:after="0" w:line="240" w:lineRule="auto"/>
              <w:jc w:val="left"/>
              <w:rPr>
                <w:rFonts w:hint="eastAsia" w:ascii="宋体" w:hAnsi="宋体" w:eastAsia="宋体" w:cs="宋体"/>
              </w:rPr>
            </w:pPr>
            <w:r>
              <w:rPr>
                <w:rFonts w:hint="eastAsia" w:ascii="宋体" w:hAnsi="宋体" w:eastAsia="宋体" w:cs="宋体"/>
                <w:sz w:val="18"/>
              </w:rPr>
              <w:t>第19章 这简直比杀了云鹊都让她感到难受</w:t>
            </w:r>
          </w:p>
        </w:tc>
        <w:tc>
          <w:tcPr>
            <w:tcW w:w="4317" w:type="dxa"/>
            <w:tcBorders>
              <w:top w:val="single" w:color="333333" w:sz="4" w:space="0"/>
              <w:left w:val="single" w:color="333333" w:sz="4" w:space="0"/>
              <w:bottom w:val="single" w:color="333333" w:sz="4" w:space="0"/>
              <w:right w:val="single" w:color="333333" w:sz="4" w:space="0"/>
            </w:tcBorders>
          </w:tcPr>
          <w:p w14:paraId="558D7ED8">
            <w:pPr>
              <w:spacing w:after="0" w:line="240" w:lineRule="auto"/>
              <w:jc w:val="left"/>
              <w:rPr>
                <w:rFonts w:hint="eastAsia" w:ascii="宋体" w:hAnsi="宋体" w:eastAsia="宋体" w:cs="宋体"/>
              </w:rPr>
            </w:pPr>
            <w:r>
              <w:rPr>
                <w:rFonts w:hint="eastAsia" w:ascii="宋体" w:hAnsi="宋体" w:eastAsia="宋体" w:cs="宋体"/>
                <w:sz w:val="18"/>
              </w:rPr>
              <w:t>云鹊苦苦哀求叶翘送一株清心草被拒绝，明玄毒舌输出怼到苏浊哑口无言。云鹊内心崩溃——木讷的二师姐不仅成了和自己平起平坐的亲传，还比自己早筑基，这简直比杀了她还难受。四人无视月清宗的狠话潇洒回宗</w:t>
            </w:r>
          </w:p>
        </w:tc>
      </w:tr>
      <w:tr w14:paraId="61C31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Borders>
              <w:top w:val="single" w:color="333333" w:sz="4" w:space="0"/>
              <w:left w:val="single" w:color="333333" w:sz="4" w:space="0"/>
              <w:bottom w:val="single" w:color="333333" w:sz="4" w:space="0"/>
              <w:right w:val="single" w:color="333333" w:sz="4" w:space="0"/>
            </w:tcBorders>
          </w:tcPr>
          <w:p w14:paraId="7205E570">
            <w:pPr>
              <w:spacing w:after="0" w:line="240" w:lineRule="auto"/>
              <w:jc w:val="left"/>
              <w:rPr>
                <w:rFonts w:hint="eastAsia" w:ascii="宋体" w:hAnsi="宋体" w:eastAsia="宋体" w:cs="宋体"/>
              </w:rPr>
            </w:pPr>
            <w:r>
              <w:rPr>
                <w:rFonts w:hint="eastAsia" w:ascii="宋体" w:hAnsi="宋体" w:eastAsia="宋体" w:cs="宋体"/>
                <w:sz w:val="18"/>
              </w:rPr>
              <w:t>第20章 四师兄。你瞧好了</w:t>
            </w:r>
          </w:p>
        </w:tc>
        <w:tc>
          <w:tcPr>
            <w:tcW w:w="4317" w:type="dxa"/>
            <w:tcBorders>
              <w:top w:val="single" w:color="333333" w:sz="4" w:space="0"/>
              <w:left w:val="single" w:color="333333" w:sz="4" w:space="0"/>
              <w:bottom w:val="single" w:color="333333" w:sz="4" w:space="0"/>
              <w:right w:val="single" w:color="333333" w:sz="4" w:space="0"/>
            </w:tcBorders>
          </w:tcPr>
          <w:p w14:paraId="4F870FCF">
            <w:pPr>
              <w:spacing w:after="0" w:line="240" w:lineRule="auto"/>
              <w:jc w:val="left"/>
              <w:rPr>
                <w:rFonts w:hint="eastAsia" w:ascii="宋体" w:hAnsi="宋体" w:eastAsia="宋体" w:cs="宋体"/>
              </w:rPr>
            </w:pPr>
            <w:r>
              <w:rPr>
                <w:rFonts w:hint="eastAsia" w:ascii="宋体" w:hAnsi="宋体" w:eastAsia="宋体" w:cs="宋体"/>
                <w:sz w:val="18"/>
              </w:rPr>
              <w:t>叶翘回宗后闭关研究炸弹，用修真界类似火药的石头成功制成。她在后山试爆炸出小坑，兴奋展示给沐重晞看。沐重晞抢过去试投，一颗炸弹炸出闷响——随之而来的是秦饭饭的怒吼：是谁敢偷袭老夫</w:t>
            </w:r>
          </w:p>
        </w:tc>
      </w:tr>
      <w:tr w14:paraId="73AFC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Borders>
              <w:top w:val="single" w:color="333333" w:sz="4" w:space="0"/>
              <w:left w:val="single" w:color="333333" w:sz="4" w:space="0"/>
              <w:bottom w:val="single" w:color="333333" w:sz="4" w:space="0"/>
              <w:right w:val="single" w:color="333333" w:sz="4" w:space="0"/>
            </w:tcBorders>
          </w:tcPr>
          <w:p w14:paraId="6007E2C8">
            <w:pPr>
              <w:spacing w:after="0" w:line="240" w:lineRule="auto"/>
              <w:jc w:val="left"/>
              <w:rPr>
                <w:rFonts w:hint="eastAsia" w:ascii="宋体" w:hAnsi="宋体" w:eastAsia="宋体" w:cs="宋体"/>
              </w:rPr>
            </w:pPr>
            <w:r>
              <w:rPr>
                <w:rFonts w:hint="eastAsia" w:ascii="宋体" w:hAnsi="宋体" w:eastAsia="宋体" w:cs="宋体"/>
                <w:sz w:val="18"/>
              </w:rPr>
              <w:t>第21章 师妹的嘴，骗人的鬼</w:t>
            </w:r>
          </w:p>
        </w:tc>
        <w:tc>
          <w:tcPr>
            <w:tcW w:w="4317" w:type="dxa"/>
            <w:tcBorders>
              <w:top w:val="single" w:color="333333" w:sz="4" w:space="0"/>
              <w:left w:val="single" w:color="333333" w:sz="4" w:space="0"/>
              <w:bottom w:val="single" w:color="333333" w:sz="4" w:space="0"/>
              <w:right w:val="single" w:color="333333" w:sz="4" w:space="0"/>
            </w:tcBorders>
          </w:tcPr>
          <w:p w14:paraId="0092CF7D">
            <w:pPr>
              <w:spacing w:after="0" w:line="240" w:lineRule="auto"/>
              <w:jc w:val="left"/>
              <w:rPr>
                <w:rFonts w:hint="eastAsia" w:ascii="宋体" w:hAnsi="宋体" w:eastAsia="宋体" w:cs="宋体"/>
              </w:rPr>
            </w:pPr>
            <w:r>
              <w:rPr>
                <w:rFonts w:hint="eastAsia" w:ascii="宋体" w:hAnsi="宋体" w:eastAsia="宋体" w:cs="宋体"/>
                <w:sz w:val="18"/>
              </w:rPr>
              <w:t>叶翘下山定制修真版手枪，跟店铺老板砍价到三分之一拿下。拉沐重晞翘课三天测试各种奇葩符箓：哈哈符让沐重晞笑得像走火入魔，爬行符让他在后山满地打滚。沐重晞精疲力竭地发现师妹说"就几张"纯属骗人</w:t>
            </w:r>
          </w:p>
        </w:tc>
      </w:tr>
      <w:tr w14:paraId="301B0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Borders>
              <w:top w:val="single" w:color="333333" w:sz="4" w:space="0"/>
              <w:left w:val="single" w:color="333333" w:sz="4" w:space="0"/>
              <w:bottom w:val="single" w:color="333333" w:sz="4" w:space="0"/>
              <w:right w:val="single" w:color="333333" w:sz="4" w:space="0"/>
            </w:tcBorders>
          </w:tcPr>
          <w:p w14:paraId="6E265E58">
            <w:pPr>
              <w:spacing w:after="0" w:line="240" w:lineRule="auto"/>
              <w:jc w:val="left"/>
              <w:rPr>
                <w:rFonts w:hint="eastAsia" w:ascii="宋体" w:hAnsi="宋体" w:eastAsia="宋体" w:cs="宋体"/>
              </w:rPr>
            </w:pPr>
            <w:r>
              <w:rPr>
                <w:rFonts w:hint="eastAsia" w:ascii="宋体" w:hAnsi="宋体" w:eastAsia="宋体" w:cs="宋体"/>
                <w:sz w:val="18"/>
              </w:rPr>
              <w:t>第22章 是都跟小师妹学坏了吗？</w:t>
            </w:r>
          </w:p>
        </w:tc>
        <w:tc>
          <w:tcPr>
            <w:tcW w:w="4317" w:type="dxa"/>
            <w:tcBorders>
              <w:top w:val="single" w:color="333333" w:sz="4" w:space="0"/>
              <w:left w:val="single" w:color="333333" w:sz="4" w:space="0"/>
              <w:bottom w:val="single" w:color="333333" w:sz="4" w:space="0"/>
              <w:right w:val="single" w:color="333333" w:sz="4" w:space="0"/>
            </w:tcBorders>
          </w:tcPr>
          <w:p w14:paraId="1B69FBED">
            <w:pPr>
              <w:spacing w:after="0" w:line="240" w:lineRule="auto"/>
              <w:jc w:val="left"/>
              <w:rPr>
                <w:rFonts w:hint="eastAsia" w:ascii="宋体" w:hAnsi="宋体" w:eastAsia="宋体" w:cs="宋体"/>
              </w:rPr>
            </w:pPr>
            <w:r>
              <w:rPr>
                <w:rFonts w:hint="eastAsia" w:ascii="宋体" w:hAnsi="宋体" w:eastAsia="宋体" w:cs="宋体"/>
                <w:sz w:val="18"/>
              </w:rPr>
              <w:t>叶翘用沐重晞送的中品狼毫笔画出一张爬行符触发天道祝福，金光震动整个长明宗和周边各宗。四人翘课被周行云抓包，叶翘先发制人反问"大师兄你能带领我们当上修真界第一宗吗"，四人趁周行云懵逼时集体逃跑，周行云发现这种娴熟且不要脸的路数全是从小师妹那学的</w:t>
            </w:r>
          </w:p>
        </w:tc>
      </w:tr>
      <w:tr w14:paraId="724A5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Borders>
              <w:top w:val="single" w:color="333333" w:sz="4" w:space="0"/>
              <w:left w:val="single" w:color="333333" w:sz="4" w:space="0"/>
              <w:bottom w:val="single" w:color="333333" w:sz="4" w:space="0"/>
              <w:right w:val="single" w:color="333333" w:sz="4" w:space="0"/>
            </w:tcBorders>
          </w:tcPr>
          <w:p w14:paraId="05AAC4B5">
            <w:pPr>
              <w:spacing w:after="0" w:line="240" w:lineRule="auto"/>
              <w:jc w:val="left"/>
              <w:rPr>
                <w:rFonts w:hint="eastAsia" w:ascii="宋体" w:hAnsi="宋体" w:eastAsia="宋体" w:cs="宋体"/>
              </w:rPr>
            </w:pPr>
            <w:r>
              <w:rPr>
                <w:rFonts w:hint="eastAsia" w:ascii="宋体" w:hAnsi="宋体" w:eastAsia="宋体" w:cs="宋体"/>
                <w:sz w:val="18"/>
              </w:rPr>
              <w:t>第23章 不孝子，怎么对你爹说话呢</w:t>
            </w:r>
          </w:p>
        </w:tc>
        <w:tc>
          <w:tcPr>
            <w:tcW w:w="4317" w:type="dxa"/>
            <w:tcBorders>
              <w:top w:val="single" w:color="333333" w:sz="4" w:space="0"/>
              <w:left w:val="single" w:color="333333" w:sz="4" w:space="0"/>
              <w:bottom w:val="single" w:color="333333" w:sz="4" w:space="0"/>
              <w:right w:val="single" w:color="333333" w:sz="4" w:space="0"/>
            </w:tcBorders>
          </w:tcPr>
          <w:p w14:paraId="502C8562">
            <w:pPr>
              <w:spacing w:after="0" w:line="240" w:lineRule="auto"/>
              <w:jc w:val="left"/>
              <w:rPr>
                <w:rFonts w:hint="eastAsia" w:ascii="宋体" w:hAnsi="宋体" w:eastAsia="宋体" w:cs="宋体"/>
              </w:rPr>
            </w:pPr>
            <w:r>
              <w:rPr>
                <w:rFonts w:hint="eastAsia" w:ascii="宋体" w:hAnsi="宋体" w:eastAsia="宋体" w:cs="宋体"/>
                <w:sz w:val="18"/>
              </w:rPr>
              <w:t>叶翘和沐重晞用传送符溜下山，在饭馆遇到问剑宗弟子宋建欺辱长明宗内门弟子。叶翘端起面碗直接扣在宋建头上，大骂"不孝子怎么跟你爹说话"，拉沐重晞扭头就跑。沐重晞感慨：小母牛下崽，牛逼大了</w:t>
            </w:r>
          </w:p>
        </w:tc>
      </w:tr>
      <w:tr w14:paraId="35A5A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Borders>
              <w:top w:val="single" w:color="333333" w:sz="4" w:space="0"/>
              <w:left w:val="single" w:color="333333" w:sz="4" w:space="0"/>
              <w:bottom w:val="single" w:color="333333" w:sz="4" w:space="0"/>
              <w:right w:val="single" w:color="333333" w:sz="4" w:space="0"/>
            </w:tcBorders>
          </w:tcPr>
          <w:p w14:paraId="0444514B">
            <w:pPr>
              <w:spacing w:after="0" w:line="240" w:lineRule="auto"/>
              <w:jc w:val="left"/>
              <w:rPr>
                <w:rFonts w:hint="eastAsia" w:ascii="宋体" w:hAnsi="宋体" w:eastAsia="宋体" w:cs="宋体"/>
              </w:rPr>
            </w:pPr>
            <w:r>
              <w:rPr>
                <w:rFonts w:hint="eastAsia" w:ascii="宋体" w:hAnsi="宋体" w:eastAsia="宋体" w:cs="宋体"/>
                <w:sz w:val="18"/>
              </w:rPr>
              <w:t>第24章 敢死队成员又进来一个</w:t>
            </w:r>
          </w:p>
        </w:tc>
        <w:tc>
          <w:tcPr>
            <w:tcW w:w="4317" w:type="dxa"/>
            <w:tcBorders>
              <w:top w:val="single" w:color="333333" w:sz="4" w:space="0"/>
              <w:left w:val="single" w:color="333333" w:sz="4" w:space="0"/>
              <w:bottom w:val="single" w:color="333333" w:sz="4" w:space="0"/>
              <w:right w:val="single" w:color="333333" w:sz="4" w:space="0"/>
            </w:tcBorders>
          </w:tcPr>
          <w:p w14:paraId="168400CC">
            <w:pPr>
              <w:spacing w:after="0" w:line="240" w:lineRule="auto"/>
              <w:jc w:val="left"/>
              <w:rPr>
                <w:rFonts w:hint="eastAsia" w:ascii="宋体" w:hAnsi="宋体" w:eastAsia="宋体" w:cs="宋体"/>
              </w:rPr>
            </w:pPr>
            <w:r>
              <w:rPr>
                <w:rFonts w:hint="eastAsia" w:ascii="宋体" w:hAnsi="宋体" w:eastAsia="宋体" w:cs="宋体"/>
                <w:sz w:val="18"/>
              </w:rPr>
              <w:t>三人组临时成队，在妖兽林击杀金丹中期赤鸟（用捆妖绳套嘴、两人轮流放风筝）。三人先后被金丹后期犀兽吞入腹中，段横刀也掉了进来，叶翘和沐重晞双手合十祈祷下一个是宋寒声——宋寒声果然掉下来和妖兽腹部来了个嘴对嘴</w:t>
            </w:r>
          </w:p>
        </w:tc>
      </w:tr>
      <w:tr w14:paraId="56D9D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Borders>
              <w:top w:val="single" w:color="333333" w:sz="4" w:space="0"/>
              <w:left w:val="single" w:color="333333" w:sz="4" w:space="0"/>
              <w:bottom w:val="single" w:color="333333" w:sz="4" w:space="0"/>
              <w:right w:val="single" w:color="333333" w:sz="4" w:space="0"/>
            </w:tcBorders>
          </w:tcPr>
          <w:p w14:paraId="33D57B7A">
            <w:pPr>
              <w:spacing w:after="0" w:line="240" w:lineRule="auto"/>
              <w:jc w:val="left"/>
              <w:rPr>
                <w:rFonts w:hint="eastAsia" w:ascii="宋体" w:hAnsi="宋体" w:eastAsia="宋体" w:cs="宋体"/>
              </w:rPr>
            </w:pPr>
            <w:r>
              <w:rPr>
                <w:rFonts w:hint="eastAsia" w:ascii="宋体" w:hAnsi="宋体" w:eastAsia="宋体" w:cs="宋体"/>
                <w:sz w:val="18"/>
              </w:rPr>
              <w:t>第25章 那当然是选择用物理打败魔法</w:t>
            </w:r>
          </w:p>
        </w:tc>
        <w:tc>
          <w:tcPr>
            <w:tcW w:w="4317" w:type="dxa"/>
            <w:tcBorders>
              <w:top w:val="single" w:color="333333" w:sz="4" w:space="0"/>
              <w:left w:val="single" w:color="333333" w:sz="4" w:space="0"/>
              <w:bottom w:val="single" w:color="333333" w:sz="4" w:space="0"/>
              <w:right w:val="single" w:color="333333" w:sz="4" w:space="0"/>
            </w:tcBorders>
          </w:tcPr>
          <w:p w14:paraId="68AA3052">
            <w:pPr>
              <w:spacing w:after="0" w:line="240" w:lineRule="auto"/>
              <w:jc w:val="left"/>
              <w:rPr>
                <w:rFonts w:hint="eastAsia" w:ascii="宋体" w:hAnsi="宋体" w:eastAsia="宋体" w:cs="宋体"/>
              </w:rPr>
            </w:pPr>
            <w:r>
              <w:rPr>
                <w:rFonts w:hint="eastAsia" w:ascii="宋体" w:hAnsi="宋体" w:eastAsia="宋体" w:cs="宋体"/>
                <w:sz w:val="18"/>
              </w:rPr>
              <w:t>四人被困妖兽腹部灵气被封，叶翘找到造成妖兽暴乱的黑色棍子夺笋。她开出条件让宋寒声交出月清宗内门符书和一万上品灵石，然后用炸弹炸开妖兽肚子。出肚后四人互相甩锅，谁也不承认是自己干的</w:t>
            </w:r>
          </w:p>
        </w:tc>
      </w:tr>
      <w:tr w14:paraId="7BF1E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Borders>
              <w:top w:val="single" w:color="333333" w:sz="4" w:space="0"/>
              <w:left w:val="single" w:color="333333" w:sz="4" w:space="0"/>
              <w:bottom w:val="single" w:color="333333" w:sz="4" w:space="0"/>
              <w:right w:val="single" w:color="333333" w:sz="4" w:space="0"/>
            </w:tcBorders>
          </w:tcPr>
          <w:p w14:paraId="60D33EA0">
            <w:pPr>
              <w:spacing w:after="0" w:line="240" w:lineRule="auto"/>
              <w:jc w:val="left"/>
              <w:rPr>
                <w:rFonts w:hint="eastAsia" w:ascii="宋体" w:hAnsi="宋体" w:eastAsia="宋体" w:cs="宋体"/>
              </w:rPr>
            </w:pPr>
            <w:r>
              <w:rPr>
                <w:rFonts w:hint="eastAsia" w:ascii="宋体" w:hAnsi="宋体" w:eastAsia="宋体" w:cs="宋体"/>
                <w:sz w:val="18"/>
              </w:rPr>
              <w:t>第26章 丢脸都是实名制的</w:t>
            </w:r>
          </w:p>
        </w:tc>
        <w:tc>
          <w:tcPr>
            <w:tcW w:w="4317" w:type="dxa"/>
            <w:tcBorders>
              <w:top w:val="single" w:color="333333" w:sz="4" w:space="0"/>
              <w:left w:val="single" w:color="333333" w:sz="4" w:space="0"/>
              <w:bottom w:val="single" w:color="333333" w:sz="4" w:space="0"/>
              <w:right w:val="single" w:color="333333" w:sz="4" w:space="0"/>
            </w:tcBorders>
          </w:tcPr>
          <w:p w14:paraId="0B6A712F">
            <w:pPr>
              <w:spacing w:after="0" w:line="240" w:lineRule="auto"/>
              <w:jc w:val="left"/>
              <w:rPr>
                <w:rFonts w:hint="eastAsia" w:ascii="宋体" w:hAnsi="宋体" w:eastAsia="宋体" w:cs="宋体"/>
              </w:rPr>
            </w:pPr>
            <w:r>
              <w:rPr>
                <w:rFonts w:hint="eastAsia" w:ascii="宋体" w:hAnsi="宋体" w:eastAsia="宋体" w:cs="宋体"/>
                <w:sz w:val="18"/>
              </w:rPr>
              <w:t>从妖兽肚子出来后四人组和散修们汇聚，宋寒声发现自己被坑后一路被散修追着要晶石。秘境出口即将关闭时云鹊带众人走入错误路线触发结界，叶翘叫住部分散修跟自己走另一条路，果然平安无事出了秘境</w:t>
            </w:r>
          </w:p>
        </w:tc>
      </w:tr>
      <w:tr w14:paraId="27F4C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Borders>
              <w:top w:val="single" w:color="333333" w:sz="4" w:space="0"/>
              <w:left w:val="single" w:color="333333" w:sz="4" w:space="0"/>
              <w:bottom w:val="single" w:color="333333" w:sz="4" w:space="0"/>
              <w:right w:val="single" w:color="333333" w:sz="4" w:space="0"/>
            </w:tcBorders>
          </w:tcPr>
          <w:p w14:paraId="790D7B94">
            <w:pPr>
              <w:spacing w:after="0" w:line="240" w:lineRule="auto"/>
              <w:jc w:val="left"/>
              <w:rPr>
                <w:rFonts w:hint="eastAsia" w:ascii="宋体" w:hAnsi="宋体" w:eastAsia="宋体" w:cs="宋体"/>
              </w:rPr>
            </w:pPr>
            <w:r>
              <w:rPr>
                <w:rFonts w:hint="eastAsia" w:ascii="宋体" w:hAnsi="宋体" w:eastAsia="宋体" w:cs="宋体"/>
                <w:sz w:val="18"/>
              </w:rPr>
              <w:t>第27章 云鹊的鱼塘好像炸了</w:t>
            </w:r>
          </w:p>
        </w:tc>
        <w:tc>
          <w:tcPr>
            <w:tcW w:w="4317" w:type="dxa"/>
            <w:tcBorders>
              <w:top w:val="single" w:color="333333" w:sz="4" w:space="0"/>
              <w:left w:val="single" w:color="333333" w:sz="4" w:space="0"/>
              <w:bottom w:val="single" w:color="333333" w:sz="4" w:space="0"/>
              <w:right w:val="single" w:color="333333" w:sz="4" w:space="0"/>
            </w:tcBorders>
          </w:tcPr>
          <w:p w14:paraId="0F993AD6">
            <w:pPr>
              <w:spacing w:after="0" w:line="240" w:lineRule="auto"/>
              <w:jc w:val="left"/>
              <w:rPr>
                <w:rFonts w:hint="eastAsia" w:ascii="宋体" w:hAnsi="宋体" w:eastAsia="宋体" w:cs="宋体"/>
              </w:rPr>
            </w:pPr>
            <w:r>
              <w:rPr>
                <w:rFonts w:hint="eastAsia" w:ascii="宋体" w:hAnsi="宋体" w:eastAsia="宋体" w:cs="宋体"/>
                <w:sz w:val="18"/>
              </w:rPr>
              <w:t>云鹊一行人被困结界内，叶清寒拼命劈结界被反噬吐血。叶翘在外面不紧不慢用传音符搞拍卖，叶清寒开价十万上品灵石，宋寒声叫价十五万。签下字据后叶翘说等你们死了我再被扣见死不救的帽子也不迟</w:t>
            </w:r>
          </w:p>
        </w:tc>
      </w:tr>
      <w:tr w14:paraId="25A33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Borders>
              <w:top w:val="single" w:color="333333" w:sz="4" w:space="0"/>
              <w:left w:val="single" w:color="333333" w:sz="4" w:space="0"/>
              <w:bottom w:val="single" w:color="333333" w:sz="4" w:space="0"/>
              <w:right w:val="single" w:color="333333" w:sz="4" w:space="0"/>
            </w:tcBorders>
          </w:tcPr>
          <w:p w14:paraId="67B7B035">
            <w:pPr>
              <w:spacing w:after="0" w:line="240" w:lineRule="auto"/>
              <w:jc w:val="left"/>
              <w:rPr>
                <w:rFonts w:hint="eastAsia" w:ascii="宋体" w:hAnsi="宋体" w:eastAsia="宋体" w:cs="宋体"/>
              </w:rPr>
            </w:pPr>
            <w:r>
              <w:rPr>
                <w:rFonts w:hint="eastAsia" w:ascii="宋体" w:hAnsi="宋体" w:eastAsia="宋体" w:cs="宋体"/>
                <w:sz w:val="18"/>
              </w:rPr>
              <w:t>第28章 好可怕的长明宗啊</w:t>
            </w:r>
          </w:p>
        </w:tc>
        <w:tc>
          <w:tcPr>
            <w:tcW w:w="4317" w:type="dxa"/>
            <w:tcBorders>
              <w:top w:val="single" w:color="333333" w:sz="4" w:space="0"/>
              <w:left w:val="single" w:color="333333" w:sz="4" w:space="0"/>
              <w:bottom w:val="single" w:color="333333" w:sz="4" w:space="0"/>
              <w:right w:val="single" w:color="333333" w:sz="4" w:space="0"/>
            </w:tcBorders>
          </w:tcPr>
          <w:p w14:paraId="57952027">
            <w:pPr>
              <w:spacing w:after="0" w:line="240" w:lineRule="auto"/>
              <w:jc w:val="left"/>
              <w:rPr>
                <w:rFonts w:hint="eastAsia" w:ascii="宋体" w:hAnsi="宋体" w:eastAsia="宋体" w:cs="宋体"/>
              </w:rPr>
            </w:pPr>
            <w:r>
              <w:rPr>
                <w:rFonts w:hint="eastAsia" w:ascii="宋体" w:hAnsi="宋体" w:eastAsia="宋体" w:cs="宋体"/>
                <w:sz w:val="18"/>
              </w:rPr>
              <w:t>叶翘不是说说而已——她真的去招惹了一群金丹期妖兽，带着妖兽冲向结界让它们疯狂攻击屏障。结界被打破后所有修士狂奔突围，段横刀在后面撒网收割被消耗精力的妖兽，三人满载而归</w:t>
            </w:r>
          </w:p>
        </w:tc>
      </w:tr>
      <w:tr w14:paraId="36D58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Borders>
              <w:top w:val="single" w:color="333333" w:sz="4" w:space="0"/>
              <w:left w:val="single" w:color="333333" w:sz="4" w:space="0"/>
              <w:bottom w:val="single" w:color="333333" w:sz="4" w:space="0"/>
              <w:right w:val="single" w:color="333333" w:sz="4" w:space="0"/>
            </w:tcBorders>
          </w:tcPr>
          <w:p w14:paraId="3EFC976F">
            <w:pPr>
              <w:spacing w:after="0" w:line="240" w:lineRule="auto"/>
              <w:jc w:val="left"/>
              <w:rPr>
                <w:rFonts w:hint="eastAsia" w:ascii="宋体" w:hAnsi="宋体" w:eastAsia="宋体" w:cs="宋体"/>
              </w:rPr>
            </w:pPr>
            <w:r>
              <w:rPr>
                <w:rFonts w:hint="eastAsia" w:ascii="宋体" w:hAnsi="宋体" w:eastAsia="宋体" w:cs="宋体"/>
                <w:sz w:val="18"/>
              </w:rPr>
              <w:t>第29章 肯德鸡</w:t>
            </w:r>
          </w:p>
        </w:tc>
        <w:tc>
          <w:tcPr>
            <w:tcW w:w="4317" w:type="dxa"/>
            <w:tcBorders>
              <w:top w:val="single" w:color="333333" w:sz="4" w:space="0"/>
              <w:left w:val="single" w:color="333333" w:sz="4" w:space="0"/>
              <w:bottom w:val="single" w:color="333333" w:sz="4" w:space="0"/>
              <w:right w:val="single" w:color="333333" w:sz="4" w:space="0"/>
            </w:tcBorders>
          </w:tcPr>
          <w:p w14:paraId="2ED8567A">
            <w:pPr>
              <w:spacing w:after="0" w:line="240" w:lineRule="auto"/>
              <w:jc w:val="left"/>
              <w:rPr>
                <w:rFonts w:hint="eastAsia" w:ascii="宋体" w:hAnsi="宋体" w:eastAsia="宋体" w:cs="宋体"/>
              </w:rPr>
            </w:pPr>
            <w:r>
              <w:rPr>
                <w:rFonts w:hint="eastAsia" w:ascii="宋体" w:hAnsi="宋体" w:eastAsia="宋体" w:cs="宋体"/>
                <w:sz w:val="18"/>
              </w:rPr>
              <w:t>叶翘发现一只火红色绒毛的小鸡般妖兽，取名肯德鸡。宋寒声出秘境后发现盒子里是被啃一半的大饼气得崩溃。叶翘回禁地后给两个师兄淬灵丹助修炼，薛玙惊讶发现这丹药品质极高，但被明玄疯狂否认是小师妹炼的</w:t>
            </w:r>
          </w:p>
        </w:tc>
      </w:tr>
      <w:tr w14:paraId="4BBC2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Borders>
              <w:top w:val="single" w:color="333333" w:sz="4" w:space="0"/>
              <w:left w:val="single" w:color="333333" w:sz="4" w:space="0"/>
              <w:bottom w:val="single" w:color="333333" w:sz="4" w:space="0"/>
              <w:right w:val="single" w:color="333333" w:sz="4" w:space="0"/>
            </w:tcBorders>
          </w:tcPr>
          <w:p w14:paraId="3CB0C57B">
            <w:pPr>
              <w:spacing w:after="0" w:line="240" w:lineRule="auto"/>
              <w:jc w:val="left"/>
              <w:rPr>
                <w:rFonts w:hint="eastAsia" w:ascii="宋体" w:hAnsi="宋体" w:eastAsia="宋体" w:cs="宋体"/>
              </w:rPr>
            </w:pPr>
            <w:r>
              <w:rPr>
                <w:rFonts w:hint="eastAsia" w:ascii="宋体" w:hAnsi="宋体" w:eastAsia="宋体" w:cs="宋体"/>
                <w:sz w:val="18"/>
              </w:rPr>
              <w:t>第30章 "我们找的就是月清宗弟子。"</w:t>
            </w:r>
          </w:p>
        </w:tc>
        <w:tc>
          <w:tcPr>
            <w:tcW w:w="4317" w:type="dxa"/>
            <w:tcBorders>
              <w:top w:val="single" w:color="333333" w:sz="4" w:space="0"/>
              <w:left w:val="single" w:color="333333" w:sz="4" w:space="0"/>
              <w:bottom w:val="single" w:color="333333" w:sz="4" w:space="0"/>
              <w:right w:val="single" w:color="333333" w:sz="4" w:space="0"/>
            </w:tcBorders>
          </w:tcPr>
          <w:p w14:paraId="3202E0BA">
            <w:pPr>
              <w:spacing w:after="0" w:line="240" w:lineRule="auto"/>
              <w:jc w:val="left"/>
              <w:rPr>
                <w:rFonts w:hint="eastAsia" w:ascii="宋体" w:hAnsi="宋体" w:eastAsia="宋体" w:cs="宋体"/>
              </w:rPr>
            </w:pPr>
            <w:r>
              <w:rPr>
                <w:rFonts w:hint="eastAsia" w:ascii="宋体" w:hAnsi="宋体" w:eastAsia="宋体" w:cs="宋体"/>
                <w:sz w:val="18"/>
              </w:rPr>
              <w:t>叶翘与沐重晞再次用传送符溜下山，与段横刀会合。三人穿月清宗宗服冒充月清宗弟子在秘境中四处挑衅拉仇恨，导致真正的月清宗弟子被一群散修追杀跑丢了一只鞋。宋寒声至今不知道那次秘境的风评被害源于谁</w:t>
            </w:r>
          </w:p>
        </w:tc>
      </w:tr>
      <w:tr w14:paraId="7902A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Borders>
              <w:top w:val="single" w:color="333333" w:sz="4" w:space="0"/>
              <w:left w:val="single" w:color="333333" w:sz="4" w:space="0"/>
              <w:bottom w:val="single" w:color="333333" w:sz="4" w:space="0"/>
              <w:right w:val="single" w:color="333333" w:sz="4" w:space="0"/>
            </w:tcBorders>
          </w:tcPr>
          <w:p w14:paraId="337E59F8">
            <w:pPr>
              <w:spacing w:after="0" w:line="240" w:lineRule="auto"/>
              <w:jc w:val="left"/>
              <w:rPr>
                <w:rFonts w:hint="eastAsia" w:ascii="宋体" w:hAnsi="宋体" w:eastAsia="宋体" w:cs="宋体"/>
              </w:rPr>
            </w:pPr>
            <w:r>
              <w:rPr>
                <w:rFonts w:hint="eastAsia" w:ascii="宋体" w:hAnsi="宋体" w:eastAsia="宋体" w:cs="宋体"/>
                <w:sz w:val="18"/>
              </w:rPr>
              <w:t>第31章 你的寻宝兽不要你咯</w:t>
            </w:r>
          </w:p>
        </w:tc>
        <w:tc>
          <w:tcPr>
            <w:tcW w:w="4317" w:type="dxa"/>
            <w:tcBorders>
              <w:top w:val="single" w:color="333333" w:sz="4" w:space="0"/>
              <w:left w:val="single" w:color="333333" w:sz="4" w:space="0"/>
              <w:bottom w:val="single" w:color="333333" w:sz="4" w:space="0"/>
              <w:right w:val="single" w:color="333333" w:sz="4" w:space="0"/>
            </w:tcBorders>
          </w:tcPr>
          <w:p w14:paraId="25A284C7">
            <w:pPr>
              <w:spacing w:after="0" w:line="240" w:lineRule="auto"/>
              <w:jc w:val="left"/>
              <w:rPr>
                <w:rFonts w:hint="eastAsia" w:ascii="宋体" w:hAnsi="宋体" w:eastAsia="宋体" w:cs="宋体"/>
              </w:rPr>
            </w:pPr>
            <w:r>
              <w:rPr>
                <w:rFonts w:hint="eastAsia" w:ascii="宋体" w:hAnsi="宋体" w:eastAsia="宋体" w:cs="宋体"/>
                <w:sz w:val="18"/>
              </w:rPr>
              <w:t>叶翘利用剧本先知预判云鹊寻宝兽的走向，提前截胡关键资源。她吐槽云鹊那寻宝兽除了帮女主找东西外啥也不会，而自己的赤鸟起码还能薅毛卖钱，妥妥的可持续发展</w:t>
            </w:r>
          </w:p>
        </w:tc>
      </w:tr>
      <w:tr w14:paraId="2E3BD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Borders>
              <w:top w:val="single" w:color="333333" w:sz="4" w:space="0"/>
              <w:left w:val="single" w:color="333333" w:sz="4" w:space="0"/>
              <w:bottom w:val="single" w:color="333333" w:sz="4" w:space="0"/>
              <w:right w:val="single" w:color="333333" w:sz="4" w:space="0"/>
            </w:tcBorders>
          </w:tcPr>
          <w:p w14:paraId="50B419FE">
            <w:pPr>
              <w:spacing w:after="0" w:line="240" w:lineRule="auto"/>
              <w:jc w:val="left"/>
              <w:rPr>
                <w:rFonts w:hint="eastAsia" w:ascii="宋体" w:hAnsi="宋体" w:eastAsia="宋体" w:cs="宋体"/>
              </w:rPr>
            </w:pPr>
            <w:r>
              <w:rPr>
                <w:rFonts w:hint="eastAsia" w:ascii="宋体" w:hAnsi="宋体" w:eastAsia="宋体" w:cs="宋体"/>
                <w:sz w:val="18"/>
              </w:rPr>
              <w:t>第32章 感谢问剑宗的馈赠</w:t>
            </w:r>
          </w:p>
        </w:tc>
        <w:tc>
          <w:tcPr>
            <w:tcW w:w="4317" w:type="dxa"/>
            <w:tcBorders>
              <w:top w:val="single" w:color="333333" w:sz="4" w:space="0"/>
              <w:left w:val="single" w:color="333333" w:sz="4" w:space="0"/>
              <w:bottom w:val="single" w:color="333333" w:sz="4" w:space="0"/>
              <w:right w:val="single" w:color="333333" w:sz="4" w:space="0"/>
            </w:tcBorders>
          </w:tcPr>
          <w:p w14:paraId="0D1B9BCB">
            <w:pPr>
              <w:spacing w:after="0" w:line="240" w:lineRule="auto"/>
              <w:jc w:val="left"/>
              <w:rPr>
                <w:rFonts w:hint="eastAsia" w:ascii="宋体" w:hAnsi="宋体" w:eastAsia="宋体" w:cs="宋体"/>
              </w:rPr>
            </w:pPr>
            <w:r>
              <w:rPr>
                <w:rFonts w:hint="eastAsia" w:ascii="宋体" w:hAnsi="宋体" w:eastAsia="宋体" w:cs="宋体"/>
                <w:sz w:val="18"/>
              </w:rPr>
              <w:t>叶翘遇到问剑宗弟子在收获灵植，她先用遁地符潜入、再用迷雾符扰乱视线，趁乱卷走一半灵植。叶清寒清点战果时发现少了一半却找不出小偷，只能在原地怀疑人生</w:t>
            </w:r>
          </w:p>
        </w:tc>
      </w:tr>
      <w:tr w14:paraId="74E7B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Borders>
              <w:top w:val="single" w:color="333333" w:sz="4" w:space="0"/>
              <w:left w:val="single" w:color="333333" w:sz="4" w:space="0"/>
              <w:bottom w:val="single" w:color="333333" w:sz="4" w:space="0"/>
              <w:right w:val="single" w:color="333333" w:sz="4" w:space="0"/>
            </w:tcBorders>
          </w:tcPr>
          <w:p w14:paraId="7830826F">
            <w:pPr>
              <w:spacing w:after="0" w:line="240" w:lineRule="auto"/>
              <w:jc w:val="left"/>
              <w:rPr>
                <w:rFonts w:hint="eastAsia" w:ascii="宋体" w:hAnsi="宋体" w:eastAsia="宋体" w:cs="宋体"/>
              </w:rPr>
            </w:pPr>
            <w:r>
              <w:rPr>
                <w:rFonts w:hint="eastAsia" w:ascii="宋体" w:hAnsi="宋体" w:eastAsia="宋体" w:cs="宋体"/>
                <w:sz w:val="18"/>
              </w:rPr>
              <w:t>第33章 啊啊啊怎么又是他们三个</w:t>
            </w:r>
          </w:p>
        </w:tc>
        <w:tc>
          <w:tcPr>
            <w:tcW w:w="4317" w:type="dxa"/>
            <w:tcBorders>
              <w:top w:val="single" w:color="333333" w:sz="4" w:space="0"/>
              <w:left w:val="single" w:color="333333" w:sz="4" w:space="0"/>
              <w:bottom w:val="single" w:color="333333" w:sz="4" w:space="0"/>
              <w:right w:val="single" w:color="333333" w:sz="4" w:space="0"/>
            </w:tcBorders>
          </w:tcPr>
          <w:p w14:paraId="76EE3345">
            <w:pPr>
              <w:spacing w:after="0" w:line="240" w:lineRule="auto"/>
              <w:jc w:val="left"/>
              <w:rPr>
                <w:rFonts w:hint="eastAsia" w:ascii="宋体" w:hAnsi="宋体" w:eastAsia="宋体" w:cs="宋体"/>
              </w:rPr>
            </w:pPr>
            <w:r>
              <w:rPr>
                <w:rFonts w:hint="eastAsia" w:ascii="宋体" w:hAnsi="宋体" w:eastAsia="宋体" w:cs="宋体"/>
                <w:sz w:val="18"/>
              </w:rPr>
              <w:t>大秘境中段横刀加入叶翘和沐重晞的队伍。叶翘熟练指挥两人偷袭月清宗和问剑宗。宋寒声听到熟悉的"嗨"字就开始胃疼，叶清寒面无表情地接过谁也不愿拿的传音符。叶翘对他微笑说：你的命值多少钱</w:t>
            </w:r>
          </w:p>
        </w:tc>
      </w:tr>
      <w:tr w14:paraId="47752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Borders>
              <w:top w:val="single" w:color="333333" w:sz="4" w:space="0"/>
              <w:left w:val="single" w:color="333333" w:sz="4" w:space="0"/>
              <w:bottom w:val="single" w:color="333333" w:sz="4" w:space="0"/>
              <w:right w:val="single" w:color="333333" w:sz="4" w:space="0"/>
            </w:tcBorders>
          </w:tcPr>
          <w:p w14:paraId="7A3FB366">
            <w:pPr>
              <w:spacing w:after="0" w:line="240" w:lineRule="auto"/>
              <w:jc w:val="left"/>
              <w:rPr>
                <w:rFonts w:hint="eastAsia" w:ascii="宋体" w:hAnsi="宋体" w:eastAsia="宋体" w:cs="宋体"/>
              </w:rPr>
            </w:pPr>
            <w:r>
              <w:rPr>
                <w:rFonts w:hint="eastAsia" w:ascii="宋体" w:hAnsi="宋体" w:eastAsia="宋体" w:cs="宋体"/>
                <w:sz w:val="18"/>
              </w:rPr>
              <w:t>第34章 芜湖，起飞</w:t>
            </w:r>
          </w:p>
        </w:tc>
        <w:tc>
          <w:tcPr>
            <w:tcW w:w="4317" w:type="dxa"/>
            <w:tcBorders>
              <w:top w:val="single" w:color="333333" w:sz="4" w:space="0"/>
              <w:left w:val="single" w:color="333333" w:sz="4" w:space="0"/>
              <w:bottom w:val="single" w:color="333333" w:sz="4" w:space="0"/>
              <w:right w:val="single" w:color="333333" w:sz="4" w:space="0"/>
            </w:tcBorders>
          </w:tcPr>
          <w:p w14:paraId="4E27DA1E">
            <w:pPr>
              <w:spacing w:after="0" w:line="240" w:lineRule="auto"/>
              <w:jc w:val="left"/>
              <w:rPr>
                <w:rFonts w:hint="eastAsia" w:ascii="宋体" w:hAnsi="宋体" w:eastAsia="宋体" w:cs="宋体"/>
              </w:rPr>
            </w:pPr>
            <w:r>
              <w:rPr>
                <w:rFonts w:hint="eastAsia" w:ascii="宋体" w:hAnsi="宋体" w:eastAsia="宋体" w:cs="宋体"/>
                <w:sz w:val="18"/>
              </w:rPr>
              <w:t>叶翘招惹两只金丹期妖兽一路狂奔，把追杀她的妖兽群引到云鹊所在的结界前。妖兽破开结界后三人冲进去又跑出来，段横刀在后面撒网收割。出秘境后叶翘发现头顶的肯德鸡已经在絮窝了</w:t>
            </w:r>
          </w:p>
        </w:tc>
      </w:tr>
      <w:tr w14:paraId="72185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Borders>
              <w:top w:val="single" w:color="333333" w:sz="4" w:space="0"/>
              <w:left w:val="single" w:color="333333" w:sz="4" w:space="0"/>
              <w:bottom w:val="single" w:color="333333" w:sz="4" w:space="0"/>
              <w:right w:val="single" w:color="333333" w:sz="4" w:space="0"/>
            </w:tcBorders>
          </w:tcPr>
          <w:p w14:paraId="35B00CFB">
            <w:pPr>
              <w:spacing w:after="0" w:line="240" w:lineRule="auto"/>
              <w:jc w:val="left"/>
              <w:rPr>
                <w:rFonts w:hint="eastAsia" w:ascii="宋体" w:hAnsi="宋体" w:eastAsia="宋体" w:cs="宋体"/>
              </w:rPr>
            </w:pPr>
            <w:r>
              <w:rPr>
                <w:rFonts w:hint="eastAsia" w:ascii="宋体" w:hAnsi="宋体" w:eastAsia="宋体" w:cs="宋体"/>
                <w:sz w:val="18"/>
              </w:rPr>
              <w:t>第35章 此生最恨天赋狗</w:t>
            </w:r>
          </w:p>
        </w:tc>
        <w:tc>
          <w:tcPr>
            <w:tcW w:w="4317" w:type="dxa"/>
            <w:tcBorders>
              <w:top w:val="single" w:color="333333" w:sz="4" w:space="0"/>
              <w:left w:val="single" w:color="333333" w:sz="4" w:space="0"/>
              <w:bottom w:val="single" w:color="333333" w:sz="4" w:space="0"/>
              <w:right w:val="single" w:color="333333" w:sz="4" w:space="0"/>
            </w:tcBorders>
          </w:tcPr>
          <w:p w14:paraId="6315D7B8">
            <w:pPr>
              <w:spacing w:after="0" w:line="240" w:lineRule="auto"/>
              <w:jc w:val="left"/>
              <w:rPr>
                <w:rFonts w:hint="eastAsia" w:ascii="宋体" w:hAnsi="宋体" w:eastAsia="宋体" w:cs="宋体"/>
              </w:rPr>
            </w:pPr>
            <w:r>
              <w:rPr>
                <w:rFonts w:hint="eastAsia" w:ascii="宋体" w:hAnsi="宋体" w:eastAsia="宋体" w:cs="宋体"/>
                <w:sz w:val="18"/>
              </w:rPr>
              <w:t>各宗开始重视大比，叶翘凭借三场小秘境的表现被其他宗亲传列为重点关注对象。问剑宗和月清宗都在暗中研究叶翘的弱点，而叶翘本人则在长明宗翘课睡大觉，完美诠释摆烂哲学</w:t>
            </w:r>
          </w:p>
        </w:tc>
      </w:tr>
      <w:tr w14:paraId="10F84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Borders>
              <w:top w:val="single" w:color="333333" w:sz="4" w:space="0"/>
              <w:left w:val="single" w:color="333333" w:sz="4" w:space="0"/>
              <w:bottom w:val="single" w:color="333333" w:sz="4" w:space="0"/>
              <w:right w:val="single" w:color="333333" w:sz="4" w:space="0"/>
            </w:tcBorders>
          </w:tcPr>
          <w:p w14:paraId="77D323F9">
            <w:pPr>
              <w:spacing w:after="0" w:line="240" w:lineRule="auto"/>
              <w:jc w:val="left"/>
              <w:rPr>
                <w:rFonts w:hint="eastAsia" w:ascii="宋体" w:hAnsi="宋体" w:eastAsia="宋体" w:cs="宋体"/>
              </w:rPr>
            </w:pPr>
            <w:r>
              <w:rPr>
                <w:rFonts w:hint="eastAsia" w:ascii="宋体" w:hAnsi="宋体" w:eastAsia="宋体" w:cs="宋体"/>
                <w:sz w:val="18"/>
              </w:rPr>
              <w:t>第36章 "到时候你可别给我搞什么事情。"</w:t>
            </w:r>
          </w:p>
        </w:tc>
        <w:tc>
          <w:tcPr>
            <w:tcW w:w="4317" w:type="dxa"/>
            <w:tcBorders>
              <w:top w:val="single" w:color="333333" w:sz="4" w:space="0"/>
              <w:left w:val="single" w:color="333333" w:sz="4" w:space="0"/>
              <w:bottom w:val="single" w:color="333333" w:sz="4" w:space="0"/>
              <w:right w:val="single" w:color="333333" w:sz="4" w:space="0"/>
            </w:tcBorders>
          </w:tcPr>
          <w:p w14:paraId="5F64464B">
            <w:pPr>
              <w:spacing w:after="0" w:line="240" w:lineRule="auto"/>
              <w:jc w:val="left"/>
              <w:rPr>
                <w:rFonts w:hint="eastAsia" w:ascii="宋体" w:hAnsi="宋体" w:eastAsia="宋体" w:cs="宋体"/>
              </w:rPr>
            </w:pPr>
            <w:r>
              <w:rPr>
                <w:rFonts w:hint="eastAsia" w:ascii="宋体" w:hAnsi="宋体" w:eastAsia="宋体" w:cs="宋体"/>
                <w:sz w:val="18"/>
              </w:rPr>
              <w:t>秦饭饭在出发前特意点名叶翘让她安分点。五人乘仙鹤前往问剑宗参赛，一路上沐重晞斗志昂扬、明玄冷嘲热讽、薛玙温柔提醒、周行云不说话。叶翘保证"我尽量"，四个师兄同时投来不信的目光</w:t>
            </w:r>
          </w:p>
        </w:tc>
      </w:tr>
      <w:tr w14:paraId="56648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Borders>
              <w:top w:val="single" w:color="333333" w:sz="4" w:space="0"/>
              <w:left w:val="single" w:color="333333" w:sz="4" w:space="0"/>
              <w:bottom w:val="single" w:color="333333" w:sz="4" w:space="0"/>
              <w:right w:val="single" w:color="333333" w:sz="4" w:space="0"/>
            </w:tcBorders>
          </w:tcPr>
          <w:p w14:paraId="4DFF8EED">
            <w:pPr>
              <w:spacing w:after="0" w:line="240" w:lineRule="auto"/>
              <w:jc w:val="left"/>
              <w:rPr>
                <w:rFonts w:hint="eastAsia" w:ascii="宋体" w:hAnsi="宋体" w:eastAsia="宋体" w:cs="宋体"/>
              </w:rPr>
            </w:pPr>
            <w:r>
              <w:rPr>
                <w:rFonts w:hint="eastAsia" w:ascii="宋体" w:hAnsi="宋体" w:eastAsia="宋体" w:cs="宋体"/>
                <w:sz w:val="18"/>
              </w:rPr>
              <w:t>第37章 二师兄，一起摆烂吗？</w:t>
            </w:r>
          </w:p>
        </w:tc>
        <w:tc>
          <w:tcPr>
            <w:tcW w:w="4317" w:type="dxa"/>
            <w:tcBorders>
              <w:top w:val="single" w:color="333333" w:sz="4" w:space="0"/>
              <w:left w:val="single" w:color="333333" w:sz="4" w:space="0"/>
              <w:bottom w:val="single" w:color="333333" w:sz="4" w:space="0"/>
              <w:right w:val="single" w:color="333333" w:sz="4" w:space="0"/>
            </w:tcBorders>
          </w:tcPr>
          <w:p w14:paraId="72A122D1">
            <w:pPr>
              <w:spacing w:after="0" w:line="240" w:lineRule="auto"/>
              <w:jc w:val="left"/>
              <w:rPr>
                <w:rFonts w:hint="eastAsia" w:ascii="宋体" w:hAnsi="宋体" w:eastAsia="宋体" w:cs="宋体"/>
              </w:rPr>
            </w:pPr>
            <w:r>
              <w:rPr>
                <w:rFonts w:hint="eastAsia" w:ascii="宋体" w:hAnsi="宋体" w:eastAsia="宋体" w:cs="宋体"/>
                <w:sz w:val="18"/>
              </w:rPr>
              <w:t>叶翘在问剑宗安排的大比住处研究规则，发现第一场是猎杀妖兽的积分赛。她跟明玄说"咱们定个小目标，保证倒数第二就行"。明玄认真考虑了摆烂方案后被薛玙一个脑瓜崩打消了念头</w:t>
            </w:r>
          </w:p>
        </w:tc>
      </w:tr>
      <w:tr w14:paraId="3164C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Borders>
              <w:top w:val="single" w:color="333333" w:sz="4" w:space="0"/>
              <w:left w:val="single" w:color="333333" w:sz="4" w:space="0"/>
              <w:bottom w:val="single" w:color="333333" w:sz="4" w:space="0"/>
              <w:right w:val="single" w:color="333333" w:sz="4" w:space="0"/>
            </w:tcBorders>
          </w:tcPr>
          <w:p w14:paraId="39DD1128">
            <w:pPr>
              <w:spacing w:after="0" w:line="240" w:lineRule="auto"/>
              <w:jc w:val="left"/>
              <w:rPr>
                <w:rFonts w:hint="eastAsia" w:ascii="宋体" w:hAnsi="宋体" w:eastAsia="宋体" w:cs="宋体"/>
              </w:rPr>
            </w:pPr>
            <w:r>
              <w:rPr>
                <w:rFonts w:hint="eastAsia" w:ascii="宋体" w:hAnsi="宋体" w:eastAsia="宋体" w:cs="宋体"/>
                <w:sz w:val="18"/>
              </w:rPr>
              <w:t>第38章 大比前夕</w:t>
            </w:r>
          </w:p>
        </w:tc>
        <w:tc>
          <w:tcPr>
            <w:tcW w:w="4317" w:type="dxa"/>
            <w:tcBorders>
              <w:top w:val="single" w:color="333333" w:sz="4" w:space="0"/>
              <w:left w:val="single" w:color="333333" w:sz="4" w:space="0"/>
              <w:bottom w:val="single" w:color="333333" w:sz="4" w:space="0"/>
              <w:right w:val="single" w:color="333333" w:sz="4" w:space="0"/>
            </w:tcBorders>
          </w:tcPr>
          <w:p w14:paraId="4D00DA9D">
            <w:pPr>
              <w:spacing w:after="0" w:line="240" w:lineRule="auto"/>
              <w:jc w:val="left"/>
              <w:rPr>
                <w:rFonts w:hint="eastAsia" w:ascii="宋体" w:hAnsi="宋体" w:eastAsia="宋体" w:cs="宋体"/>
              </w:rPr>
            </w:pPr>
            <w:r>
              <w:rPr>
                <w:rFonts w:hint="eastAsia" w:ascii="宋体" w:hAnsi="宋体" w:eastAsia="宋体" w:cs="宋体"/>
                <w:sz w:val="18"/>
              </w:rPr>
              <w:t>五宗齐聚问剑宗，开幕式上各宗宗主轮流放狠话。秦饭饭的发言是"今年我们重在参与"。叶翘在台下观察各宗亲传：叶清寒冷面逼王、宋寒声阴郁腹黑、秦淮精致傲慢、思妙言清高矜持。她默默记下特征准备针对</w:t>
            </w:r>
          </w:p>
        </w:tc>
      </w:tr>
      <w:tr w14:paraId="2957E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Borders>
              <w:top w:val="single" w:color="333333" w:sz="4" w:space="0"/>
              <w:left w:val="single" w:color="333333" w:sz="4" w:space="0"/>
              <w:bottom w:val="single" w:color="333333" w:sz="4" w:space="0"/>
              <w:right w:val="single" w:color="333333" w:sz="4" w:space="0"/>
            </w:tcBorders>
          </w:tcPr>
          <w:p w14:paraId="2A1A2E8D">
            <w:pPr>
              <w:spacing w:after="0" w:line="240" w:lineRule="auto"/>
              <w:jc w:val="left"/>
              <w:rPr>
                <w:rFonts w:hint="eastAsia" w:ascii="宋体" w:hAnsi="宋体" w:eastAsia="宋体" w:cs="宋体"/>
              </w:rPr>
            </w:pPr>
            <w:r>
              <w:rPr>
                <w:rFonts w:hint="eastAsia" w:ascii="宋体" w:hAnsi="宋体" w:eastAsia="宋体" w:cs="宋体"/>
                <w:sz w:val="18"/>
              </w:rPr>
              <w:t>第39章 彻底get到小师妹摆烂时的快乐</w:t>
            </w:r>
          </w:p>
        </w:tc>
        <w:tc>
          <w:tcPr>
            <w:tcW w:w="4317" w:type="dxa"/>
            <w:tcBorders>
              <w:top w:val="single" w:color="333333" w:sz="4" w:space="0"/>
              <w:left w:val="single" w:color="333333" w:sz="4" w:space="0"/>
              <w:bottom w:val="single" w:color="333333" w:sz="4" w:space="0"/>
              <w:right w:val="single" w:color="333333" w:sz="4" w:space="0"/>
            </w:tcBorders>
          </w:tcPr>
          <w:p w14:paraId="4BA03833">
            <w:pPr>
              <w:spacing w:after="0" w:line="240" w:lineRule="auto"/>
              <w:jc w:val="left"/>
              <w:rPr>
                <w:rFonts w:hint="eastAsia" w:ascii="宋体" w:hAnsi="宋体" w:eastAsia="宋体" w:cs="宋体"/>
              </w:rPr>
            </w:pPr>
            <w:r>
              <w:rPr>
                <w:rFonts w:hint="eastAsia" w:ascii="宋体" w:hAnsi="宋体" w:eastAsia="宋体" w:cs="宋体"/>
                <w:sz w:val="18"/>
              </w:rPr>
              <w:t>秘境投放随机分组，叶翘与明玄被分到一起。明玄一开始紧张兮兮，被叶翘的淡定感染后也开始摆烂。两人一边闲聊一边溜达，遇到妖兽才顺手杀两只，全程慢悠悠地享受秘境旅行</w:t>
            </w:r>
          </w:p>
        </w:tc>
      </w:tr>
      <w:tr w14:paraId="08277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Borders>
              <w:top w:val="single" w:color="333333" w:sz="4" w:space="0"/>
              <w:left w:val="single" w:color="333333" w:sz="4" w:space="0"/>
              <w:bottom w:val="single" w:color="333333" w:sz="4" w:space="0"/>
              <w:right w:val="single" w:color="333333" w:sz="4" w:space="0"/>
            </w:tcBorders>
          </w:tcPr>
          <w:p w14:paraId="75770CD1">
            <w:pPr>
              <w:spacing w:after="0" w:line="240" w:lineRule="auto"/>
              <w:jc w:val="left"/>
              <w:rPr>
                <w:rFonts w:hint="eastAsia" w:ascii="宋体" w:hAnsi="宋体" w:eastAsia="宋体" w:cs="宋体"/>
              </w:rPr>
            </w:pPr>
            <w:r>
              <w:rPr>
                <w:rFonts w:hint="eastAsia" w:ascii="宋体" w:hAnsi="宋体" w:eastAsia="宋体" w:cs="宋体"/>
                <w:sz w:val="18"/>
              </w:rPr>
              <w:t>第40章 我们长明宗新型的施法手势</w:t>
            </w:r>
          </w:p>
        </w:tc>
        <w:tc>
          <w:tcPr>
            <w:tcW w:w="4317" w:type="dxa"/>
            <w:tcBorders>
              <w:top w:val="single" w:color="333333" w:sz="4" w:space="0"/>
              <w:left w:val="single" w:color="333333" w:sz="4" w:space="0"/>
              <w:bottom w:val="single" w:color="333333" w:sz="4" w:space="0"/>
              <w:right w:val="single" w:color="333333" w:sz="4" w:space="0"/>
            </w:tcBorders>
          </w:tcPr>
          <w:p w14:paraId="7F32FE0B">
            <w:pPr>
              <w:spacing w:after="0" w:line="240" w:lineRule="auto"/>
              <w:jc w:val="left"/>
              <w:rPr>
                <w:rFonts w:hint="eastAsia" w:ascii="宋体" w:hAnsi="宋体" w:eastAsia="宋体" w:cs="宋体"/>
              </w:rPr>
            </w:pPr>
            <w:r>
              <w:rPr>
                <w:rFonts w:hint="eastAsia" w:ascii="宋体" w:hAnsi="宋体" w:eastAsia="宋体" w:cs="宋体"/>
                <w:sz w:val="18"/>
              </w:rPr>
              <w:t>叶翘遇到秘境中困住多年的魔族老头，对方随手教她几个魔族阵法的手势。叶翘当场学会并在后续遇到月清宗阵法时用魔族手法反向破阵，明玄看得直呼离谱。老头看着他们的背影陷入了沉思</w:t>
            </w:r>
          </w:p>
        </w:tc>
      </w:tr>
      <w:tr w14:paraId="716F1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Borders>
              <w:top w:val="single" w:color="333333" w:sz="4" w:space="0"/>
              <w:left w:val="single" w:color="333333" w:sz="4" w:space="0"/>
              <w:bottom w:val="single" w:color="333333" w:sz="4" w:space="0"/>
              <w:right w:val="single" w:color="333333" w:sz="4" w:space="0"/>
            </w:tcBorders>
          </w:tcPr>
          <w:p w14:paraId="1155F072">
            <w:pPr>
              <w:spacing w:after="0" w:line="240" w:lineRule="auto"/>
              <w:jc w:val="left"/>
              <w:rPr>
                <w:rFonts w:hint="eastAsia" w:ascii="宋体" w:hAnsi="宋体" w:eastAsia="宋体" w:cs="宋体"/>
              </w:rPr>
            </w:pPr>
            <w:r>
              <w:rPr>
                <w:rFonts w:hint="eastAsia" w:ascii="宋体" w:hAnsi="宋体" w:eastAsia="宋体" w:cs="宋体"/>
                <w:sz w:val="18"/>
              </w:rPr>
              <w:t>第41章 丢脸丢到宗门大比上去了</w:t>
            </w:r>
          </w:p>
        </w:tc>
        <w:tc>
          <w:tcPr>
            <w:tcW w:w="4317" w:type="dxa"/>
            <w:tcBorders>
              <w:top w:val="single" w:color="333333" w:sz="4" w:space="0"/>
              <w:left w:val="single" w:color="333333" w:sz="4" w:space="0"/>
              <w:bottom w:val="single" w:color="333333" w:sz="4" w:space="0"/>
              <w:right w:val="single" w:color="333333" w:sz="4" w:space="0"/>
            </w:tcBorders>
          </w:tcPr>
          <w:p w14:paraId="30055684">
            <w:pPr>
              <w:spacing w:after="0" w:line="240" w:lineRule="auto"/>
              <w:jc w:val="left"/>
              <w:rPr>
                <w:rFonts w:hint="eastAsia" w:ascii="宋体" w:hAnsi="宋体" w:eastAsia="宋体" w:cs="宋体"/>
              </w:rPr>
            </w:pPr>
            <w:r>
              <w:rPr>
                <w:rFonts w:hint="eastAsia" w:ascii="宋体" w:hAnsi="宋体" w:eastAsia="宋体" w:cs="宋体"/>
                <w:sz w:val="18"/>
              </w:rPr>
              <w:t>楚行之在秘境中到处找长明宗的人约架，被叶翘和明玄完美绕开。两人靠着叶翘对上古阵法的熟悉一路避开所有陷阱，在秘境里悠闲得像在自家后花园散步</w:t>
            </w:r>
          </w:p>
        </w:tc>
      </w:tr>
      <w:tr w14:paraId="03390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Borders>
              <w:top w:val="single" w:color="333333" w:sz="4" w:space="0"/>
              <w:left w:val="single" w:color="333333" w:sz="4" w:space="0"/>
              <w:bottom w:val="single" w:color="333333" w:sz="4" w:space="0"/>
              <w:right w:val="single" w:color="333333" w:sz="4" w:space="0"/>
            </w:tcBorders>
          </w:tcPr>
          <w:p w14:paraId="57900F4E">
            <w:pPr>
              <w:spacing w:after="0" w:line="240" w:lineRule="auto"/>
              <w:jc w:val="left"/>
              <w:rPr>
                <w:rFonts w:hint="eastAsia" w:ascii="宋体" w:hAnsi="宋体" w:eastAsia="宋体" w:cs="宋体"/>
              </w:rPr>
            </w:pPr>
            <w:r>
              <w:rPr>
                <w:rFonts w:hint="eastAsia" w:ascii="宋体" w:hAnsi="宋体" w:eastAsia="宋体" w:cs="宋体"/>
                <w:sz w:val="18"/>
              </w:rPr>
              <w:t>第42章 柔弱不能自理的丹修</w:t>
            </w:r>
          </w:p>
        </w:tc>
        <w:tc>
          <w:tcPr>
            <w:tcW w:w="4317" w:type="dxa"/>
            <w:tcBorders>
              <w:top w:val="single" w:color="333333" w:sz="4" w:space="0"/>
              <w:left w:val="single" w:color="333333" w:sz="4" w:space="0"/>
              <w:bottom w:val="single" w:color="333333" w:sz="4" w:space="0"/>
              <w:right w:val="single" w:color="333333" w:sz="4" w:space="0"/>
            </w:tcBorders>
          </w:tcPr>
          <w:p w14:paraId="7A4B513A">
            <w:pPr>
              <w:spacing w:after="0" w:line="240" w:lineRule="auto"/>
              <w:jc w:val="left"/>
              <w:rPr>
                <w:rFonts w:hint="eastAsia" w:ascii="宋体" w:hAnsi="宋体" w:eastAsia="宋体" w:cs="宋体"/>
              </w:rPr>
            </w:pPr>
            <w:r>
              <w:rPr>
                <w:rFonts w:hint="eastAsia" w:ascii="宋体" w:hAnsi="宋体" w:eastAsia="宋体" w:cs="宋体"/>
                <w:sz w:val="18"/>
              </w:rPr>
              <w:t>楚行之找到叶翘和明玄时口水嘲讽了一番。叶翘拉薛玙顶上去，大喊"三师兄砸他"，薛玙将手中丹炉变大朝楚行之脑门猛砸。楚行之当场倒地吐出一口老血双眼发直——不是说丹修都是群柔弱不能自理的吗</w:t>
            </w:r>
          </w:p>
        </w:tc>
      </w:tr>
      <w:tr w14:paraId="7B751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Borders>
              <w:top w:val="single" w:color="333333" w:sz="4" w:space="0"/>
              <w:left w:val="single" w:color="333333" w:sz="4" w:space="0"/>
              <w:bottom w:val="single" w:color="333333" w:sz="4" w:space="0"/>
              <w:right w:val="single" w:color="333333" w:sz="4" w:space="0"/>
            </w:tcBorders>
          </w:tcPr>
          <w:p w14:paraId="4FB9F834">
            <w:pPr>
              <w:spacing w:after="0" w:line="240" w:lineRule="auto"/>
              <w:jc w:val="left"/>
              <w:rPr>
                <w:rFonts w:hint="eastAsia" w:ascii="宋体" w:hAnsi="宋体" w:eastAsia="宋体" w:cs="宋体"/>
              </w:rPr>
            </w:pPr>
            <w:r>
              <w:rPr>
                <w:rFonts w:hint="eastAsia" w:ascii="宋体" w:hAnsi="宋体" w:eastAsia="宋体" w:cs="宋体"/>
                <w:sz w:val="18"/>
              </w:rPr>
              <w:t>第43章 两只亲传手牵手，淘汰路上不孤独</w:t>
            </w:r>
          </w:p>
        </w:tc>
        <w:tc>
          <w:tcPr>
            <w:tcW w:w="4317" w:type="dxa"/>
            <w:tcBorders>
              <w:top w:val="single" w:color="333333" w:sz="4" w:space="0"/>
              <w:left w:val="single" w:color="333333" w:sz="4" w:space="0"/>
              <w:bottom w:val="single" w:color="333333" w:sz="4" w:space="0"/>
              <w:right w:val="single" w:color="333333" w:sz="4" w:space="0"/>
            </w:tcBorders>
          </w:tcPr>
          <w:p w14:paraId="53F3D288">
            <w:pPr>
              <w:spacing w:after="0" w:line="240" w:lineRule="auto"/>
              <w:jc w:val="left"/>
              <w:rPr>
                <w:rFonts w:hint="eastAsia" w:ascii="宋体" w:hAnsi="宋体" w:eastAsia="宋体" w:cs="宋体"/>
              </w:rPr>
            </w:pPr>
            <w:r>
              <w:rPr>
                <w:rFonts w:hint="eastAsia" w:ascii="宋体" w:hAnsi="宋体" w:eastAsia="宋体" w:cs="宋体"/>
                <w:sz w:val="18"/>
              </w:rPr>
              <w:t>叶翘控制住楚行之后逼他合作偷袭宋寒声。楚行之假意与宋寒声谈联手对付叶翘，趁其不备扑上去抱大腿大喊"再挣扎我就扒你裤子"。叶翘趁乱捏碎宋寒声身份牌后同步淘汰楚行之，两人成为大比首轮游第一第二</w:t>
            </w:r>
          </w:p>
        </w:tc>
      </w:tr>
      <w:tr w14:paraId="24041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Borders>
              <w:top w:val="single" w:color="333333" w:sz="4" w:space="0"/>
              <w:left w:val="single" w:color="333333" w:sz="4" w:space="0"/>
              <w:bottom w:val="single" w:color="333333" w:sz="4" w:space="0"/>
              <w:right w:val="single" w:color="333333" w:sz="4" w:space="0"/>
            </w:tcBorders>
          </w:tcPr>
          <w:p w14:paraId="0B4D943A">
            <w:pPr>
              <w:spacing w:after="0" w:line="240" w:lineRule="auto"/>
              <w:jc w:val="left"/>
              <w:rPr>
                <w:rFonts w:hint="eastAsia" w:ascii="宋体" w:hAnsi="宋体" w:eastAsia="宋体" w:cs="宋体"/>
              </w:rPr>
            </w:pPr>
            <w:r>
              <w:rPr>
                <w:rFonts w:hint="eastAsia" w:ascii="宋体" w:hAnsi="宋体" w:eastAsia="宋体" w:cs="宋体"/>
                <w:sz w:val="18"/>
              </w:rPr>
              <w:t>第44章 再见了各位，我今晚就去远航了</w:t>
            </w:r>
          </w:p>
        </w:tc>
        <w:tc>
          <w:tcPr>
            <w:tcW w:w="4317" w:type="dxa"/>
            <w:tcBorders>
              <w:top w:val="single" w:color="333333" w:sz="4" w:space="0"/>
              <w:left w:val="single" w:color="333333" w:sz="4" w:space="0"/>
              <w:bottom w:val="single" w:color="333333" w:sz="4" w:space="0"/>
              <w:right w:val="single" w:color="333333" w:sz="4" w:space="0"/>
            </w:tcBorders>
          </w:tcPr>
          <w:p w14:paraId="5D2939AF">
            <w:pPr>
              <w:spacing w:after="0" w:line="240" w:lineRule="auto"/>
              <w:jc w:val="left"/>
              <w:rPr>
                <w:rFonts w:hint="eastAsia" w:ascii="宋体" w:hAnsi="宋体" w:eastAsia="宋体" w:cs="宋体"/>
              </w:rPr>
            </w:pPr>
            <w:r>
              <w:rPr>
                <w:rFonts w:hint="eastAsia" w:ascii="宋体" w:hAnsi="宋体" w:eastAsia="宋体" w:cs="宋体"/>
                <w:sz w:val="18"/>
              </w:rPr>
              <w:t>秦淮带队围剿叶翘三人，叶翘抢走明玄和薛玙的身份牌让他们假装被淘汰，自己持牌单跑。秦淮追了半天发现自己追不到，被叶翘的踏清风和各种符箓拖得心力交瘁</w:t>
            </w:r>
          </w:p>
        </w:tc>
      </w:tr>
      <w:tr w14:paraId="280D1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Borders>
              <w:top w:val="single" w:color="333333" w:sz="4" w:space="0"/>
              <w:left w:val="single" w:color="333333" w:sz="4" w:space="0"/>
              <w:bottom w:val="single" w:color="333333" w:sz="4" w:space="0"/>
              <w:right w:val="single" w:color="333333" w:sz="4" w:space="0"/>
            </w:tcBorders>
          </w:tcPr>
          <w:p w14:paraId="223E867D">
            <w:pPr>
              <w:spacing w:after="0" w:line="240" w:lineRule="auto"/>
              <w:jc w:val="left"/>
              <w:rPr>
                <w:rFonts w:hint="eastAsia" w:ascii="宋体" w:hAnsi="宋体" w:eastAsia="宋体" w:cs="宋体"/>
              </w:rPr>
            </w:pPr>
            <w:r>
              <w:rPr>
                <w:rFonts w:hint="eastAsia" w:ascii="宋体" w:hAnsi="宋体" w:eastAsia="宋体" w:cs="宋体"/>
                <w:sz w:val="18"/>
              </w:rPr>
              <w:t>第45章 破罐子破摔，我们就是摆烂</w:t>
            </w:r>
          </w:p>
        </w:tc>
        <w:tc>
          <w:tcPr>
            <w:tcW w:w="4317" w:type="dxa"/>
            <w:tcBorders>
              <w:top w:val="single" w:color="333333" w:sz="4" w:space="0"/>
              <w:left w:val="single" w:color="333333" w:sz="4" w:space="0"/>
              <w:bottom w:val="single" w:color="333333" w:sz="4" w:space="0"/>
              <w:right w:val="single" w:color="333333" w:sz="4" w:space="0"/>
            </w:tcBorders>
          </w:tcPr>
          <w:p w14:paraId="271D3BC1">
            <w:pPr>
              <w:spacing w:after="0" w:line="240" w:lineRule="auto"/>
              <w:jc w:val="left"/>
              <w:rPr>
                <w:rFonts w:hint="eastAsia" w:ascii="宋体" w:hAnsi="宋体" w:eastAsia="宋体" w:cs="宋体"/>
              </w:rPr>
            </w:pPr>
            <w:r>
              <w:rPr>
                <w:rFonts w:hint="eastAsia" w:ascii="宋体" w:hAnsi="宋体" w:eastAsia="宋体" w:cs="宋体"/>
                <w:sz w:val="18"/>
              </w:rPr>
              <w:t>长明宗开局排名垫底只有53只妖兽。周行云强迫症发作拎着剑出去凑整数。叶翘和明玄在秘境里边聊天边杀妖兽，悠闲得不像是来比赛的</w:t>
            </w:r>
          </w:p>
        </w:tc>
      </w:tr>
      <w:tr w14:paraId="0DC42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Borders>
              <w:top w:val="single" w:color="333333" w:sz="4" w:space="0"/>
              <w:left w:val="single" w:color="333333" w:sz="4" w:space="0"/>
              <w:bottom w:val="single" w:color="333333" w:sz="4" w:space="0"/>
              <w:right w:val="single" w:color="333333" w:sz="4" w:space="0"/>
            </w:tcBorders>
          </w:tcPr>
          <w:p w14:paraId="69FD5E9A">
            <w:pPr>
              <w:spacing w:after="0" w:line="240" w:lineRule="auto"/>
              <w:jc w:val="left"/>
              <w:rPr>
                <w:rFonts w:hint="eastAsia" w:ascii="宋体" w:hAnsi="宋体" w:eastAsia="宋体" w:cs="宋体"/>
              </w:rPr>
            </w:pPr>
            <w:r>
              <w:rPr>
                <w:rFonts w:hint="eastAsia" w:ascii="宋体" w:hAnsi="宋体" w:eastAsia="宋体" w:cs="宋体"/>
                <w:sz w:val="18"/>
              </w:rPr>
              <w:t>第46章 靠捡漏</w:t>
            </w:r>
          </w:p>
        </w:tc>
        <w:tc>
          <w:tcPr>
            <w:tcW w:w="4317" w:type="dxa"/>
            <w:tcBorders>
              <w:top w:val="single" w:color="333333" w:sz="4" w:space="0"/>
              <w:left w:val="single" w:color="333333" w:sz="4" w:space="0"/>
              <w:bottom w:val="single" w:color="333333" w:sz="4" w:space="0"/>
              <w:right w:val="single" w:color="333333" w:sz="4" w:space="0"/>
            </w:tcBorders>
          </w:tcPr>
          <w:p w14:paraId="484A7D14">
            <w:pPr>
              <w:spacing w:after="0" w:line="240" w:lineRule="auto"/>
              <w:jc w:val="left"/>
              <w:rPr>
                <w:rFonts w:hint="eastAsia" w:ascii="宋体" w:hAnsi="宋体" w:eastAsia="宋体" w:cs="宋体"/>
              </w:rPr>
            </w:pPr>
            <w:r>
              <w:rPr>
                <w:rFonts w:hint="eastAsia" w:ascii="宋体" w:hAnsi="宋体" w:eastAsia="宋体" w:cs="宋体"/>
                <w:sz w:val="18"/>
              </w:rPr>
              <w:t>叶翘利用对上古阵法的了解带着明玄精准避开所有危险区域，专门找被其他宗打伤但没补刀的妖兽捡漏。两人配合默契——叶翘引诱妖兽，明玄用符箓控制，然后一起收割</w:t>
            </w:r>
          </w:p>
        </w:tc>
      </w:tr>
      <w:tr w14:paraId="7A0E3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Borders>
              <w:top w:val="single" w:color="333333" w:sz="4" w:space="0"/>
              <w:left w:val="single" w:color="333333" w:sz="4" w:space="0"/>
              <w:bottom w:val="single" w:color="333333" w:sz="4" w:space="0"/>
              <w:right w:val="single" w:color="333333" w:sz="4" w:space="0"/>
            </w:tcBorders>
          </w:tcPr>
          <w:p w14:paraId="19B581E0">
            <w:pPr>
              <w:spacing w:after="0" w:line="240" w:lineRule="auto"/>
              <w:jc w:val="left"/>
              <w:rPr>
                <w:rFonts w:hint="eastAsia" w:ascii="宋体" w:hAnsi="宋体" w:eastAsia="宋体" w:cs="宋体"/>
              </w:rPr>
            </w:pPr>
            <w:r>
              <w:rPr>
                <w:rFonts w:hint="eastAsia" w:ascii="宋体" w:hAnsi="宋体" w:eastAsia="宋体" w:cs="宋体"/>
                <w:sz w:val="18"/>
              </w:rPr>
              <w:t>第47章 天道祝福</w:t>
            </w:r>
          </w:p>
        </w:tc>
        <w:tc>
          <w:tcPr>
            <w:tcW w:w="4317" w:type="dxa"/>
            <w:tcBorders>
              <w:top w:val="single" w:color="333333" w:sz="4" w:space="0"/>
              <w:left w:val="single" w:color="333333" w:sz="4" w:space="0"/>
              <w:bottom w:val="single" w:color="333333" w:sz="4" w:space="0"/>
              <w:right w:val="single" w:color="333333" w:sz="4" w:space="0"/>
            </w:tcBorders>
          </w:tcPr>
          <w:p w14:paraId="4F50567E">
            <w:pPr>
              <w:spacing w:after="0" w:line="240" w:lineRule="auto"/>
              <w:jc w:val="left"/>
              <w:rPr>
                <w:rFonts w:hint="eastAsia" w:ascii="宋体" w:hAnsi="宋体" w:eastAsia="宋体" w:cs="宋体"/>
              </w:rPr>
            </w:pPr>
            <w:r>
              <w:rPr>
                <w:rFonts w:hint="eastAsia" w:ascii="宋体" w:hAnsi="宋体" w:eastAsia="宋体" w:cs="宋体"/>
                <w:sz w:val="18"/>
              </w:rPr>
              <w:t>思妙言用竖笛音攻困住叶翘和明玄，云鹊趁机布下牢笼阵法。叶翘掏出唢呐对着思妙言狂吹，明玄拿出锣鼓配合猛敲。一曲唢呐+锣鼓的双重摧残下思妙言当场崩溃音调全乱，两人趁机破阵而出</w:t>
            </w:r>
          </w:p>
        </w:tc>
      </w:tr>
      <w:tr w14:paraId="778DE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Borders>
              <w:top w:val="single" w:color="333333" w:sz="4" w:space="0"/>
              <w:left w:val="single" w:color="333333" w:sz="4" w:space="0"/>
              <w:bottom w:val="single" w:color="333333" w:sz="4" w:space="0"/>
              <w:right w:val="single" w:color="333333" w:sz="4" w:space="0"/>
            </w:tcBorders>
          </w:tcPr>
          <w:p w14:paraId="3F7D1F82">
            <w:pPr>
              <w:spacing w:after="0" w:line="240" w:lineRule="auto"/>
              <w:jc w:val="left"/>
              <w:rPr>
                <w:rFonts w:hint="eastAsia" w:ascii="宋体" w:hAnsi="宋体" w:eastAsia="宋体" w:cs="宋体"/>
              </w:rPr>
            </w:pPr>
            <w:r>
              <w:rPr>
                <w:rFonts w:hint="eastAsia" w:ascii="宋体" w:hAnsi="宋体" w:eastAsia="宋体" w:cs="宋体"/>
                <w:sz w:val="18"/>
              </w:rPr>
              <w:t>第48章 被所有人低估的天才</w:t>
            </w:r>
          </w:p>
        </w:tc>
        <w:tc>
          <w:tcPr>
            <w:tcW w:w="4317" w:type="dxa"/>
            <w:tcBorders>
              <w:top w:val="single" w:color="333333" w:sz="4" w:space="0"/>
              <w:left w:val="single" w:color="333333" w:sz="4" w:space="0"/>
              <w:bottom w:val="single" w:color="333333" w:sz="4" w:space="0"/>
              <w:right w:val="single" w:color="333333" w:sz="4" w:space="0"/>
            </w:tcBorders>
          </w:tcPr>
          <w:p w14:paraId="4628DBBC">
            <w:pPr>
              <w:spacing w:after="0" w:line="240" w:lineRule="auto"/>
              <w:jc w:val="left"/>
              <w:rPr>
                <w:rFonts w:hint="eastAsia" w:ascii="宋体" w:hAnsi="宋体" w:eastAsia="宋体" w:cs="宋体"/>
              </w:rPr>
            </w:pPr>
            <w:r>
              <w:rPr>
                <w:rFonts w:hint="eastAsia" w:ascii="宋体" w:hAnsi="宋体" w:eastAsia="宋体" w:cs="宋体"/>
                <w:sz w:val="18"/>
              </w:rPr>
              <w:t>叶翘带着明玄在秘境中避开所有阵法，靠的是看穿了玉简上记载的上古阵法规律。所有亲传都以为是明玄的符修水平超高，实际上带路的是叶翘。明玄无辜承受了全部针对和仇恨值</w:t>
            </w:r>
          </w:p>
        </w:tc>
      </w:tr>
      <w:tr w14:paraId="27E4A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Borders>
              <w:top w:val="single" w:color="333333" w:sz="4" w:space="0"/>
              <w:left w:val="single" w:color="333333" w:sz="4" w:space="0"/>
              <w:bottom w:val="single" w:color="333333" w:sz="4" w:space="0"/>
              <w:right w:val="single" w:color="333333" w:sz="4" w:space="0"/>
            </w:tcBorders>
          </w:tcPr>
          <w:p w14:paraId="12D6F65D">
            <w:pPr>
              <w:spacing w:after="0" w:line="240" w:lineRule="auto"/>
              <w:jc w:val="left"/>
              <w:rPr>
                <w:rFonts w:hint="eastAsia" w:ascii="宋体" w:hAnsi="宋体" w:eastAsia="宋体" w:cs="宋体"/>
              </w:rPr>
            </w:pPr>
            <w:r>
              <w:rPr>
                <w:rFonts w:hint="eastAsia" w:ascii="宋体" w:hAnsi="宋体" w:eastAsia="宋体" w:cs="宋体"/>
                <w:sz w:val="18"/>
              </w:rPr>
              <w:t>第49章 懂得都懂</w:t>
            </w:r>
          </w:p>
        </w:tc>
        <w:tc>
          <w:tcPr>
            <w:tcW w:w="4317" w:type="dxa"/>
            <w:tcBorders>
              <w:top w:val="single" w:color="333333" w:sz="4" w:space="0"/>
              <w:left w:val="single" w:color="333333" w:sz="4" w:space="0"/>
              <w:bottom w:val="single" w:color="333333" w:sz="4" w:space="0"/>
              <w:right w:val="single" w:color="333333" w:sz="4" w:space="0"/>
            </w:tcBorders>
          </w:tcPr>
          <w:p w14:paraId="1A35E86F">
            <w:pPr>
              <w:spacing w:after="0" w:line="240" w:lineRule="auto"/>
              <w:jc w:val="left"/>
              <w:rPr>
                <w:rFonts w:hint="eastAsia" w:ascii="宋体" w:hAnsi="宋体" w:eastAsia="宋体" w:cs="宋体"/>
              </w:rPr>
            </w:pPr>
            <w:r>
              <w:rPr>
                <w:rFonts w:hint="eastAsia" w:ascii="宋体" w:hAnsi="宋体" w:eastAsia="宋体" w:cs="宋体"/>
                <w:sz w:val="18"/>
              </w:rPr>
              <w:t>各宗亲传在淘汰席上复盘为什么打不过长明宗。宋寒声分析半天得出一个结论：明玄太强了。真正的带路人叶翘还在秘境里浪，成功把仇恨全转移给了委屈巴巴的明玄</w:t>
            </w:r>
          </w:p>
        </w:tc>
      </w:tr>
      <w:tr w14:paraId="13FA4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Borders>
              <w:top w:val="single" w:color="333333" w:sz="4" w:space="0"/>
              <w:left w:val="single" w:color="333333" w:sz="4" w:space="0"/>
              <w:bottom w:val="single" w:color="333333" w:sz="4" w:space="0"/>
              <w:right w:val="single" w:color="333333" w:sz="4" w:space="0"/>
            </w:tcBorders>
          </w:tcPr>
          <w:p w14:paraId="738CE754">
            <w:pPr>
              <w:spacing w:after="0" w:line="240" w:lineRule="auto"/>
              <w:jc w:val="left"/>
              <w:rPr>
                <w:rFonts w:hint="eastAsia" w:ascii="宋体" w:hAnsi="宋体" w:eastAsia="宋体" w:cs="宋体"/>
              </w:rPr>
            </w:pPr>
            <w:r>
              <w:rPr>
                <w:rFonts w:hint="eastAsia" w:ascii="宋体" w:hAnsi="宋体" w:eastAsia="宋体" w:cs="宋体"/>
                <w:sz w:val="18"/>
              </w:rPr>
              <w:t>第50章 合作愉快</w:t>
            </w:r>
          </w:p>
        </w:tc>
        <w:tc>
          <w:tcPr>
            <w:tcW w:w="4317" w:type="dxa"/>
            <w:tcBorders>
              <w:top w:val="single" w:color="333333" w:sz="4" w:space="0"/>
              <w:left w:val="single" w:color="333333" w:sz="4" w:space="0"/>
              <w:bottom w:val="single" w:color="333333" w:sz="4" w:space="0"/>
              <w:right w:val="single" w:color="333333" w:sz="4" w:space="0"/>
            </w:tcBorders>
          </w:tcPr>
          <w:p w14:paraId="78F43016">
            <w:pPr>
              <w:spacing w:after="0" w:line="240" w:lineRule="auto"/>
              <w:jc w:val="left"/>
              <w:rPr>
                <w:rFonts w:hint="eastAsia" w:ascii="宋体" w:hAnsi="宋体" w:eastAsia="宋体" w:cs="宋体"/>
              </w:rPr>
            </w:pPr>
            <w:r>
              <w:rPr>
                <w:rFonts w:hint="eastAsia" w:ascii="宋体" w:hAnsi="宋体" w:eastAsia="宋体" w:cs="宋体"/>
                <w:sz w:val="18"/>
              </w:rPr>
              <w:t>长明宗排名冲上第二后秦淮主动找翟沉合作，以月清宗第一、成风宗第二为条件联手淘汰明玄。叶翘与叶清寒也达成临时合作——叶清寒想借叶翘的破阵符走出困境，叶翘想借叶清寒的剑对付月清宗，两人各怀鬼胎面上笑嘻嘻</w:t>
            </w:r>
          </w:p>
        </w:tc>
      </w:tr>
      <w:tr w14:paraId="059A4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Borders>
              <w:top w:val="single" w:color="333333" w:sz="4" w:space="0"/>
              <w:left w:val="single" w:color="333333" w:sz="4" w:space="0"/>
              <w:bottom w:val="single" w:color="333333" w:sz="4" w:space="0"/>
              <w:right w:val="single" w:color="333333" w:sz="4" w:space="0"/>
            </w:tcBorders>
          </w:tcPr>
          <w:p w14:paraId="47830C30">
            <w:pPr>
              <w:spacing w:after="0" w:line="240" w:lineRule="auto"/>
              <w:jc w:val="left"/>
              <w:rPr>
                <w:rFonts w:hint="eastAsia" w:ascii="宋体" w:hAnsi="宋体" w:eastAsia="宋体" w:cs="宋体"/>
              </w:rPr>
            </w:pPr>
            <w:r>
              <w:rPr>
                <w:rFonts w:hint="eastAsia" w:ascii="宋体" w:hAnsi="宋体" w:eastAsia="宋体" w:cs="宋体"/>
                <w:sz w:val="18"/>
              </w:rPr>
              <w:t>第51章 有她在，没意外</w:t>
            </w:r>
          </w:p>
        </w:tc>
        <w:tc>
          <w:tcPr>
            <w:tcW w:w="4317" w:type="dxa"/>
            <w:tcBorders>
              <w:top w:val="single" w:color="333333" w:sz="4" w:space="0"/>
              <w:left w:val="single" w:color="333333" w:sz="4" w:space="0"/>
              <w:bottom w:val="single" w:color="333333" w:sz="4" w:space="0"/>
              <w:right w:val="single" w:color="333333" w:sz="4" w:space="0"/>
            </w:tcBorders>
          </w:tcPr>
          <w:p w14:paraId="5D8FE1BD">
            <w:pPr>
              <w:spacing w:after="0" w:line="240" w:lineRule="auto"/>
              <w:jc w:val="left"/>
              <w:rPr>
                <w:rFonts w:hint="eastAsia" w:ascii="宋体" w:hAnsi="宋体" w:eastAsia="宋体" w:cs="宋体"/>
              </w:rPr>
            </w:pPr>
            <w:r>
              <w:rPr>
                <w:rFonts w:hint="eastAsia" w:ascii="宋体" w:hAnsi="宋体" w:eastAsia="宋体" w:cs="宋体"/>
                <w:sz w:val="18"/>
              </w:rPr>
              <w:t>叶翘在与秦淮的对战中从芥子袋掏出修真版手枪，对着成风宗三人一顿扫射。秦淮中了哈哈符一边疯狂大笑一边追她。段横刀中了幻象符把沈紫微当灵器拼命扯他裤子，沈紫微双手死守裤腰带崩溃大叫</w:t>
            </w:r>
          </w:p>
        </w:tc>
      </w:tr>
      <w:tr w14:paraId="75855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Borders>
              <w:top w:val="single" w:color="333333" w:sz="4" w:space="0"/>
              <w:left w:val="single" w:color="333333" w:sz="4" w:space="0"/>
              <w:bottom w:val="single" w:color="333333" w:sz="4" w:space="0"/>
              <w:right w:val="single" w:color="333333" w:sz="4" w:space="0"/>
            </w:tcBorders>
          </w:tcPr>
          <w:p w14:paraId="4CFE4E5A">
            <w:pPr>
              <w:spacing w:after="0" w:line="240" w:lineRule="auto"/>
              <w:jc w:val="left"/>
              <w:rPr>
                <w:rFonts w:hint="eastAsia" w:ascii="宋体" w:hAnsi="宋体" w:eastAsia="宋体" w:cs="宋体"/>
              </w:rPr>
            </w:pPr>
            <w:r>
              <w:rPr>
                <w:rFonts w:hint="eastAsia" w:ascii="宋体" w:hAnsi="宋体" w:eastAsia="宋体" w:cs="宋体"/>
                <w:sz w:val="18"/>
              </w:rPr>
              <w:t>第52章 风评被害</w:t>
            </w:r>
          </w:p>
        </w:tc>
        <w:tc>
          <w:tcPr>
            <w:tcW w:w="4317" w:type="dxa"/>
            <w:tcBorders>
              <w:top w:val="single" w:color="333333" w:sz="4" w:space="0"/>
              <w:left w:val="single" w:color="333333" w:sz="4" w:space="0"/>
              <w:bottom w:val="single" w:color="333333" w:sz="4" w:space="0"/>
              <w:right w:val="single" w:color="333333" w:sz="4" w:space="0"/>
            </w:tcBorders>
          </w:tcPr>
          <w:p w14:paraId="54FBC687">
            <w:pPr>
              <w:spacing w:after="0" w:line="240" w:lineRule="auto"/>
              <w:jc w:val="left"/>
              <w:rPr>
                <w:rFonts w:hint="eastAsia" w:ascii="宋体" w:hAnsi="宋体" w:eastAsia="宋体" w:cs="宋体"/>
              </w:rPr>
            </w:pPr>
            <w:r>
              <w:rPr>
                <w:rFonts w:hint="eastAsia" w:ascii="宋体" w:hAnsi="宋体" w:eastAsia="宋体" w:cs="宋体"/>
                <w:sz w:val="18"/>
              </w:rPr>
              <w:t>秘境中传出唢呐和锣鼓合奏的巨响，外界观众以为长明宗有人在成亲。思妙言在淘汰席上举报叶翘和明玄用乐器干扰音攻。长明宗排名在最后两天急剧上升</w:t>
            </w:r>
          </w:p>
        </w:tc>
      </w:tr>
      <w:tr w14:paraId="0BEEB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Borders>
              <w:top w:val="single" w:color="333333" w:sz="4" w:space="0"/>
              <w:left w:val="single" w:color="333333" w:sz="4" w:space="0"/>
              <w:bottom w:val="single" w:color="333333" w:sz="4" w:space="0"/>
              <w:right w:val="single" w:color="333333" w:sz="4" w:space="0"/>
            </w:tcBorders>
          </w:tcPr>
          <w:p w14:paraId="2FACAA19">
            <w:pPr>
              <w:spacing w:after="0" w:line="240" w:lineRule="auto"/>
              <w:jc w:val="left"/>
              <w:rPr>
                <w:rFonts w:hint="eastAsia" w:ascii="宋体" w:hAnsi="宋体" w:eastAsia="宋体" w:cs="宋体"/>
              </w:rPr>
            </w:pPr>
            <w:r>
              <w:rPr>
                <w:rFonts w:hint="eastAsia" w:ascii="宋体" w:hAnsi="宋体" w:eastAsia="宋体" w:cs="宋体"/>
                <w:sz w:val="18"/>
              </w:rPr>
              <w:t>第53章 这竟然是个符修</w:t>
            </w:r>
          </w:p>
        </w:tc>
        <w:tc>
          <w:tcPr>
            <w:tcW w:w="4317" w:type="dxa"/>
            <w:tcBorders>
              <w:top w:val="single" w:color="333333" w:sz="4" w:space="0"/>
              <w:left w:val="single" w:color="333333" w:sz="4" w:space="0"/>
              <w:bottom w:val="single" w:color="333333" w:sz="4" w:space="0"/>
              <w:right w:val="single" w:color="333333" w:sz="4" w:space="0"/>
            </w:tcBorders>
          </w:tcPr>
          <w:p w14:paraId="668A72E3">
            <w:pPr>
              <w:spacing w:after="0" w:line="240" w:lineRule="auto"/>
              <w:jc w:val="left"/>
              <w:rPr>
                <w:rFonts w:hint="eastAsia" w:ascii="宋体" w:hAnsi="宋体" w:eastAsia="宋体" w:cs="宋体"/>
              </w:rPr>
            </w:pPr>
            <w:r>
              <w:rPr>
                <w:rFonts w:hint="eastAsia" w:ascii="宋体" w:hAnsi="宋体" w:eastAsia="宋体" w:cs="宋体"/>
                <w:sz w:val="18"/>
              </w:rPr>
              <w:t>沐重晞踩入月清宗遗留阵法被困，叶翘从外部用月清宗起手势破阵。月清宗长老当场暴起怒吼她偷学月清宗阵法。全场观众和长老爆发——她不只是剑修，还是个剑符双修！</w:t>
            </w:r>
          </w:p>
        </w:tc>
      </w:tr>
      <w:tr w14:paraId="10872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Borders>
              <w:top w:val="single" w:color="333333" w:sz="4" w:space="0"/>
              <w:left w:val="single" w:color="333333" w:sz="4" w:space="0"/>
              <w:bottom w:val="single" w:color="333333" w:sz="4" w:space="0"/>
              <w:right w:val="single" w:color="333333" w:sz="4" w:space="0"/>
            </w:tcBorders>
          </w:tcPr>
          <w:p w14:paraId="2E2EBC3E">
            <w:pPr>
              <w:spacing w:after="0" w:line="240" w:lineRule="auto"/>
              <w:jc w:val="left"/>
              <w:rPr>
                <w:rFonts w:hint="eastAsia" w:ascii="宋体" w:hAnsi="宋体" w:eastAsia="宋体" w:cs="宋体"/>
              </w:rPr>
            </w:pPr>
            <w:r>
              <w:rPr>
                <w:rFonts w:hint="eastAsia" w:ascii="宋体" w:hAnsi="宋体" w:eastAsia="宋体" w:cs="宋体"/>
                <w:sz w:val="18"/>
              </w:rPr>
              <w:t>第54章 这就是你们的底牌？</w:t>
            </w:r>
          </w:p>
        </w:tc>
        <w:tc>
          <w:tcPr>
            <w:tcW w:w="4317" w:type="dxa"/>
            <w:tcBorders>
              <w:top w:val="single" w:color="333333" w:sz="4" w:space="0"/>
              <w:left w:val="single" w:color="333333" w:sz="4" w:space="0"/>
              <w:bottom w:val="single" w:color="333333" w:sz="4" w:space="0"/>
              <w:right w:val="single" w:color="333333" w:sz="4" w:space="0"/>
            </w:tcBorders>
          </w:tcPr>
          <w:p w14:paraId="312E7F85">
            <w:pPr>
              <w:spacing w:after="0" w:line="240" w:lineRule="auto"/>
              <w:jc w:val="left"/>
              <w:rPr>
                <w:rFonts w:hint="eastAsia" w:ascii="宋体" w:hAnsi="宋体" w:eastAsia="宋体" w:cs="宋体"/>
              </w:rPr>
            </w:pPr>
            <w:r>
              <w:rPr>
                <w:rFonts w:hint="eastAsia" w:ascii="宋体" w:hAnsi="宋体" w:eastAsia="宋体" w:cs="宋体"/>
                <w:sz w:val="18"/>
              </w:rPr>
              <w:t>秦饭饭面对各宗长老的质问得意说"这叫战略"。赵长老全程懵逼问段誉叶翘什么时候学的符，段誉心虚说他也不知道。成风宗宗主感叹原来这就是长明宗的底牌——一个剑符双修的天才</w:t>
            </w:r>
          </w:p>
        </w:tc>
      </w:tr>
      <w:tr w14:paraId="7FAFC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Borders>
              <w:top w:val="single" w:color="333333" w:sz="4" w:space="0"/>
              <w:left w:val="single" w:color="333333" w:sz="4" w:space="0"/>
              <w:bottom w:val="single" w:color="333333" w:sz="4" w:space="0"/>
              <w:right w:val="single" w:color="333333" w:sz="4" w:space="0"/>
            </w:tcBorders>
          </w:tcPr>
          <w:p w14:paraId="786BE3A5">
            <w:pPr>
              <w:spacing w:after="0" w:line="240" w:lineRule="auto"/>
              <w:jc w:val="left"/>
              <w:rPr>
                <w:rFonts w:hint="eastAsia" w:ascii="宋体" w:hAnsi="宋体" w:eastAsia="宋体" w:cs="宋体"/>
              </w:rPr>
            </w:pPr>
            <w:r>
              <w:rPr>
                <w:rFonts w:hint="eastAsia" w:ascii="宋体" w:hAnsi="宋体" w:eastAsia="宋体" w:cs="宋体"/>
                <w:sz w:val="18"/>
              </w:rPr>
              <w:t>第55章 反正我们也不是什么好人</w:t>
            </w:r>
          </w:p>
        </w:tc>
        <w:tc>
          <w:tcPr>
            <w:tcW w:w="4317" w:type="dxa"/>
            <w:tcBorders>
              <w:top w:val="single" w:color="333333" w:sz="4" w:space="0"/>
              <w:left w:val="single" w:color="333333" w:sz="4" w:space="0"/>
              <w:bottom w:val="single" w:color="333333" w:sz="4" w:space="0"/>
              <w:right w:val="single" w:color="333333" w:sz="4" w:space="0"/>
            </w:tcBorders>
          </w:tcPr>
          <w:p w14:paraId="714F51E5">
            <w:pPr>
              <w:spacing w:after="0" w:line="240" w:lineRule="auto"/>
              <w:jc w:val="left"/>
              <w:rPr>
                <w:rFonts w:hint="eastAsia" w:ascii="宋体" w:hAnsi="宋体" w:eastAsia="宋体" w:cs="宋体"/>
              </w:rPr>
            </w:pPr>
            <w:r>
              <w:rPr>
                <w:rFonts w:hint="eastAsia" w:ascii="宋体" w:hAnsi="宋体" w:eastAsia="宋体" w:cs="宋体"/>
                <w:sz w:val="18"/>
              </w:rPr>
              <w:t>叶翘带领长明宗与叶清寒的问剑宗联手围剿月清宗。叶清寒想的是用完长明宗符箓后再卸磨杀驴，叶翘想的也是用完问剑宗的剑后再反杀。两人面上合作无间，私下各自给队友使眼色准备随时翻脸</w:t>
            </w:r>
          </w:p>
        </w:tc>
      </w:tr>
      <w:tr w14:paraId="476F4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Borders>
              <w:top w:val="single" w:color="333333" w:sz="4" w:space="0"/>
              <w:left w:val="single" w:color="333333" w:sz="4" w:space="0"/>
              <w:bottom w:val="single" w:color="333333" w:sz="4" w:space="0"/>
              <w:right w:val="single" w:color="333333" w:sz="4" w:space="0"/>
            </w:tcBorders>
          </w:tcPr>
          <w:p w14:paraId="68FC2A0D">
            <w:pPr>
              <w:spacing w:after="0" w:line="240" w:lineRule="auto"/>
              <w:jc w:val="left"/>
              <w:rPr>
                <w:rFonts w:hint="eastAsia" w:ascii="宋体" w:hAnsi="宋体" w:eastAsia="宋体" w:cs="宋体"/>
              </w:rPr>
            </w:pPr>
            <w:r>
              <w:rPr>
                <w:rFonts w:hint="eastAsia" w:ascii="宋体" w:hAnsi="宋体" w:eastAsia="宋体" w:cs="宋体"/>
                <w:sz w:val="18"/>
              </w:rPr>
              <w:t>第56章 你们蠢，怪得了谁</w:t>
            </w:r>
          </w:p>
        </w:tc>
        <w:tc>
          <w:tcPr>
            <w:tcW w:w="4317" w:type="dxa"/>
            <w:tcBorders>
              <w:top w:val="single" w:color="333333" w:sz="4" w:space="0"/>
              <w:left w:val="single" w:color="333333" w:sz="4" w:space="0"/>
              <w:bottom w:val="single" w:color="333333" w:sz="4" w:space="0"/>
              <w:right w:val="single" w:color="333333" w:sz="4" w:space="0"/>
            </w:tcBorders>
          </w:tcPr>
          <w:p w14:paraId="3E693BCB">
            <w:pPr>
              <w:spacing w:after="0" w:line="240" w:lineRule="auto"/>
              <w:jc w:val="left"/>
              <w:rPr>
                <w:rFonts w:hint="eastAsia" w:ascii="宋体" w:hAnsi="宋体" w:eastAsia="宋体" w:cs="宋体"/>
              </w:rPr>
            </w:pPr>
            <w:r>
              <w:rPr>
                <w:rFonts w:hint="eastAsia" w:ascii="宋体" w:hAnsi="宋体" w:eastAsia="宋体" w:cs="宋体"/>
                <w:sz w:val="18"/>
              </w:rPr>
              <w:t>两宗联合进攻月清宗时，叶翘趁乱暗中用符箓偷袭问剑宗。叶清寒发现队友接连被暗算才意识到自己被耍了但已来不及。战斗结束后长明宗渔翁得利排名反超月清宗暂居第一</w:t>
            </w:r>
          </w:p>
        </w:tc>
      </w:tr>
      <w:tr w14:paraId="21260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Borders>
              <w:top w:val="single" w:color="333333" w:sz="4" w:space="0"/>
              <w:left w:val="single" w:color="333333" w:sz="4" w:space="0"/>
              <w:bottom w:val="single" w:color="333333" w:sz="4" w:space="0"/>
              <w:right w:val="single" w:color="333333" w:sz="4" w:space="0"/>
            </w:tcBorders>
          </w:tcPr>
          <w:p w14:paraId="0C0178AD">
            <w:pPr>
              <w:spacing w:after="0" w:line="240" w:lineRule="auto"/>
              <w:jc w:val="left"/>
              <w:rPr>
                <w:rFonts w:hint="eastAsia" w:ascii="宋体" w:hAnsi="宋体" w:eastAsia="宋体" w:cs="宋体"/>
              </w:rPr>
            </w:pPr>
            <w:r>
              <w:rPr>
                <w:rFonts w:hint="eastAsia" w:ascii="宋体" w:hAnsi="宋体" w:eastAsia="宋体" w:cs="宋体"/>
                <w:sz w:val="18"/>
              </w:rPr>
              <w:t>第57章 全部淘汰</w:t>
            </w:r>
          </w:p>
        </w:tc>
        <w:tc>
          <w:tcPr>
            <w:tcW w:w="4317" w:type="dxa"/>
            <w:tcBorders>
              <w:top w:val="single" w:color="333333" w:sz="4" w:space="0"/>
              <w:left w:val="single" w:color="333333" w:sz="4" w:space="0"/>
              <w:bottom w:val="single" w:color="333333" w:sz="4" w:space="0"/>
              <w:right w:val="single" w:color="333333" w:sz="4" w:space="0"/>
            </w:tcBorders>
          </w:tcPr>
          <w:p w14:paraId="11AEA9DF">
            <w:pPr>
              <w:spacing w:after="0" w:line="240" w:lineRule="auto"/>
              <w:jc w:val="left"/>
              <w:rPr>
                <w:rFonts w:hint="eastAsia" w:ascii="宋体" w:hAnsi="宋体" w:eastAsia="宋体" w:cs="宋体"/>
              </w:rPr>
            </w:pPr>
            <w:r>
              <w:rPr>
                <w:rFonts w:hint="eastAsia" w:ascii="宋体" w:hAnsi="宋体" w:eastAsia="宋体" w:cs="宋体"/>
                <w:sz w:val="18"/>
              </w:rPr>
              <w:t>秘境最后一天叶翘启动同归于尽策略，把所有在场亲传卷入无差别攻击。她放出所有迷雾符和炸弹造成大面积混乱，一个接一个的传送阵亮起。叶翘自己也出局，但长明宗以最高积分拿下第一</w:t>
            </w:r>
          </w:p>
        </w:tc>
      </w:tr>
      <w:tr w14:paraId="17289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Borders>
              <w:top w:val="single" w:color="333333" w:sz="4" w:space="0"/>
              <w:left w:val="single" w:color="333333" w:sz="4" w:space="0"/>
              <w:bottom w:val="single" w:color="333333" w:sz="4" w:space="0"/>
              <w:right w:val="single" w:color="333333" w:sz="4" w:space="0"/>
            </w:tcBorders>
          </w:tcPr>
          <w:p w14:paraId="3D2DD105">
            <w:pPr>
              <w:spacing w:after="0" w:line="240" w:lineRule="auto"/>
              <w:jc w:val="left"/>
              <w:rPr>
                <w:rFonts w:hint="eastAsia" w:ascii="宋体" w:hAnsi="宋体" w:eastAsia="宋体" w:cs="宋体"/>
              </w:rPr>
            </w:pPr>
            <w:r>
              <w:rPr>
                <w:rFonts w:hint="eastAsia" w:ascii="宋体" w:hAnsi="宋体" w:eastAsia="宋体" w:cs="宋体"/>
                <w:sz w:val="18"/>
              </w:rPr>
              <w:t>第58章 卷轴</w:t>
            </w:r>
          </w:p>
        </w:tc>
        <w:tc>
          <w:tcPr>
            <w:tcW w:w="4317" w:type="dxa"/>
            <w:tcBorders>
              <w:top w:val="single" w:color="333333" w:sz="4" w:space="0"/>
              <w:left w:val="single" w:color="333333" w:sz="4" w:space="0"/>
              <w:bottom w:val="single" w:color="333333" w:sz="4" w:space="0"/>
              <w:right w:val="single" w:color="333333" w:sz="4" w:space="0"/>
            </w:tcBorders>
          </w:tcPr>
          <w:p w14:paraId="6E74429E">
            <w:pPr>
              <w:spacing w:after="0" w:line="240" w:lineRule="auto"/>
              <w:jc w:val="left"/>
              <w:rPr>
                <w:rFonts w:hint="eastAsia" w:ascii="宋体" w:hAnsi="宋体" w:eastAsia="宋体" w:cs="宋体"/>
              </w:rPr>
            </w:pPr>
            <w:r>
              <w:rPr>
                <w:rFonts w:hint="eastAsia" w:ascii="宋体" w:hAnsi="宋体" w:eastAsia="宋体" w:cs="宋体"/>
                <w:sz w:val="18"/>
              </w:rPr>
              <w:t>第二场任务公布——在云水城寻找上古卷轴混沌珠。所有亲传被随机传送到云水城各处。叶翘用神识感知到城内暗处有魔气波动，意识到这次任务不简单，暗处有魔族势力潜伏</w:t>
            </w:r>
          </w:p>
        </w:tc>
      </w:tr>
      <w:tr w14:paraId="41746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Borders>
              <w:top w:val="single" w:color="333333" w:sz="4" w:space="0"/>
              <w:left w:val="single" w:color="333333" w:sz="4" w:space="0"/>
              <w:bottom w:val="single" w:color="333333" w:sz="4" w:space="0"/>
              <w:right w:val="single" w:color="333333" w:sz="4" w:space="0"/>
            </w:tcBorders>
          </w:tcPr>
          <w:p w14:paraId="711A4F0F">
            <w:pPr>
              <w:spacing w:after="0" w:line="240" w:lineRule="auto"/>
              <w:jc w:val="left"/>
              <w:rPr>
                <w:rFonts w:hint="eastAsia" w:ascii="宋体" w:hAnsi="宋体" w:eastAsia="宋体" w:cs="宋体"/>
              </w:rPr>
            </w:pPr>
            <w:r>
              <w:rPr>
                <w:rFonts w:hint="eastAsia" w:ascii="宋体" w:hAnsi="宋体" w:eastAsia="宋体" w:cs="宋体"/>
                <w:sz w:val="18"/>
              </w:rPr>
              <w:t>第59章 果然还是塌了啊</w:t>
            </w:r>
          </w:p>
        </w:tc>
        <w:tc>
          <w:tcPr>
            <w:tcW w:w="4317" w:type="dxa"/>
            <w:tcBorders>
              <w:top w:val="single" w:color="333333" w:sz="4" w:space="0"/>
              <w:left w:val="single" w:color="333333" w:sz="4" w:space="0"/>
              <w:bottom w:val="single" w:color="333333" w:sz="4" w:space="0"/>
              <w:right w:val="single" w:color="333333" w:sz="4" w:space="0"/>
            </w:tcBorders>
          </w:tcPr>
          <w:p w14:paraId="48842D94">
            <w:pPr>
              <w:spacing w:after="0" w:line="240" w:lineRule="auto"/>
              <w:jc w:val="left"/>
              <w:rPr>
                <w:rFonts w:hint="eastAsia" w:ascii="宋体" w:hAnsi="宋体" w:eastAsia="宋体" w:cs="宋体"/>
              </w:rPr>
            </w:pPr>
            <w:r>
              <w:rPr>
                <w:rFonts w:hint="eastAsia" w:ascii="宋体" w:hAnsi="宋体" w:eastAsia="宋体" w:cs="宋体"/>
                <w:sz w:val="18"/>
              </w:rPr>
              <w:t>各宗亲传在云水城中明争暗斗抢线索。叶翘判断正确的行动路线避开了大部分陷阱，但打听消息时意外触发了藏有魔兵的暗室，双方在狭窄空间发生混战</w:t>
            </w:r>
          </w:p>
        </w:tc>
      </w:tr>
      <w:tr w14:paraId="2CBBE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Borders>
              <w:top w:val="single" w:color="333333" w:sz="4" w:space="0"/>
              <w:left w:val="single" w:color="333333" w:sz="4" w:space="0"/>
              <w:bottom w:val="single" w:color="333333" w:sz="4" w:space="0"/>
              <w:right w:val="single" w:color="333333" w:sz="4" w:space="0"/>
            </w:tcBorders>
          </w:tcPr>
          <w:p w14:paraId="64FB4E7A">
            <w:pPr>
              <w:spacing w:after="0" w:line="240" w:lineRule="auto"/>
              <w:jc w:val="left"/>
              <w:rPr>
                <w:rFonts w:hint="eastAsia" w:ascii="宋体" w:hAnsi="宋体" w:eastAsia="宋体" w:cs="宋体"/>
              </w:rPr>
            </w:pPr>
            <w:r>
              <w:rPr>
                <w:rFonts w:hint="eastAsia" w:ascii="宋体" w:hAnsi="宋体" w:eastAsia="宋体" w:cs="宋体"/>
                <w:sz w:val="18"/>
              </w:rPr>
              <w:t>第60章 山河图</w:t>
            </w:r>
          </w:p>
        </w:tc>
        <w:tc>
          <w:tcPr>
            <w:tcW w:w="4317" w:type="dxa"/>
            <w:tcBorders>
              <w:top w:val="single" w:color="333333" w:sz="4" w:space="0"/>
              <w:left w:val="single" w:color="333333" w:sz="4" w:space="0"/>
              <w:bottom w:val="single" w:color="333333" w:sz="4" w:space="0"/>
              <w:right w:val="single" w:color="333333" w:sz="4" w:space="0"/>
            </w:tcBorders>
          </w:tcPr>
          <w:p w14:paraId="6717CD75">
            <w:pPr>
              <w:spacing w:after="0" w:line="240" w:lineRule="auto"/>
              <w:jc w:val="left"/>
              <w:rPr>
                <w:rFonts w:hint="eastAsia" w:ascii="宋体" w:hAnsi="宋体" w:eastAsia="宋体" w:cs="宋体"/>
              </w:rPr>
            </w:pPr>
            <w:r>
              <w:rPr>
                <w:rFonts w:hint="eastAsia" w:ascii="宋体" w:hAnsi="宋体" w:eastAsia="宋体" w:cs="宋体"/>
                <w:sz w:val="18"/>
              </w:rPr>
              <w:t>薛玙在关键时刻展开山河图——这是他最珍贵的法器，能将一定范围内的敌人吸入画中困住。叶翘趁山河图吸引火力的间隙用遁地符溜走去找其他队友汇合</w:t>
            </w:r>
          </w:p>
        </w:tc>
      </w:tr>
      <w:tr w14:paraId="43690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Borders>
              <w:top w:val="single" w:color="333333" w:sz="4" w:space="0"/>
              <w:left w:val="single" w:color="333333" w:sz="4" w:space="0"/>
              <w:bottom w:val="single" w:color="333333" w:sz="4" w:space="0"/>
              <w:right w:val="single" w:color="333333" w:sz="4" w:space="0"/>
            </w:tcBorders>
          </w:tcPr>
          <w:p w14:paraId="6D1B137B">
            <w:pPr>
              <w:spacing w:after="0" w:line="240" w:lineRule="auto"/>
              <w:jc w:val="left"/>
              <w:rPr>
                <w:rFonts w:hint="eastAsia" w:ascii="宋体" w:hAnsi="宋体" w:eastAsia="宋体" w:cs="宋体"/>
              </w:rPr>
            </w:pPr>
            <w:r>
              <w:rPr>
                <w:rFonts w:hint="eastAsia" w:ascii="宋体" w:hAnsi="宋体" w:eastAsia="宋体" w:cs="宋体"/>
                <w:sz w:val="18"/>
              </w:rPr>
              <w:t>第61章 "我家叶翘呢？"</w:t>
            </w:r>
          </w:p>
        </w:tc>
        <w:tc>
          <w:tcPr>
            <w:tcW w:w="4317" w:type="dxa"/>
            <w:tcBorders>
              <w:top w:val="single" w:color="333333" w:sz="4" w:space="0"/>
              <w:left w:val="single" w:color="333333" w:sz="4" w:space="0"/>
              <w:bottom w:val="single" w:color="333333" w:sz="4" w:space="0"/>
              <w:right w:val="single" w:color="333333" w:sz="4" w:space="0"/>
            </w:tcBorders>
          </w:tcPr>
          <w:p w14:paraId="3AF20F71">
            <w:pPr>
              <w:spacing w:after="0" w:line="240" w:lineRule="auto"/>
              <w:jc w:val="left"/>
              <w:rPr>
                <w:rFonts w:hint="eastAsia" w:ascii="宋体" w:hAnsi="宋体" w:eastAsia="宋体" w:cs="宋体"/>
              </w:rPr>
            </w:pPr>
            <w:r>
              <w:rPr>
                <w:rFonts w:hint="eastAsia" w:ascii="宋体" w:hAnsi="宋体" w:eastAsia="宋体" w:cs="宋体"/>
                <w:sz w:val="18"/>
              </w:rPr>
              <w:t>叶翘失踪后四个师兄急得分头寻找。她其实是被魔族抓走了但故意没反抗，因为她在被抓时发现魔族内部有可以利用的情报。叶翘淡定地跟着魔兵走，还用魔族鸟语和他们寒暄</w:t>
            </w:r>
          </w:p>
        </w:tc>
      </w:tr>
      <w:tr w14:paraId="7E48A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Borders>
              <w:top w:val="single" w:color="333333" w:sz="4" w:space="0"/>
              <w:left w:val="single" w:color="333333" w:sz="4" w:space="0"/>
              <w:bottom w:val="single" w:color="333333" w:sz="4" w:space="0"/>
              <w:right w:val="single" w:color="333333" w:sz="4" w:space="0"/>
            </w:tcBorders>
          </w:tcPr>
          <w:p w14:paraId="2C1B1F32">
            <w:pPr>
              <w:spacing w:after="0" w:line="240" w:lineRule="auto"/>
              <w:jc w:val="left"/>
              <w:rPr>
                <w:rFonts w:hint="eastAsia" w:ascii="宋体" w:hAnsi="宋体" w:eastAsia="宋体" w:cs="宋体"/>
              </w:rPr>
            </w:pPr>
            <w:r>
              <w:rPr>
                <w:rFonts w:hint="eastAsia" w:ascii="宋体" w:hAnsi="宋体" w:eastAsia="宋体" w:cs="宋体"/>
                <w:sz w:val="18"/>
              </w:rPr>
              <w:t>第62章 识时务者为俊杰</w:t>
            </w:r>
          </w:p>
        </w:tc>
        <w:tc>
          <w:tcPr>
            <w:tcW w:w="4317" w:type="dxa"/>
            <w:tcBorders>
              <w:top w:val="single" w:color="333333" w:sz="4" w:space="0"/>
              <w:left w:val="single" w:color="333333" w:sz="4" w:space="0"/>
              <w:bottom w:val="single" w:color="333333" w:sz="4" w:space="0"/>
              <w:right w:val="single" w:color="333333" w:sz="4" w:space="0"/>
            </w:tcBorders>
          </w:tcPr>
          <w:p w14:paraId="6964DA45">
            <w:pPr>
              <w:spacing w:after="0" w:line="240" w:lineRule="auto"/>
              <w:jc w:val="left"/>
              <w:rPr>
                <w:rFonts w:hint="eastAsia" w:ascii="宋体" w:hAnsi="宋体" w:eastAsia="宋体" w:cs="宋体"/>
              </w:rPr>
            </w:pPr>
            <w:r>
              <w:rPr>
                <w:rFonts w:hint="eastAsia" w:ascii="宋体" w:hAnsi="宋体" w:eastAsia="宋体" w:cs="宋体"/>
                <w:sz w:val="18"/>
              </w:rPr>
              <w:t>叶翘在魔兵牢房里安心吃馒头，魔兵觉得这姑娘太淡定了不对劲。她利用魔族内部分裂的派系关系，忽悠看守她的魔兵放松警惕。同时暗中记下魔族大本营的地形和兵力分布</w:t>
            </w:r>
          </w:p>
        </w:tc>
      </w:tr>
      <w:tr w14:paraId="1418B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Borders>
              <w:top w:val="single" w:color="333333" w:sz="4" w:space="0"/>
              <w:left w:val="single" w:color="333333" w:sz="4" w:space="0"/>
              <w:bottom w:val="single" w:color="333333" w:sz="4" w:space="0"/>
              <w:right w:val="single" w:color="333333" w:sz="4" w:space="0"/>
            </w:tcBorders>
          </w:tcPr>
          <w:p w14:paraId="133198CC">
            <w:pPr>
              <w:spacing w:after="0" w:line="240" w:lineRule="auto"/>
              <w:jc w:val="left"/>
              <w:rPr>
                <w:rFonts w:hint="eastAsia" w:ascii="宋体" w:hAnsi="宋体" w:eastAsia="宋体" w:cs="宋体"/>
              </w:rPr>
            </w:pPr>
            <w:r>
              <w:rPr>
                <w:rFonts w:hint="eastAsia" w:ascii="宋体" w:hAnsi="宋体" w:eastAsia="宋体" w:cs="宋体"/>
                <w:sz w:val="18"/>
              </w:rPr>
              <w:t>第63章 那是他们应得的</w:t>
            </w:r>
          </w:p>
        </w:tc>
        <w:tc>
          <w:tcPr>
            <w:tcW w:w="4317" w:type="dxa"/>
            <w:tcBorders>
              <w:top w:val="single" w:color="333333" w:sz="4" w:space="0"/>
              <w:left w:val="single" w:color="333333" w:sz="4" w:space="0"/>
              <w:bottom w:val="single" w:color="333333" w:sz="4" w:space="0"/>
              <w:right w:val="single" w:color="333333" w:sz="4" w:space="0"/>
            </w:tcBorders>
          </w:tcPr>
          <w:p w14:paraId="4831BF04">
            <w:pPr>
              <w:spacing w:after="0" w:line="240" w:lineRule="auto"/>
              <w:jc w:val="left"/>
              <w:rPr>
                <w:rFonts w:hint="eastAsia" w:ascii="宋体" w:hAnsi="宋体" w:eastAsia="宋体" w:cs="宋体"/>
              </w:rPr>
            </w:pPr>
            <w:r>
              <w:rPr>
                <w:rFonts w:hint="eastAsia" w:ascii="宋体" w:hAnsi="宋体" w:eastAsia="宋体" w:cs="宋体"/>
                <w:sz w:val="18"/>
              </w:rPr>
              <w:t>叶翘用遁地符溜出牢房偷了一套魔族士兵的衣服。她在魔族营地里大摇大摆走动，跟路过的魔兵套近乎问情报。发现魔族打算联合云水城的势力给五宗亲传来个包饺子，一网打尽</w:t>
            </w:r>
          </w:p>
        </w:tc>
      </w:tr>
      <w:tr w14:paraId="0D34B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Borders>
              <w:top w:val="single" w:color="333333" w:sz="4" w:space="0"/>
              <w:left w:val="single" w:color="333333" w:sz="4" w:space="0"/>
              <w:bottom w:val="single" w:color="333333" w:sz="4" w:space="0"/>
              <w:right w:val="single" w:color="333333" w:sz="4" w:space="0"/>
            </w:tcBorders>
          </w:tcPr>
          <w:p w14:paraId="297EC4FE">
            <w:pPr>
              <w:spacing w:after="0" w:line="240" w:lineRule="auto"/>
              <w:jc w:val="left"/>
              <w:rPr>
                <w:rFonts w:hint="eastAsia" w:ascii="宋体" w:hAnsi="宋体" w:eastAsia="宋体" w:cs="宋体"/>
              </w:rPr>
            </w:pPr>
            <w:r>
              <w:rPr>
                <w:rFonts w:hint="eastAsia" w:ascii="宋体" w:hAnsi="宋体" w:eastAsia="宋体" w:cs="宋体"/>
                <w:sz w:val="18"/>
              </w:rPr>
              <w:t>第64章 "惊不惊喜，意不意外？刺不刺激？"</w:t>
            </w:r>
          </w:p>
        </w:tc>
        <w:tc>
          <w:tcPr>
            <w:tcW w:w="4317" w:type="dxa"/>
            <w:tcBorders>
              <w:top w:val="single" w:color="333333" w:sz="4" w:space="0"/>
              <w:left w:val="single" w:color="333333" w:sz="4" w:space="0"/>
              <w:bottom w:val="single" w:color="333333" w:sz="4" w:space="0"/>
              <w:right w:val="single" w:color="333333" w:sz="4" w:space="0"/>
            </w:tcBorders>
          </w:tcPr>
          <w:p w14:paraId="5DDC9E3D">
            <w:pPr>
              <w:spacing w:after="0" w:line="240" w:lineRule="auto"/>
              <w:jc w:val="left"/>
              <w:rPr>
                <w:rFonts w:hint="eastAsia" w:ascii="宋体" w:hAnsi="宋体" w:eastAsia="宋体" w:cs="宋体"/>
              </w:rPr>
            </w:pPr>
            <w:r>
              <w:rPr>
                <w:rFonts w:hint="eastAsia" w:ascii="宋体" w:hAnsi="宋体" w:eastAsia="宋体" w:cs="宋体"/>
                <w:sz w:val="18"/>
              </w:rPr>
              <w:t>叶翘找到同样被俘虏的叶清寒和宋寒声，两人正在牢里一脸绝望。叶翘从地下钻出个脑袋问想不想出去玩。宋寒声看着她又换了一套衣服的木然表情：你一天换几个身份了</w:t>
            </w:r>
          </w:p>
        </w:tc>
      </w:tr>
      <w:tr w14:paraId="3B6FC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Borders>
              <w:top w:val="single" w:color="333333" w:sz="4" w:space="0"/>
              <w:left w:val="single" w:color="333333" w:sz="4" w:space="0"/>
              <w:bottom w:val="single" w:color="333333" w:sz="4" w:space="0"/>
              <w:right w:val="single" w:color="333333" w:sz="4" w:space="0"/>
            </w:tcBorders>
          </w:tcPr>
          <w:p w14:paraId="3D25695C">
            <w:pPr>
              <w:spacing w:after="0" w:line="240" w:lineRule="auto"/>
              <w:jc w:val="left"/>
              <w:rPr>
                <w:rFonts w:hint="eastAsia" w:ascii="宋体" w:hAnsi="宋体" w:eastAsia="宋体" w:cs="宋体"/>
              </w:rPr>
            </w:pPr>
            <w:r>
              <w:rPr>
                <w:rFonts w:hint="eastAsia" w:ascii="宋体" w:hAnsi="宋体" w:eastAsia="宋体" w:cs="宋体"/>
                <w:sz w:val="18"/>
              </w:rPr>
              <w:t>第65章 遁地符</w:t>
            </w:r>
          </w:p>
        </w:tc>
        <w:tc>
          <w:tcPr>
            <w:tcW w:w="4317" w:type="dxa"/>
            <w:tcBorders>
              <w:top w:val="single" w:color="333333" w:sz="4" w:space="0"/>
              <w:left w:val="single" w:color="333333" w:sz="4" w:space="0"/>
              <w:bottom w:val="single" w:color="333333" w:sz="4" w:space="0"/>
              <w:right w:val="single" w:color="333333" w:sz="4" w:space="0"/>
            </w:tcBorders>
          </w:tcPr>
          <w:p w14:paraId="54BA1165">
            <w:pPr>
              <w:spacing w:after="0" w:line="240" w:lineRule="auto"/>
              <w:jc w:val="left"/>
              <w:rPr>
                <w:rFonts w:hint="eastAsia" w:ascii="宋体" w:hAnsi="宋体" w:eastAsia="宋体" w:cs="宋体"/>
              </w:rPr>
            </w:pPr>
            <w:r>
              <w:rPr>
                <w:rFonts w:hint="eastAsia" w:ascii="宋体" w:hAnsi="宋体" w:eastAsia="宋体" w:cs="宋体"/>
                <w:sz w:val="18"/>
              </w:rPr>
              <w:t>叶翘判断凭三个人的实力正面打出去不现实，决定冒充即将到来的魔族圣女混出去。她从女浴室偷来魔族的女性服装，给叶清寒和宋寒声也各偷了一身魔兵衣服</w:t>
            </w:r>
          </w:p>
        </w:tc>
      </w:tr>
      <w:tr w14:paraId="62780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Borders>
              <w:top w:val="single" w:color="333333" w:sz="4" w:space="0"/>
              <w:left w:val="single" w:color="333333" w:sz="4" w:space="0"/>
              <w:bottom w:val="single" w:color="333333" w:sz="4" w:space="0"/>
              <w:right w:val="single" w:color="333333" w:sz="4" w:space="0"/>
            </w:tcBorders>
          </w:tcPr>
          <w:p w14:paraId="1B394833">
            <w:pPr>
              <w:spacing w:after="0" w:line="240" w:lineRule="auto"/>
              <w:jc w:val="left"/>
              <w:rPr>
                <w:rFonts w:hint="eastAsia" w:ascii="宋体" w:hAnsi="宋体" w:eastAsia="宋体" w:cs="宋体"/>
              </w:rPr>
            </w:pPr>
            <w:r>
              <w:rPr>
                <w:rFonts w:hint="eastAsia" w:ascii="宋体" w:hAnsi="宋体" w:eastAsia="宋体" w:cs="宋体"/>
                <w:sz w:val="18"/>
              </w:rPr>
              <w:t>第66章 那当然是跪下给叶翘扣6了</w:t>
            </w:r>
          </w:p>
        </w:tc>
        <w:tc>
          <w:tcPr>
            <w:tcW w:w="4317" w:type="dxa"/>
            <w:tcBorders>
              <w:top w:val="single" w:color="333333" w:sz="4" w:space="0"/>
              <w:left w:val="single" w:color="333333" w:sz="4" w:space="0"/>
              <w:bottom w:val="single" w:color="333333" w:sz="4" w:space="0"/>
              <w:right w:val="single" w:color="333333" w:sz="4" w:space="0"/>
            </w:tcBorders>
          </w:tcPr>
          <w:p w14:paraId="7B37E926">
            <w:pPr>
              <w:spacing w:after="0" w:line="240" w:lineRule="auto"/>
              <w:jc w:val="left"/>
              <w:rPr>
                <w:rFonts w:hint="eastAsia" w:ascii="宋体" w:hAnsi="宋体" w:eastAsia="宋体" w:cs="宋体"/>
              </w:rPr>
            </w:pPr>
            <w:r>
              <w:rPr>
                <w:rFonts w:hint="eastAsia" w:ascii="宋体" w:hAnsi="宋体" w:eastAsia="宋体" w:cs="宋体"/>
                <w:sz w:val="18"/>
              </w:rPr>
              <w:t>三人换装完毕，叶翘装圣女、叶清寒和宋寒声装保镖。魔族带队的男人带人围堵，叶清寒放出金丹后期威压、宋寒声本色出演傲气逼人的高冷脸。叶翘用秘境中学的魔族阵法挡下偷袭彻底坐实圣女身份</w:t>
            </w:r>
          </w:p>
        </w:tc>
      </w:tr>
      <w:tr w14:paraId="07FEA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Borders>
              <w:top w:val="single" w:color="333333" w:sz="4" w:space="0"/>
              <w:left w:val="single" w:color="333333" w:sz="4" w:space="0"/>
              <w:bottom w:val="single" w:color="333333" w:sz="4" w:space="0"/>
              <w:right w:val="single" w:color="333333" w:sz="4" w:space="0"/>
            </w:tcBorders>
          </w:tcPr>
          <w:p w14:paraId="380E0480">
            <w:pPr>
              <w:spacing w:after="0" w:line="240" w:lineRule="auto"/>
              <w:jc w:val="left"/>
              <w:rPr>
                <w:rFonts w:hint="eastAsia" w:ascii="宋体" w:hAnsi="宋体" w:eastAsia="宋体" w:cs="宋体"/>
              </w:rPr>
            </w:pPr>
            <w:r>
              <w:rPr>
                <w:rFonts w:hint="eastAsia" w:ascii="宋体" w:hAnsi="宋体" w:eastAsia="宋体" w:cs="宋体"/>
                <w:sz w:val="18"/>
              </w:rPr>
              <w:t>第67章 我上我也行</w:t>
            </w:r>
          </w:p>
        </w:tc>
        <w:tc>
          <w:tcPr>
            <w:tcW w:w="4317" w:type="dxa"/>
            <w:tcBorders>
              <w:top w:val="single" w:color="333333" w:sz="4" w:space="0"/>
              <w:left w:val="single" w:color="333333" w:sz="4" w:space="0"/>
              <w:bottom w:val="single" w:color="333333" w:sz="4" w:space="0"/>
              <w:right w:val="single" w:color="333333" w:sz="4" w:space="0"/>
            </w:tcBorders>
          </w:tcPr>
          <w:p w14:paraId="103F55B4">
            <w:pPr>
              <w:spacing w:after="0" w:line="240" w:lineRule="auto"/>
              <w:jc w:val="left"/>
              <w:rPr>
                <w:rFonts w:hint="eastAsia" w:ascii="宋体" w:hAnsi="宋体" w:eastAsia="宋体" w:cs="宋体"/>
              </w:rPr>
            </w:pPr>
            <w:r>
              <w:rPr>
                <w:rFonts w:hint="eastAsia" w:ascii="宋体" w:hAnsi="宋体" w:eastAsia="宋体" w:cs="宋体"/>
                <w:sz w:val="18"/>
              </w:rPr>
              <w:t>叶翘带着"保镖"视察魔族大本营，给每个来打招呼的魔兵起外号（例如打铁的取名"老铁"）。她支走所有暗哨后三人商量对策。宋寒声想推演魔族禁制开门太慢，叶翘说你上我也行——她用磕药硬撑在短时间内推演完成</w:t>
            </w:r>
          </w:p>
        </w:tc>
      </w:tr>
      <w:tr w14:paraId="0DE27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Borders>
              <w:top w:val="single" w:color="333333" w:sz="4" w:space="0"/>
              <w:left w:val="single" w:color="333333" w:sz="4" w:space="0"/>
              <w:bottom w:val="single" w:color="333333" w:sz="4" w:space="0"/>
              <w:right w:val="single" w:color="333333" w:sz="4" w:space="0"/>
            </w:tcBorders>
          </w:tcPr>
          <w:p w14:paraId="284F6EBF">
            <w:pPr>
              <w:spacing w:after="0" w:line="240" w:lineRule="auto"/>
              <w:jc w:val="left"/>
              <w:rPr>
                <w:rFonts w:hint="eastAsia" w:ascii="宋体" w:hAnsi="宋体" w:eastAsia="宋体" w:cs="宋体"/>
              </w:rPr>
            </w:pPr>
            <w:r>
              <w:rPr>
                <w:rFonts w:hint="eastAsia" w:ascii="宋体" w:hAnsi="宋体" w:eastAsia="宋体" w:cs="宋体"/>
                <w:sz w:val="18"/>
              </w:rPr>
              <w:t>第68章 如果师父当初留下你</w:t>
            </w:r>
          </w:p>
        </w:tc>
        <w:tc>
          <w:tcPr>
            <w:tcW w:w="4317" w:type="dxa"/>
            <w:tcBorders>
              <w:top w:val="single" w:color="333333" w:sz="4" w:space="0"/>
              <w:left w:val="single" w:color="333333" w:sz="4" w:space="0"/>
              <w:bottom w:val="single" w:color="333333" w:sz="4" w:space="0"/>
              <w:right w:val="single" w:color="333333" w:sz="4" w:space="0"/>
            </w:tcBorders>
          </w:tcPr>
          <w:p w14:paraId="2A517E5B">
            <w:pPr>
              <w:spacing w:after="0" w:line="240" w:lineRule="auto"/>
              <w:jc w:val="left"/>
              <w:rPr>
                <w:rFonts w:hint="eastAsia" w:ascii="宋体" w:hAnsi="宋体" w:eastAsia="宋体" w:cs="宋体"/>
              </w:rPr>
            </w:pPr>
            <w:r>
              <w:rPr>
                <w:rFonts w:hint="eastAsia" w:ascii="宋体" w:hAnsi="宋体" w:eastAsia="宋体" w:cs="宋体"/>
                <w:sz w:val="18"/>
              </w:rPr>
              <w:t>云痕在秘境外观战时看到叶翘在魔族如入无人之境的表现，首次产生了后悔的情绪。他想起叶翘当初离开时说的那句"这内门我高攀不起"，一个两道双修的弟子被自己亲手赶走了</w:t>
            </w:r>
          </w:p>
        </w:tc>
      </w:tr>
      <w:tr w14:paraId="7EBA9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Borders>
              <w:top w:val="single" w:color="333333" w:sz="4" w:space="0"/>
              <w:left w:val="single" w:color="333333" w:sz="4" w:space="0"/>
              <w:bottom w:val="single" w:color="333333" w:sz="4" w:space="0"/>
              <w:right w:val="single" w:color="333333" w:sz="4" w:space="0"/>
            </w:tcBorders>
          </w:tcPr>
          <w:p w14:paraId="3B6235EC">
            <w:pPr>
              <w:spacing w:after="0" w:line="240" w:lineRule="auto"/>
              <w:jc w:val="left"/>
              <w:rPr>
                <w:rFonts w:hint="eastAsia" w:ascii="宋体" w:hAnsi="宋体" w:eastAsia="宋体" w:cs="宋体"/>
              </w:rPr>
            </w:pPr>
            <w:r>
              <w:rPr>
                <w:rFonts w:hint="eastAsia" w:ascii="宋体" w:hAnsi="宋体" w:eastAsia="宋体" w:cs="宋体"/>
                <w:sz w:val="18"/>
              </w:rPr>
              <w:t>第69章 恐怖如斯啊！</w:t>
            </w:r>
          </w:p>
        </w:tc>
        <w:tc>
          <w:tcPr>
            <w:tcW w:w="4317" w:type="dxa"/>
            <w:tcBorders>
              <w:top w:val="single" w:color="333333" w:sz="4" w:space="0"/>
              <w:left w:val="single" w:color="333333" w:sz="4" w:space="0"/>
              <w:bottom w:val="single" w:color="333333" w:sz="4" w:space="0"/>
              <w:right w:val="single" w:color="333333" w:sz="4" w:space="0"/>
            </w:tcBorders>
          </w:tcPr>
          <w:p w14:paraId="37A292B7">
            <w:pPr>
              <w:spacing w:after="0" w:line="240" w:lineRule="auto"/>
              <w:jc w:val="left"/>
              <w:rPr>
                <w:rFonts w:hint="eastAsia" w:ascii="宋体" w:hAnsi="宋体" w:eastAsia="宋体" w:cs="宋体"/>
              </w:rPr>
            </w:pPr>
            <w:r>
              <w:rPr>
                <w:rFonts w:hint="eastAsia" w:ascii="宋体" w:hAnsi="宋体" w:eastAsia="宋体" w:cs="宋体"/>
                <w:sz w:val="18"/>
              </w:rPr>
              <w:t>叶翘在魔族地底宝库看到禁制上密密麻麻的上古符文。她用之前在秘境中跟老头学到的魔族阵法知识，磕了几颗补神丹强行推演开锁。叶清寒和宋寒声在旁边当门神放风，表情一个比一个木</w:t>
            </w:r>
          </w:p>
        </w:tc>
      </w:tr>
      <w:tr w14:paraId="35B79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Borders>
              <w:top w:val="single" w:color="333333" w:sz="4" w:space="0"/>
              <w:left w:val="single" w:color="333333" w:sz="4" w:space="0"/>
              <w:bottom w:val="single" w:color="333333" w:sz="4" w:space="0"/>
              <w:right w:val="single" w:color="333333" w:sz="4" w:space="0"/>
            </w:tcBorders>
          </w:tcPr>
          <w:p w14:paraId="43B07E08">
            <w:pPr>
              <w:spacing w:after="0" w:line="240" w:lineRule="auto"/>
              <w:jc w:val="left"/>
              <w:rPr>
                <w:rFonts w:hint="eastAsia" w:ascii="宋体" w:hAnsi="宋体" w:eastAsia="宋体" w:cs="宋体"/>
              </w:rPr>
            </w:pPr>
            <w:r>
              <w:rPr>
                <w:rFonts w:hint="eastAsia" w:ascii="宋体" w:hAnsi="宋体" w:eastAsia="宋体" w:cs="宋体"/>
                <w:sz w:val="18"/>
              </w:rPr>
              <w:t>第70章 又是个被忽悠瘸了</w:t>
            </w:r>
          </w:p>
        </w:tc>
        <w:tc>
          <w:tcPr>
            <w:tcW w:w="4317" w:type="dxa"/>
            <w:tcBorders>
              <w:top w:val="single" w:color="333333" w:sz="4" w:space="0"/>
              <w:left w:val="single" w:color="333333" w:sz="4" w:space="0"/>
              <w:bottom w:val="single" w:color="333333" w:sz="4" w:space="0"/>
              <w:right w:val="single" w:color="333333" w:sz="4" w:space="0"/>
            </w:tcBorders>
          </w:tcPr>
          <w:p w14:paraId="5012A6A0">
            <w:pPr>
              <w:spacing w:after="0" w:line="240" w:lineRule="auto"/>
              <w:jc w:val="left"/>
              <w:rPr>
                <w:rFonts w:hint="eastAsia" w:ascii="宋体" w:hAnsi="宋体" w:eastAsia="宋体" w:cs="宋体"/>
              </w:rPr>
            </w:pPr>
            <w:r>
              <w:rPr>
                <w:rFonts w:hint="eastAsia" w:ascii="宋体" w:hAnsi="宋体" w:eastAsia="宋体" w:cs="宋体"/>
                <w:sz w:val="18"/>
              </w:rPr>
              <w:t>叶翘策反了部分对魔族高层不满的底层魔兵。她利用圣女身份承诺给他们更好的待遇，于是一群魔兵纷纷倒戈。叶清寒在旁边看着这些被忽悠瘸了的魔族，深刻体会到了什么叫语言的力量</w:t>
            </w:r>
          </w:p>
        </w:tc>
      </w:tr>
      <w:tr w14:paraId="23B35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Borders>
              <w:top w:val="single" w:color="333333" w:sz="4" w:space="0"/>
              <w:left w:val="single" w:color="333333" w:sz="4" w:space="0"/>
              <w:bottom w:val="single" w:color="333333" w:sz="4" w:space="0"/>
              <w:right w:val="single" w:color="333333" w:sz="4" w:space="0"/>
            </w:tcBorders>
          </w:tcPr>
          <w:p w14:paraId="6E05FA7E">
            <w:pPr>
              <w:spacing w:after="0" w:line="240" w:lineRule="auto"/>
              <w:jc w:val="left"/>
              <w:rPr>
                <w:rFonts w:hint="eastAsia" w:ascii="宋体" w:hAnsi="宋体" w:eastAsia="宋体" w:cs="宋体"/>
              </w:rPr>
            </w:pPr>
            <w:r>
              <w:rPr>
                <w:rFonts w:hint="eastAsia" w:ascii="宋体" w:hAnsi="宋体" w:eastAsia="宋体" w:cs="宋体"/>
                <w:sz w:val="18"/>
              </w:rPr>
              <w:t>第71章 反派都是最后出手的</w:t>
            </w:r>
          </w:p>
        </w:tc>
        <w:tc>
          <w:tcPr>
            <w:tcW w:w="4317" w:type="dxa"/>
            <w:tcBorders>
              <w:top w:val="single" w:color="333333" w:sz="4" w:space="0"/>
              <w:left w:val="single" w:color="333333" w:sz="4" w:space="0"/>
              <w:bottom w:val="single" w:color="333333" w:sz="4" w:space="0"/>
              <w:right w:val="single" w:color="333333" w:sz="4" w:space="0"/>
            </w:tcBorders>
          </w:tcPr>
          <w:p w14:paraId="59D98955">
            <w:pPr>
              <w:spacing w:after="0" w:line="240" w:lineRule="auto"/>
              <w:jc w:val="left"/>
              <w:rPr>
                <w:rFonts w:hint="eastAsia" w:ascii="宋体" w:hAnsi="宋体" w:eastAsia="宋体" w:cs="宋体"/>
              </w:rPr>
            </w:pPr>
            <w:r>
              <w:rPr>
                <w:rFonts w:hint="eastAsia" w:ascii="宋体" w:hAnsi="宋体" w:eastAsia="宋体" w:cs="宋体"/>
                <w:sz w:val="18"/>
              </w:rPr>
              <w:t>叶翘带着部分倒戈的魔兵和叶清寒、宋寒声摸到云水城中魔族和当地势力的秘密接头点。她藏在暗中观察双方交易混沌珠的过程，在最关键的时刻丢出炸弹炸场，把双方都炸懵了</w:t>
            </w:r>
          </w:p>
        </w:tc>
      </w:tr>
      <w:tr w14:paraId="02595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Borders>
              <w:top w:val="single" w:color="333333" w:sz="4" w:space="0"/>
              <w:left w:val="single" w:color="333333" w:sz="4" w:space="0"/>
              <w:bottom w:val="single" w:color="333333" w:sz="4" w:space="0"/>
              <w:right w:val="single" w:color="333333" w:sz="4" w:space="0"/>
            </w:tcBorders>
          </w:tcPr>
          <w:p w14:paraId="643A787E">
            <w:pPr>
              <w:spacing w:after="0" w:line="240" w:lineRule="auto"/>
              <w:jc w:val="left"/>
              <w:rPr>
                <w:rFonts w:hint="eastAsia" w:ascii="宋体" w:hAnsi="宋体" w:eastAsia="宋体" w:cs="宋体"/>
              </w:rPr>
            </w:pPr>
            <w:r>
              <w:rPr>
                <w:rFonts w:hint="eastAsia" w:ascii="宋体" w:hAnsi="宋体" w:eastAsia="宋体" w:cs="宋体"/>
                <w:sz w:val="18"/>
              </w:rPr>
              <w:t>第72章 留影石</w:t>
            </w:r>
          </w:p>
        </w:tc>
        <w:tc>
          <w:tcPr>
            <w:tcW w:w="4317" w:type="dxa"/>
            <w:tcBorders>
              <w:top w:val="single" w:color="333333" w:sz="4" w:space="0"/>
              <w:left w:val="single" w:color="333333" w:sz="4" w:space="0"/>
              <w:bottom w:val="single" w:color="333333" w:sz="4" w:space="0"/>
              <w:right w:val="single" w:color="333333" w:sz="4" w:space="0"/>
            </w:tcBorders>
          </w:tcPr>
          <w:p w14:paraId="358CC579">
            <w:pPr>
              <w:spacing w:after="0" w:line="240" w:lineRule="auto"/>
              <w:jc w:val="left"/>
              <w:rPr>
                <w:rFonts w:hint="eastAsia" w:ascii="宋体" w:hAnsi="宋体" w:eastAsia="宋体" w:cs="宋体"/>
              </w:rPr>
            </w:pPr>
            <w:r>
              <w:rPr>
                <w:rFonts w:hint="eastAsia" w:ascii="宋体" w:hAnsi="宋体" w:eastAsia="宋体" w:cs="宋体"/>
                <w:sz w:val="18"/>
              </w:rPr>
              <w:t>宋寒声被脱了外衣挂在城门上的画面被明玄用留影石拍了下来。明玄开价十块上品灵石一份在秘境内外倾销，成为大比期间最热门的周边商品。叶翘要求五五分成</w:t>
            </w:r>
          </w:p>
        </w:tc>
      </w:tr>
      <w:tr w14:paraId="33444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Borders>
              <w:top w:val="single" w:color="333333" w:sz="4" w:space="0"/>
              <w:left w:val="single" w:color="333333" w:sz="4" w:space="0"/>
              <w:bottom w:val="single" w:color="333333" w:sz="4" w:space="0"/>
              <w:right w:val="single" w:color="333333" w:sz="4" w:space="0"/>
            </w:tcBorders>
          </w:tcPr>
          <w:p w14:paraId="06C7E319">
            <w:pPr>
              <w:spacing w:after="0" w:line="240" w:lineRule="auto"/>
              <w:jc w:val="left"/>
              <w:rPr>
                <w:rFonts w:hint="eastAsia" w:ascii="宋体" w:hAnsi="宋体" w:eastAsia="宋体" w:cs="宋体"/>
              </w:rPr>
            </w:pPr>
            <w:r>
              <w:rPr>
                <w:rFonts w:hint="eastAsia" w:ascii="宋体" w:hAnsi="宋体" w:eastAsia="宋体" w:cs="宋体"/>
                <w:sz w:val="18"/>
              </w:rPr>
              <w:t>第73章 "你们不想看看叶翘的画符水平吗？"</w:t>
            </w:r>
          </w:p>
        </w:tc>
        <w:tc>
          <w:tcPr>
            <w:tcW w:w="4317" w:type="dxa"/>
            <w:tcBorders>
              <w:top w:val="single" w:color="333333" w:sz="4" w:space="0"/>
              <w:left w:val="single" w:color="333333" w:sz="4" w:space="0"/>
              <w:bottom w:val="single" w:color="333333" w:sz="4" w:space="0"/>
              <w:right w:val="single" w:color="333333" w:sz="4" w:space="0"/>
            </w:tcBorders>
          </w:tcPr>
          <w:p w14:paraId="39344C9E">
            <w:pPr>
              <w:spacing w:after="0" w:line="240" w:lineRule="auto"/>
              <w:jc w:val="left"/>
              <w:rPr>
                <w:rFonts w:hint="eastAsia" w:ascii="宋体" w:hAnsi="宋体" w:eastAsia="宋体" w:cs="宋体"/>
              </w:rPr>
            </w:pPr>
            <w:r>
              <w:rPr>
                <w:rFonts w:hint="eastAsia" w:ascii="宋体" w:hAnsi="宋体" w:eastAsia="宋体" w:cs="宋体"/>
                <w:sz w:val="18"/>
              </w:rPr>
              <w:t>第二场秘境结束后各宗回住处复盘。各宗长老围在一起看留影石研究叶翘的符箓水平，越看越心惊——她的画符速度、符箓种类和对阵法的理解远超同阶符修，而且那魔族阵法的起手势不是一般人能学会的</w:t>
            </w:r>
          </w:p>
        </w:tc>
      </w:tr>
      <w:tr w14:paraId="12521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Borders>
              <w:top w:val="single" w:color="333333" w:sz="4" w:space="0"/>
              <w:left w:val="single" w:color="333333" w:sz="4" w:space="0"/>
              <w:bottom w:val="single" w:color="333333" w:sz="4" w:space="0"/>
              <w:right w:val="single" w:color="333333" w:sz="4" w:space="0"/>
            </w:tcBorders>
          </w:tcPr>
          <w:p w14:paraId="23FD9606">
            <w:pPr>
              <w:spacing w:after="0" w:line="240" w:lineRule="auto"/>
              <w:jc w:val="left"/>
              <w:rPr>
                <w:rFonts w:hint="eastAsia" w:ascii="宋体" w:hAnsi="宋体" w:eastAsia="宋体" w:cs="宋体"/>
              </w:rPr>
            </w:pPr>
            <w:r>
              <w:rPr>
                <w:rFonts w:hint="eastAsia" w:ascii="宋体" w:hAnsi="宋体" w:eastAsia="宋体" w:cs="宋体"/>
                <w:sz w:val="18"/>
              </w:rPr>
              <w:t>第74章 这雷还有完没完了</w:t>
            </w:r>
          </w:p>
        </w:tc>
        <w:tc>
          <w:tcPr>
            <w:tcW w:w="4317" w:type="dxa"/>
            <w:tcBorders>
              <w:top w:val="single" w:color="333333" w:sz="4" w:space="0"/>
              <w:left w:val="single" w:color="333333" w:sz="4" w:space="0"/>
              <w:bottom w:val="single" w:color="333333" w:sz="4" w:space="0"/>
              <w:right w:val="single" w:color="333333" w:sz="4" w:space="0"/>
            </w:tcBorders>
          </w:tcPr>
          <w:p w14:paraId="1A56DFBE">
            <w:pPr>
              <w:spacing w:after="0" w:line="240" w:lineRule="auto"/>
              <w:jc w:val="left"/>
              <w:rPr>
                <w:rFonts w:hint="eastAsia" w:ascii="宋体" w:hAnsi="宋体" w:eastAsia="宋体" w:cs="宋体"/>
              </w:rPr>
            </w:pPr>
            <w:r>
              <w:rPr>
                <w:rFonts w:hint="eastAsia" w:ascii="宋体" w:hAnsi="宋体" w:eastAsia="宋体" w:cs="宋体"/>
                <w:sz w:val="18"/>
              </w:rPr>
              <w:t>第三场大比在火焰山秘境举行，以炼丹为主。叶翘一进秘境就被高温热得暴躁。周行云的剑法在火焰山更加霸道，一剑下去连石头带妖兽一起削平。叶翘盯上他的断尘剑提出想摸摸</w:t>
            </w:r>
          </w:p>
        </w:tc>
      </w:tr>
      <w:tr w14:paraId="1C11B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Borders>
              <w:top w:val="single" w:color="333333" w:sz="4" w:space="0"/>
              <w:left w:val="single" w:color="333333" w:sz="4" w:space="0"/>
              <w:bottom w:val="single" w:color="333333" w:sz="4" w:space="0"/>
              <w:right w:val="single" w:color="333333" w:sz="4" w:space="0"/>
            </w:tcBorders>
          </w:tcPr>
          <w:p w14:paraId="128CA502">
            <w:pPr>
              <w:spacing w:after="0" w:line="240" w:lineRule="auto"/>
              <w:jc w:val="left"/>
              <w:rPr>
                <w:rFonts w:hint="eastAsia" w:ascii="宋体" w:hAnsi="宋体" w:eastAsia="宋体" w:cs="宋体"/>
              </w:rPr>
            </w:pPr>
            <w:r>
              <w:rPr>
                <w:rFonts w:hint="eastAsia" w:ascii="宋体" w:hAnsi="宋体" w:eastAsia="宋体" w:cs="宋体"/>
                <w:sz w:val="18"/>
              </w:rPr>
              <w:t>第75章 凤凰？</w:t>
            </w:r>
          </w:p>
        </w:tc>
        <w:tc>
          <w:tcPr>
            <w:tcW w:w="4317" w:type="dxa"/>
            <w:tcBorders>
              <w:top w:val="single" w:color="333333" w:sz="4" w:space="0"/>
              <w:left w:val="single" w:color="333333" w:sz="4" w:space="0"/>
              <w:bottom w:val="single" w:color="333333" w:sz="4" w:space="0"/>
              <w:right w:val="single" w:color="333333" w:sz="4" w:space="0"/>
            </w:tcBorders>
          </w:tcPr>
          <w:p w14:paraId="48B3D638">
            <w:pPr>
              <w:spacing w:after="0" w:line="240" w:lineRule="auto"/>
              <w:jc w:val="left"/>
              <w:rPr>
                <w:rFonts w:hint="eastAsia" w:ascii="宋体" w:hAnsi="宋体" w:eastAsia="宋体" w:cs="宋体"/>
              </w:rPr>
            </w:pPr>
            <w:r>
              <w:rPr>
                <w:rFonts w:hint="eastAsia" w:ascii="宋体" w:hAnsi="宋体" w:eastAsia="宋体" w:cs="宋体"/>
                <w:sz w:val="18"/>
              </w:rPr>
              <w:t>肯德鸡在火焰山秘境中受高温催化开始蜕变。火红色的绒毛褪去长出华丽的凤羽，体型也变大了一圈。叶翘惊喜地发现这只看似不起眼的鸡实际上是只凤凰幼崽，在秘境中帮大忙</w:t>
            </w:r>
          </w:p>
        </w:tc>
      </w:tr>
      <w:tr w14:paraId="4291B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Borders>
              <w:top w:val="single" w:color="333333" w:sz="4" w:space="0"/>
              <w:left w:val="single" w:color="333333" w:sz="4" w:space="0"/>
              <w:bottom w:val="single" w:color="333333" w:sz="4" w:space="0"/>
              <w:right w:val="single" w:color="333333" w:sz="4" w:space="0"/>
            </w:tcBorders>
          </w:tcPr>
          <w:p w14:paraId="4AC14562">
            <w:pPr>
              <w:spacing w:after="0" w:line="240" w:lineRule="auto"/>
              <w:jc w:val="left"/>
              <w:rPr>
                <w:rFonts w:hint="eastAsia" w:ascii="宋体" w:hAnsi="宋体" w:eastAsia="宋体" w:cs="宋体"/>
              </w:rPr>
            </w:pPr>
            <w:r>
              <w:rPr>
                <w:rFonts w:hint="eastAsia" w:ascii="宋体" w:hAnsi="宋体" w:eastAsia="宋体" w:cs="宋体"/>
                <w:sz w:val="18"/>
              </w:rPr>
              <w:t>第76章 家里有皇位继承吗</w:t>
            </w:r>
          </w:p>
        </w:tc>
        <w:tc>
          <w:tcPr>
            <w:tcW w:w="4317" w:type="dxa"/>
            <w:tcBorders>
              <w:top w:val="single" w:color="333333" w:sz="4" w:space="0"/>
              <w:left w:val="single" w:color="333333" w:sz="4" w:space="0"/>
              <w:bottom w:val="single" w:color="333333" w:sz="4" w:space="0"/>
              <w:right w:val="single" w:color="333333" w:sz="4" w:space="0"/>
            </w:tcBorders>
          </w:tcPr>
          <w:p w14:paraId="5D62D344">
            <w:pPr>
              <w:spacing w:after="0" w:line="240" w:lineRule="auto"/>
              <w:jc w:val="left"/>
              <w:rPr>
                <w:rFonts w:hint="eastAsia" w:ascii="宋体" w:hAnsi="宋体" w:eastAsia="宋体" w:cs="宋体"/>
              </w:rPr>
            </w:pPr>
            <w:r>
              <w:rPr>
                <w:rFonts w:hint="eastAsia" w:ascii="宋体" w:hAnsi="宋体" w:eastAsia="宋体" w:cs="宋体"/>
                <w:sz w:val="18"/>
              </w:rPr>
              <w:t>沐重晞在闲聊中透露自己是人界某国的皇子，因为天生剑骨被长明宗破格收为亲传。几个师兄这才知道天天和自己抢馒头的师弟家里真有皇位继承，但沐重晞宁愿在修真界被踹屁股也不想回去当皇帝</w:t>
            </w:r>
          </w:p>
        </w:tc>
      </w:tr>
      <w:tr w14:paraId="082B7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Borders>
              <w:top w:val="single" w:color="333333" w:sz="4" w:space="0"/>
              <w:left w:val="single" w:color="333333" w:sz="4" w:space="0"/>
              <w:bottom w:val="single" w:color="333333" w:sz="4" w:space="0"/>
              <w:right w:val="single" w:color="333333" w:sz="4" w:space="0"/>
            </w:tcBorders>
          </w:tcPr>
          <w:p w14:paraId="0A8D65F5">
            <w:pPr>
              <w:spacing w:after="0" w:line="240" w:lineRule="auto"/>
              <w:jc w:val="left"/>
              <w:rPr>
                <w:rFonts w:hint="eastAsia" w:ascii="宋体" w:hAnsi="宋体" w:eastAsia="宋体" w:cs="宋体"/>
              </w:rPr>
            </w:pPr>
            <w:r>
              <w:rPr>
                <w:rFonts w:hint="eastAsia" w:ascii="宋体" w:hAnsi="宋体" w:eastAsia="宋体" w:cs="宋体"/>
                <w:sz w:val="18"/>
              </w:rPr>
              <w:t>第77章 第三场秘境</w:t>
            </w:r>
          </w:p>
        </w:tc>
        <w:tc>
          <w:tcPr>
            <w:tcW w:w="4317" w:type="dxa"/>
            <w:tcBorders>
              <w:top w:val="single" w:color="333333" w:sz="4" w:space="0"/>
              <w:left w:val="single" w:color="333333" w:sz="4" w:space="0"/>
              <w:bottom w:val="single" w:color="333333" w:sz="4" w:space="0"/>
              <w:right w:val="single" w:color="333333" w:sz="4" w:space="0"/>
            </w:tcBorders>
          </w:tcPr>
          <w:p w14:paraId="795F66E3">
            <w:pPr>
              <w:spacing w:after="0" w:line="240" w:lineRule="auto"/>
              <w:jc w:val="left"/>
              <w:rPr>
                <w:rFonts w:hint="eastAsia" w:ascii="宋体" w:hAnsi="宋体" w:eastAsia="宋体" w:cs="宋体"/>
              </w:rPr>
            </w:pPr>
            <w:r>
              <w:rPr>
                <w:rFonts w:hint="eastAsia" w:ascii="宋体" w:hAnsi="宋体" w:eastAsia="宋体" w:cs="宋体"/>
                <w:sz w:val="18"/>
              </w:rPr>
              <w:t>大部队进入火焰山秘境后各自分散。叶翘和周行云组队，结果第一天晚上就遇到一只四手十几只眼睛的元婴期妖兽。周行云忍无可忍一剑削平它脑袋上参差不齐的羽毛，成功激怒妖兽，两人被一路狂追</w:t>
            </w:r>
          </w:p>
        </w:tc>
      </w:tr>
      <w:tr w14:paraId="4A419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Borders>
              <w:top w:val="single" w:color="333333" w:sz="4" w:space="0"/>
              <w:left w:val="single" w:color="333333" w:sz="4" w:space="0"/>
              <w:bottom w:val="single" w:color="333333" w:sz="4" w:space="0"/>
              <w:right w:val="single" w:color="333333" w:sz="4" w:space="0"/>
            </w:tcBorders>
          </w:tcPr>
          <w:p w14:paraId="0BBB9E0D">
            <w:pPr>
              <w:spacing w:after="0" w:line="240" w:lineRule="auto"/>
              <w:jc w:val="left"/>
              <w:rPr>
                <w:rFonts w:hint="eastAsia" w:ascii="宋体" w:hAnsi="宋体" w:eastAsia="宋体" w:cs="宋体"/>
              </w:rPr>
            </w:pPr>
            <w:r>
              <w:rPr>
                <w:rFonts w:hint="eastAsia" w:ascii="宋体" w:hAnsi="宋体" w:eastAsia="宋体" w:cs="宋体"/>
                <w:sz w:val="18"/>
              </w:rPr>
              <w:t>第78章 高手见面，互相嘲讽</w:t>
            </w:r>
          </w:p>
        </w:tc>
        <w:tc>
          <w:tcPr>
            <w:tcW w:w="4317" w:type="dxa"/>
            <w:tcBorders>
              <w:top w:val="single" w:color="333333" w:sz="4" w:space="0"/>
              <w:left w:val="single" w:color="333333" w:sz="4" w:space="0"/>
              <w:bottom w:val="single" w:color="333333" w:sz="4" w:space="0"/>
              <w:right w:val="single" w:color="333333" w:sz="4" w:space="0"/>
            </w:tcBorders>
          </w:tcPr>
          <w:p w14:paraId="445B690C">
            <w:pPr>
              <w:spacing w:after="0" w:line="240" w:lineRule="auto"/>
              <w:jc w:val="left"/>
              <w:rPr>
                <w:rFonts w:hint="eastAsia" w:ascii="宋体" w:hAnsi="宋体" w:eastAsia="宋体" w:cs="宋体"/>
              </w:rPr>
            </w:pPr>
            <w:r>
              <w:rPr>
                <w:rFonts w:hint="eastAsia" w:ascii="宋体" w:hAnsi="宋体" w:eastAsia="宋体" w:cs="宋体"/>
                <w:sz w:val="18"/>
              </w:rPr>
              <w:t>明玄和沐重晞遇到楚行之和祝忧。明玄用叶翘教的招数先数"一"然后直接跳到"三"，趁对方懵逼时拉着沐重晞就跑。四人撞到被元婴期妖兽追赶的叶翘和周行云，场面更加混乱</w:t>
            </w:r>
          </w:p>
        </w:tc>
      </w:tr>
      <w:tr w14:paraId="68509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Borders>
              <w:top w:val="single" w:color="333333" w:sz="4" w:space="0"/>
              <w:left w:val="single" w:color="333333" w:sz="4" w:space="0"/>
              <w:bottom w:val="single" w:color="333333" w:sz="4" w:space="0"/>
              <w:right w:val="single" w:color="333333" w:sz="4" w:space="0"/>
            </w:tcBorders>
          </w:tcPr>
          <w:p w14:paraId="146697D2">
            <w:pPr>
              <w:spacing w:after="0" w:line="240" w:lineRule="auto"/>
              <w:jc w:val="left"/>
              <w:rPr>
                <w:rFonts w:hint="eastAsia" w:ascii="宋体" w:hAnsi="宋体" w:eastAsia="宋体" w:cs="宋体"/>
              </w:rPr>
            </w:pPr>
            <w:r>
              <w:rPr>
                <w:rFonts w:hint="eastAsia" w:ascii="宋体" w:hAnsi="宋体" w:eastAsia="宋体" w:cs="宋体"/>
                <w:sz w:val="18"/>
              </w:rPr>
              <w:t>第79章 "炼丹选我，我超甜。"</w:t>
            </w:r>
          </w:p>
        </w:tc>
        <w:tc>
          <w:tcPr>
            <w:tcW w:w="4317" w:type="dxa"/>
            <w:tcBorders>
              <w:top w:val="single" w:color="333333" w:sz="4" w:space="0"/>
              <w:left w:val="single" w:color="333333" w:sz="4" w:space="0"/>
              <w:bottom w:val="single" w:color="333333" w:sz="4" w:space="0"/>
              <w:right w:val="single" w:color="333333" w:sz="4" w:space="0"/>
            </w:tcBorders>
          </w:tcPr>
          <w:p w14:paraId="613A1FCB">
            <w:pPr>
              <w:spacing w:after="0" w:line="240" w:lineRule="auto"/>
              <w:jc w:val="left"/>
              <w:rPr>
                <w:rFonts w:hint="eastAsia" w:ascii="宋体" w:hAnsi="宋体" w:eastAsia="宋体" w:cs="宋体"/>
              </w:rPr>
            </w:pPr>
            <w:r>
              <w:rPr>
                <w:rFonts w:hint="eastAsia" w:ascii="宋体" w:hAnsi="宋体" w:eastAsia="宋体" w:cs="宋体"/>
                <w:sz w:val="18"/>
              </w:rPr>
              <w:t>叶翘指示两个师兄用迷雾符和加速符拖延妖兽。天降暴雨时叶翘拿出铁锅顶在头上挡雨，其他几人一人一个盆。叶清寒眼巴巴看着这些锅和盆面无表情地问：你还有锅吗</w:t>
            </w:r>
          </w:p>
        </w:tc>
      </w:tr>
      <w:tr w14:paraId="43C60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Borders>
              <w:top w:val="single" w:color="333333" w:sz="4" w:space="0"/>
              <w:left w:val="single" w:color="333333" w:sz="4" w:space="0"/>
              <w:bottom w:val="single" w:color="333333" w:sz="4" w:space="0"/>
              <w:right w:val="single" w:color="333333" w:sz="4" w:space="0"/>
            </w:tcBorders>
          </w:tcPr>
          <w:p w14:paraId="6BCD96DD">
            <w:pPr>
              <w:spacing w:after="0" w:line="240" w:lineRule="auto"/>
              <w:jc w:val="left"/>
              <w:rPr>
                <w:rFonts w:hint="eastAsia" w:ascii="宋体" w:hAnsi="宋体" w:eastAsia="宋体" w:cs="宋体"/>
              </w:rPr>
            </w:pPr>
            <w:r>
              <w:rPr>
                <w:rFonts w:hint="eastAsia" w:ascii="宋体" w:hAnsi="宋体" w:eastAsia="宋体" w:cs="宋体"/>
                <w:sz w:val="18"/>
              </w:rPr>
              <w:t>第80章 低调的天才</w:t>
            </w:r>
          </w:p>
        </w:tc>
        <w:tc>
          <w:tcPr>
            <w:tcW w:w="4317" w:type="dxa"/>
            <w:tcBorders>
              <w:top w:val="single" w:color="333333" w:sz="4" w:space="0"/>
              <w:left w:val="single" w:color="333333" w:sz="4" w:space="0"/>
              <w:bottom w:val="single" w:color="333333" w:sz="4" w:space="0"/>
              <w:right w:val="single" w:color="333333" w:sz="4" w:space="0"/>
            </w:tcBorders>
          </w:tcPr>
          <w:p w14:paraId="0A245183">
            <w:pPr>
              <w:spacing w:after="0" w:line="240" w:lineRule="auto"/>
              <w:jc w:val="left"/>
              <w:rPr>
                <w:rFonts w:hint="eastAsia" w:ascii="宋体" w:hAnsi="宋体" w:eastAsia="宋体" w:cs="宋体"/>
              </w:rPr>
            </w:pPr>
            <w:r>
              <w:rPr>
                <w:rFonts w:hint="eastAsia" w:ascii="宋体" w:hAnsi="宋体" w:eastAsia="宋体" w:cs="宋体"/>
                <w:sz w:val="18"/>
              </w:rPr>
              <w:t>暴雨中所有符修都在辛苦布阵挡雨，只有长明宗几人顶着锅盆悠然聊天。宋寒声幽幽看着这群人边走边聊的惬意模样气得牙痒，他决定这次大比一定要叫上其他宗先把长明宗搞掉</w:t>
            </w:r>
          </w:p>
        </w:tc>
      </w:tr>
      <w:tr w14:paraId="7773B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Borders>
              <w:top w:val="single" w:color="333333" w:sz="4" w:space="0"/>
              <w:left w:val="single" w:color="333333" w:sz="4" w:space="0"/>
              <w:bottom w:val="single" w:color="333333" w:sz="4" w:space="0"/>
              <w:right w:val="single" w:color="333333" w:sz="4" w:space="0"/>
            </w:tcBorders>
          </w:tcPr>
          <w:p w14:paraId="037F0B85">
            <w:pPr>
              <w:spacing w:after="0" w:line="240" w:lineRule="auto"/>
              <w:jc w:val="left"/>
              <w:rPr>
                <w:rFonts w:hint="eastAsia" w:ascii="宋体" w:hAnsi="宋体" w:eastAsia="宋体" w:cs="宋体"/>
              </w:rPr>
            </w:pPr>
            <w:r>
              <w:rPr>
                <w:rFonts w:hint="eastAsia" w:ascii="宋体" w:hAnsi="宋体" w:eastAsia="宋体" w:cs="宋体"/>
                <w:sz w:val="18"/>
              </w:rPr>
              <w:t>第81章 问就是素质宗门</w:t>
            </w:r>
          </w:p>
        </w:tc>
        <w:tc>
          <w:tcPr>
            <w:tcW w:w="4317" w:type="dxa"/>
            <w:tcBorders>
              <w:top w:val="single" w:color="333333" w:sz="4" w:space="0"/>
              <w:left w:val="single" w:color="333333" w:sz="4" w:space="0"/>
              <w:bottom w:val="single" w:color="333333" w:sz="4" w:space="0"/>
              <w:right w:val="single" w:color="333333" w:sz="4" w:space="0"/>
            </w:tcBorders>
          </w:tcPr>
          <w:p w14:paraId="561E0D5F">
            <w:pPr>
              <w:spacing w:after="0" w:line="240" w:lineRule="auto"/>
              <w:jc w:val="left"/>
              <w:rPr>
                <w:rFonts w:hint="eastAsia" w:ascii="宋体" w:hAnsi="宋体" w:eastAsia="宋体" w:cs="宋体"/>
              </w:rPr>
            </w:pPr>
            <w:r>
              <w:rPr>
                <w:rFonts w:hint="eastAsia" w:ascii="宋体" w:hAnsi="宋体" w:eastAsia="宋体" w:cs="宋体"/>
                <w:sz w:val="18"/>
              </w:rPr>
              <w:t>火焰山秘境不缺幻象和恶化神识的环境，各宗清心丹都不够。碧水宗的几个丹修来找长明宗寻求合作。叶翘对淼淼露出灿烂微笑：炼丹选我，我超甜。思妙言深呼吸后决定带碧水宗和长明宗结盟</w:t>
            </w:r>
          </w:p>
        </w:tc>
      </w:tr>
      <w:tr w14:paraId="31DE5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Borders>
              <w:top w:val="single" w:color="333333" w:sz="4" w:space="0"/>
              <w:left w:val="single" w:color="333333" w:sz="4" w:space="0"/>
              <w:bottom w:val="single" w:color="333333" w:sz="4" w:space="0"/>
              <w:right w:val="single" w:color="333333" w:sz="4" w:space="0"/>
            </w:tcBorders>
          </w:tcPr>
          <w:p w14:paraId="70CB90AC">
            <w:pPr>
              <w:spacing w:after="0" w:line="240" w:lineRule="auto"/>
              <w:jc w:val="left"/>
              <w:rPr>
                <w:rFonts w:hint="eastAsia" w:ascii="宋体" w:hAnsi="宋体" w:eastAsia="宋体" w:cs="宋体"/>
              </w:rPr>
            </w:pPr>
            <w:r>
              <w:rPr>
                <w:rFonts w:hint="eastAsia" w:ascii="宋体" w:hAnsi="宋体" w:eastAsia="宋体" w:cs="宋体"/>
                <w:sz w:val="18"/>
              </w:rPr>
              <w:t>第82章 起内讧了？</w:t>
            </w:r>
          </w:p>
        </w:tc>
        <w:tc>
          <w:tcPr>
            <w:tcW w:w="4317" w:type="dxa"/>
            <w:tcBorders>
              <w:top w:val="single" w:color="333333" w:sz="4" w:space="0"/>
              <w:left w:val="single" w:color="333333" w:sz="4" w:space="0"/>
              <w:bottom w:val="single" w:color="333333" w:sz="4" w:space="0"/>
              <w:right w:val="single" w:color="333333" w:sz="4" w:space="0"/>
            </w:tcBorders>
          </w:tcPr>
          <w:p w14:paraId="6BBE4B35">
            <w:pPr>
              <w:spacing w:after="0" w:line="240" w:lineRule="auto"/>
              <w:jc w:val="left"/>
              <w:rPr>
                <w:rFonts w:hint="eastAsia" w:ascii="宋体" w:hAnsi="宋体" w:eastAsia="宋体" w:cs="宋体"/>
              </w:rPr>
            </w:pPr>
            <w:r>
              <w:rPr>
                <w:rFonts w:hint="eastAsia" w:ascii="宋体" w:hAnsi="宋体" w:eastAsia="宋体" w:cs="宋体"/>
                <w:sz w:val="18"/>
              </w:rPr>
              <w:t>叶翘建议楚行之和宋寒声合作偷袭长明宗。宋寒声冷笑拒绝表示再信楚行之他就是狗。各宗亲传之间因为之前的恩怨互相猜疑，三宗联盟从一开始就摇摇欲坠</w:t>
            </w:r>
          </w:p>
        </w:tc>
      </w:tr>
      <w:tr w14:paraId="2F368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Borders>
              <w:top w:val="single" w:color="333333" w:sz="4" w:space="0"/>
              <w:left w:val="single" w:color="333333" w:sz="4" w:space="0"/>
              <w:bottom w:val="single" w:color="333333" w:sz="4" w:space="0"/>
              <w:right w:val="single" w:color="333333" w:sz="4" w:space="0"/>
            </w:tcBorders>
          </w:tcPr>
          <w:p w14:paraId="41D66C58">
            <w:pPr>
              <w:spacing w:after="0" w:line="240" w:lineRule="auto"/>
              <w:jc w:val="left"/>
              <w:rPr>
                <w:rFonts w:hint="eastAsia" w:ascii="宋体" w:hAnsi="宋体" w:eastAsia="宋体" w:cs="宋体"/>
              </w:rPr>
            </w:pPr>
            <w:r>
              <w:rPr>
                <w:rFonts w:hint="eastAsia" w:ascii="宋体" w:hAnsi="宋体" w:eastAsia="宋体" w:cs="宋体"/>
                <w:sz w:val="18"/>
              </w:rPr>
              <w:t>第83章 我承认你很出名</w:t>
            </w:r>
          </w:p>
        </w:tc>
        <w:tc>
          <w:tcPr>
            <w:tcW w:w="4317" w:type="dxa"/>
            <w:tcBorders>
              <w:top w:val="single" w:color="333333" w:sz="4" w:space="0"/>
              <w:left w:val="single" w:color="333333" w:sz="4" w:space="0"/>
              <w:bottom w:val="single" w:color="333333" w:sz="4" w:space="0"/>
              <w:right w:val="single" w:color="333333" w:sz="4" w:space="0"/>
            </w:tcBorders>
          </w:tcPr>
          <w:p w14:paraId="2C6A9F34">
            <w:pPr>
              <w:spacing w:after="0" w:line="240" w:lineRule="auto"/>
              <w:jc w:val="left"/>
              <w:rPr>
                <w:rFonts w:hint="eastAsia" w:ascii="宋体" w:hAnsi="宋体" w:eastAsia="宋体" w:cs="宋体"/>
              </w:rPr>
            </w:pPr>
            <w:r>
              <w:rPr>
                <w:rFonts w:hint="eastAsia" w:ascii="宋体" w:hAnsi="宋体" w:eastAsia="宋体" w:cs="宋体"/>
                <w:sz w:val="18"/>
              </w:rPr>
              <w:t>淼淼问叶翘你为什么这么聪明，叶翘说因为我承认自己不出名所以不用在意名声。秦淮讽刺淼淼舔得太过，沈紫微反驳"谁不想和第一组队呢"引发一片共鸣</w:t>
            </w:r>
          </w:p>
        </w:tc>
      </w:tr>
      <w:tr w14:paraId="4990C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Borders>
              <w:top w:val="single" w:color="333333" w:sz="4" w:space="0"/>
              <w:left w:val="single" w:color="333333" w:sz="4" w:space="0"/>
              <w:bottom w:val="single" w:color="333333" w:sz="4" w:space="0"/>
              <w:right w:val="single" w:color="333333" w:sz="4" w:space="0"/>
            </w:tcBorders>
          </w:tcPr>
          <w:p w14:paraId="1B9FFC13">
            <w:pPr>
              <w:spacing w:after="0" w:line="240" w:lineRule="auto"/>
              <w:jc w:val="left"/>
              <w:rPr>
                <w:rFonts w:hint="eastAsia" w:ascii="宋体" w:hAnsi="宋体" w:eastAsia="宋体" w:cs="宋体"/>
              </w:rPr>
            </w:pPr>
            <w:r>
              <w:rPr>
                <w:rFonts w:hint="eastAsia" w:ascii="宋体" w:hAnsi="宋体" w:eastAsia="宋体" w:cs="宋体"/>
                <w:sz w:val="18"/>
              </w:rPr>
              <w:t>第84章 阴间丹药</w:t>
            </w:r>
          </w:p>
        </w:tc>
        <w:tc>
          <w:tcPr>
            <w:tcW w:w="4317" w:type="dxa"/>
            <w:tcBorders>
              <w:top w:val="single" w:color="333333" w:sz="4" w:space="0"/>
              <w:left w:val="single" w:color="333333" w:sz="4" w:space="0"/>
              <w:bottom w:val="single" w:color="333333" w:sz="4" w:space="0"/>
              <w:right w:val="single" w:color="333333" w:sz="4" w:space="0"/>
            </w:tcBorders>
          </w:tcPr>
          <w:p w14:paraId="3AA51B1F">
            <w:pPr>
              <w:spacing w:after="0" w:line="240" w:lineRule="auto"/>
              <w:jc w:val="left"/>
              <w:rPr>
                <w:rFonts w:hint="eastAsia" w:ascii="宋体" w:hAnsi="宋体" w:eastAsia="宋体" w:cs="宋体"/>
              </w:rPr>
            </w:pPr>
            <w:r>
              <w:rPr>
                <w:rFonts w:hint="eastAsia" w:ascii="宋体" w:hAnsi="宋体" w:eastAsia="宋体" w:cs="宋体"/>
                <w:sz w:val="18"/>
              </w:rPr>
              <w:t>叶翘召集所有丹修教他们炼丹。她用丹炉成功打出五个丹印炼出回灵丹，思妙言目瞪口呆地问你是什么时候学会炼丹的。叶翘淡定说我之前用锅练的，众人看她的眼神更古怪了</w:t>
            </w:r>
          </w:p>
        </w:tc>
      </w:tr>
      <w:tr w14:paraId="60228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Borders>
              <w:top w:val="single" w:color="333333" w:sz="4" w:space="0"/>
              <w:left w:val="single" w:color="333333" w:sz="4" w:space="0"/>
              <w:bottom w:val="single" w:color="333333" w:sz="4" w:space="0"/>
              <w:right w:val="single" w:color="333333" w:sz="4" w:space="0"/>
            </w:tcBorders>
          </w:tcPr>
          <w:p w14:paraId="44D47F26">
            <w:pPr>
              <w:spacing w:after="0" w:line="240" w:lineRule="auto"/>
              <w:jc w:val="left"/>
              <w:rPr>
                <w:rFonts w:hint="eastAsia" w:ascii="宋体" w:hAnsi="宋体" w:eastAsia="宋体" w:cs="宋体"/>
              </w:rPr>
            </w:pPr>
            <w:r>
              <w:rPr>
                <w:rFonts w:hint="eastAsia" w:ascii="宋体" w:hAnsi="宋体" w:eastAsia="宋体" w:cs="宋体"/>
                <w:sz w:val="18"/>
              </w:rPr>
              <w:t>第85章 f3开会</w:t>
            </w:r>
          </w:p>
        </w:tc>
        <w:tc>
          <w:tcPr>
            <w:tcW w:w="4317" w:type="dxa"/>
            <w:tcBorders>
              <w:top w:val="single" w:color="333333" w:sz="4" w:space="0"/>
              <w:left w:val="single" w:color="333333" w:sz="4" w:space="0"/>
              <w:bottom w:val="single" w:color="333333" w:sz="4" w:space="0"/>
              <w:right w:val="single" w:color="333333" w:sz="4" w:space="0"/>
            </w:tcBorders>
          </w:tcPr>
          <w:p w14:paraId="05C5F70A">
            <w:pPr>
              <w:spacing w:after="0" w:line="240" w:lineRule="auto"/>
              <w:jc w:val="left"/>
              <w:rPr>
                <w:rFonts w:hint="eastAsia" w:ascii="宋体" w:hAnsi="宋体" w:eastAsia="宋体" w:cs="宋体"/>
              </w:rPr>
            </w:pPr>
            <w:r>
              <w:rPr>
                <w:rFonts w:hint="eastAsia" w:ascii="宋体" w:hAnsi="宋体" w:eastAsia="宋体" w:cs="宋体"/>
                <w:sz w:val="18"/>
              </w:rPr>
              <w:t>三宗（问剑宗、月清宗、成风宗）在大本营开会商讨如何对付长明宗+碧水宗联盟。宋寒声提出防备叶翘夜袭的建议被楚行之嘲笑胆小。最终决定守夜防止偷袭，但没人在意</w:t>
            </w:r>
          </w:p>
        </w:tc>
      </w:tr>
      <w:tr w14:paraId="5E315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Borders>
              <w:top w:val="single" w:color="333333" w:sz="4" w:space="0"/>
              <w:left w:val="single" w:color="333333" w:sz="4" w:space="0"/>
              <w:bottom w:val="single" w:color="333333" w:sz="4" w:space="0"/>
              <w:right w:val="single" w:color="333333" w:sz="4" w:space="0"/>
            </w:tcBorders>
          </w:tcPr>
          <w:p w14:paraId="4D59878C">
            <w:pPr>
              <w:spacing w:after="0" w:line="240" w:lineRule="auto"/>
              <w:jc w:val="left"/>
              <w:rPr>
                <w:rFonts w:hint="eastAsia" w:ascii="宋体" w:hAnsi="宋体" w:eastAsia="宋体" w:cs="宋体"/>
              </w:rPr>
            </w:pPr>
            <w:r>
              <w:rPr>
                <w:rFonts w:hint="eastAsia" w:ascii="宋体" w:hAnsi="宋体" w:eastAsia="宋体" w:cs="宋体"/>
                <w:sz w:val="18"/>
              </w:rPr>
              <w:t>第86章 炼丹，用锅，可以吗？</w:t>
            </w:r>
          </w:p>
        </w:tc>
        <w:tc>
          <w:tcPr>
            <w:tcW w:w="4317" w:type="dxa"/>
            <w:tcBorders>
              <w:top w:val="single" w:color="333333" w:sz="4" w:space="0"/>
              <w:left w:val="single" w:color="333333" w:sz="4" w:space="0"/>
              <w:bottom w:val="single" w:color="333333" w:sz="4" w:space="0"/>
              <w:right w:val="single" w:color="333333" w:sz="4" w:space="0"/>
            </w:tcBorders>
          </w:tcPr>
          <w:p w14:paraId="7EA78D3C">
            <w:pPr>
              <w:spacing w:after="0" w:line="240" w:lineRule="auto"/>
              <w:jc w:val="left"/>
              <w:rPr>
                <w:rFonts w:hint="eastAsia" w:ascii="宋体" w:hAnsi="宋体" w:eastAsia="宋体" w:cs="宋体"/>
              </w:rPr>
            </w:pPr>
            <w:r>
              <w:rPr>
                <w:rFonts w:hint="eastAsia" w:ascii="宋体" w:hAnsi="宋体" w:eastAsia="宋体" w:cs="宋体"/>
                <w:sz w:val="18"/>
              </w:rPr>
              <w:t>叶翘教丹修们不仅要用丹炉炼丹，还要会丢丹炉砸人。思妙言看着手里厚重的大丹炉问这真的可以用来攻击吗。薛玙微笑示范——丹炉变大后砸下去地面都在颤，语气温柔地说"丹炉之下众生平等"</w:t>
            </w:r>
          </w:p>
        </w:tc>
      </w:tr>
      <w:tr w14:paraId="04FC2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Borders>
              <w:top w:val="single" w:color="333333" w:sz="4" w:space="0"/>
              <w:left w:val="single" w:color="333333" w:sz="4" w:space="0"/>
              <w:bottom w:val="single" w:color="333333" w:sz="4" w:space="0"/>
              <w:right w:val="single" w:color="333333" w:sz="4" w:space="0"/>
            </w:tcBorders>
          </w:tcPr>
          <w:p w14:paraId="5F1B3D09">
            <w:pPr>
              <w:spacing w:after="0" w:line="240" w:lineRule="auto"/>
              <w:jc w:val="left"/>
              <w:rPr>
                <w:rFonts w:hint="eastAsia" w:ascii="宋体" w:hAnsi="宋体" w:eastAsia="宋体" w:cs="宋体"/>
              </w:rPr>
            </w:pPr>
            <w:r>
              <w:rPr>
                <w:rFonts w:hint="eastAsia" w:ascii="宋体" w:hAnsi="宋体" w:eastAsia="宋体" w:cs="宋体"/>
                <w:sz w:val="18"/>
              </w:rPr>
              <w:t>第87章 自己的穷不足挂齿</w:t>
            </w:r>
          </w:p>
        </w:tc>
        <w:tc>
          <w:tcPr>
            <w:tcW w:w="4317" w:type="dxa"/>
            <w:tcBorders>
              <w:top w:val="single" w:color="333333" w:sz="4" w:space="0"/>
              <w:left w:val="single" w:color="333333" w:sz="4" w:space="0"/>
              <w:bottom w:val="single" w:color="333333" w:sz="4" w:space="0"/>
              <w:right w:val="single" w:color="333333" w:sz="4" w:space="0"/>
            </w:tcBorders>
          </w:tcPr>
          <w:p w14:paraId="434AFF9A">
            <w:pPr>
              <w:spacing w:after="0" w:line="240" w:lineRule="auto"/>
              <w:jc w:val="left"/>
              <w:rPr>
                <w:rFonts w:hint="eastAsia" w:ascii="宋体" w:hAnsi="宋体" w:eastAsia="宋体" w:cs="宋体"/>
              </w:rPr>
            </w:pPr>
            <w:r>
              <w:rPr>
                <w:rFonts w:hint="eastAsia" w:ascii="宋体" w:hAnsi="宋体" w:eastAsia="宋体" w:cs="宋体"/>
                <w:sz w:val="18"/>
              </w:rPr>
              <w:t>淼淼问叶翘长明宗真的那么穷吗。叶翘说穷不算什么因为他们幸福。淼淼被感动得眼眶发红，当即表示这次大比结束后要给长明宗捐灵石。思妙言在一旁无语地看着师妹被洗脑</w:t>
            </w:r>
          </w:p>
        </w:tc>
      </w:tr>
      <w:tr w14:paraId="73F59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Borders>
              <w:top w:val="single" w:color="333333" w:sz="4" w:space="0"/>
              <w:left w:val="single" w:color="333333" w:sz="4" w:space="0"/>
              <w:bottom w:val="single" w:color="333333" w:sz="4" w:space="0"/>
              <w:right w:val="single" w:color="333333" w:sz="4" w:space="0"/>
            </w:tcBorders>
          </w:tcPr>
          <w:p w14:paraId="1C9A8694">
            <w:pPr>
              <w:spacing w:after="0" w:line="240" w:lineRule="auto"/>
              <w:jc w:val="left"/>
              <w:rPr>
                <w:rFonts w:hint="eastAsia" w:ascii="宋体" w:hAnsi="宋体" w:eastAsia="宋体" w:cs="宋体"/>
              </w:rPr>
            </w:pPr>
            <w:r>
              <w:rPr>
                <w:rFonts w:hint="eastAsia" w:ascii="宋体" w:hAnsi="宋体" w:eastAsia="宋体" w:cs="宋体"/>
                <w:sz w:val="18"/>
              </w:rPr>
              <w:t>第88章 极品之上，还有天品</w:t>
            </w:r>
          </w:p>
        </w:tc>
        <w:tc>
          <w:tcPr>
            <w:tcW w:w="4317" w:type="dxa"/>
            <w:tcBorders>
              <w:top w:val="single" w:color="333333" w:sz="4" w:space="0"/>
              <w:left w:val="single" w:color="333333" w:sz="4" w:space="0"/>
              <w:bottom w:val="single" w:color="333333" w:sz="4" w:space="0"/>
              <w:right w:val="single" w:color="333333" w:sz="4" w:space="0"/>
            </w:tcBorders>
          </w:tcPr>
          <w:p w14:paraId="48C73B34">
            <w:pPr>
              <w:spacing w:after="0" w:line="240" w:lineRule="auto"/>
              <w:jc w:val="left"/>
              <w:rPr>
                <w:rFonts w:hint="eastAsia" w:ascii="宋体" w:hAnsi="宋体" w:eastAsia="宋体" w:cs="宋体"/>
              </w:rPr>
            </w:pPr>
            <w:r>
              <w:rPr>
                <w:rFonts w:hint="eastAsia" w:ascii="宋体" w:hAnsi="宋体" w:eastAsia="宋体" w:cs="宋体"/>
                <w:sz w:val="18"/>
              </w:rPr>
              <w:t>叶翘在持续炼丹中发现自己能打出的丹印数量远超同阶。她用正规丹炉一口气打出九个丹印炼制出天品淬灵丹。薛玙在收到成品后沉默良久说：是我低估了你的变态程度</w:t>
            </w:r>
          </w:p>
        </w:tc>
      </w:tr>
      <w:tr w14:paraId="78696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Borders>
              <w:top w:val="single" w:color="333333" w:sz="4" w:space="0"/>
              <w:left w:val="single" w:color="333333" w:sz="4" w:space="0"/>
              <w:bottom w:val="single" w:color="333333" w:sz="4" w:space="0"/>
              <w:right w:val="single" w:color="333333" w:sz="4" w:space="0"/>
            </w:tcBorders>
          </w:tcPr>
          <w:p w14:paraId="32BB7AF2">
            <w:pPr>
              <w:spacing w:after="0" w:line="240" w:lineRule="auto"/>
              <w:jc w:val="left"/>
              <w:rPr>
                <w:rFonts w:hint="eastAsia" w:ascii="宋体" w:hAnsi="宋体" w:eastAsia="宋体" w:cs="宋体"/>
              </w:rPr>
            </w:pPr>
            <w:r>
              <w:rPr>
                <w:rFonts w:hint="eastAsia" w:ascii="宋体" w:hAnsi="宋体" w:eastAsia="宋体" w:cs="宋体"/>
                <w:sz w:val="18"/>
              </w:rPr>
              <w:t>第89章 敌退我进</w:t>
            </w:r>
          </w:p>
        </w:tc>
        <w:tc>
          <w:tcPr>
            <w:tcW w:w="4317" w:type="dxa"/>
            <w:tcBorders>
              <w:top w:val="single" w:color="333333" w:sz="4" w:space="0"/>
              <w:left w:val="single" w:color="333333" w:sz="4" w:space="0"/>
              <w:bottom w:val="single" w:color="333333" w:sz="4" w:space="0"/>
              <w:right w:val="single" w:color="333333" w:sz="4" w:space="0"/>
            </w:tcBorders>
          </w:tcPr>
          <w:p w14:paraId="27FE8719">
            <w:pPr>
              <w:spacing w:after="0" w:line="240" w:lineRule="auto"/>
              <w:jc w:val="left"/>
              <w:rPr>
                <w:rFonts w:hint="eastAsia" w:ascii="宋体" w:hAnsi="宋体" w:eastAsia="宋体" w:cs="宋体"/>
              </w:rPr>
            </w:pPr>
            <w:r>
              <w:rPr>
                <w:rFonts w:hint="eastAsia" w:ascii="宋体" w:hAnsi="宋体" w:eastAsia="宋体" w:cs="宋体"/>
                <w:sz w:val="18"/>
              </w:rPr>
              <w:t>叶翘制定骚扰战术：白天碧水宗丹修假装在四处采药引诱三宗分散追击，长明宗几人趁机在各个方向偷袭。利用火焰山的地形和迷雾符制造敌我不分的混乱局面，反复消耗三宗的精力</w:t>
            </w:r>
          </w:p>
        </w:tc>
      </w:tr>
      <w:tr w14:paraId="4E7A8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Borders>
              <w:top w:val="single" w:color="333333" w:sz="4" w:space="0"/>
              <w:left w:val="single" w:color="333333" w:sz="4" w:space="0"/>
              <w:bottom w:val="single" w:color="333333" w:sz="4" w:space="0"/>
              <w:right w:val="single" w:color="333333" w:sz="4" w:space="0"/>
            </w:tcBorders>
          </w:tcPr>
          <w:p w14:paraId="526962D2">
            <w:pPr>
              <w:spacing w:after="0" w:line="240" w:lineRule="auto"/>
              <w:jc w:val="left"/>
              <w:rPr>
                <w:rFonts w:hint="eastAsia" w:ascii="宋体" w:hAnsi="宋体" w:eastAsia="宋体" w:cs="宋体"/>
              </w:rPr>
            </w:pPr>
            <w:r>
              <w:rPr>
                <w:rFonts w:hint="eastAsia" w:ascii="宋体" w:hAnsi="宋体" w:eastAsia="宋体" w:cs="宋体"/>
                <w:sz w:val="18"/>
              </w:rPr>
              <w:t>第90章 偷东西</w:t>
            </w:r>
          </w:p>
        </w:tc>
        <w:tc>
          <w:tcPr>
            <w:tcW w:w="4317" w:type="dxa"/>
            <w:tcBorders>
              <w:top w:val="single" w:color="333333" w:sz="4" w:space="0"/>
              <w:left w:val="single" w:color="333333" w:sz="4" w:space="0"/>
              <w:bottom w:val="single" w:color="333333" w:sz="4" w:space="0"/>
              <w:right w:val="single" w:color="333333" w:sz="4" w:space="0"/>
            </w:tcBorders>
          </w:tcPr>
          <w:p w14:paraId="54942016">
            <w:pPr>
              <w:spacing w:after="0" w:line="240" w:lineRule="auto"/>
              <w:jc w:val="left"/>
              <w:rPr>
                <w:rFonts w:hint="eastAsia" w:ascii="宋体" w:hAnsi="宋体" w:eastAsia="宋体" w:cs="宋体"/>
              </w:rPr>
            </w:pPr>
            <w:r>
              <w:rPr>
                <w:rFonts w:hint="eastAsia" w:ascii="宋体" w:hAnsi="宋体" w:eastAsia="宋体" w:cs="宋体"/>
                <w:sz w:val="18"/>
              </w:rPr>
              <w:t>深夜叶翘带明玄和周行云摸进三宗大本营偷回碧水宗被抢走的芥子袋和丹炉。临走前叶翘还顺手把叶清寒放在旁边的外衣给顺走了，说要挂论坛卖。周行云评价"有点道德但不多"</w:t>
            </w:r>
          </w:p>
        </w:tc>
      </w:tr>
      <w:tr w14:paraId="71BE2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Borders>
              <w:top w:val="single" w:color="333333" w:sz="4" w:space="0"/>
              <w:left w:val="single" w:color="333333" w:sz="4" w:space="0"/>
              <w:bottom w:val="single" w:color="333333" w:sz="4" w:space="0"/>
              <w:right w:val="single" w:color="333333" w:sz="4" w:space="0"/>
            </w:tcBorders>
          </w:tcPr>
          <w:p w14:paraId="5930EFDD">
            <w:pPr>
              <w:spacing w:after="0" w:line="240" w:lineRule="auto"/>
              <w:jc w:val="left"/>
              <w:rPr>
                <w:rFonts w:hint="eastAsia" w:ascii="宋体" w:hAnsi="宋体" w:eastAsia="宋体" w:cs="宋体"/>
              </w:rPr>
            </w:pPr>
            <w:r>
              <w:rPr>
                <w:rFonts w:hint="eastAsia" w:ascii="宋体" w:hAnsi="宋体" w:eastAsia="宋体" w:cs="宋体"/>
                <w:sz w:val="18"/>
              </w:rPr>
              <w:t>第91章 你强任你强</w:t>
            </w:r>
          </w:p>
        </w:tc>
        <w:tc>
          <w:tcPr>
            <w:tcW w:w="4317" w:type="dxa"/>
            <w:tcBorders>
              <w:top w:val="single" w:color="333333" w:sz="4" w:space="0"/>
              <w:left w:val="single" w:color="333333" w:sz="4" w:space="0"/>
              <w:bottom w:val="single" w:color="333333" w:sz="4" w:space="0"/>
              <w:right w:val="single" w:color="333333" w:sz="4" w:space="0"/>
            </w:tcBorders>
          </w:tcPr>
          <w:p w14:paraId="2ED2C88B">
            <w:pPr>
              <w:spacing w:after="0" w:line="240" w:lineRule="auto"/>
              <w:jc w:val="left"/>
              <w:rPr>
                <w:rFonts w:hint="eastAsia" w:ascii="宋体" w:hAnsi="宋体" w:eastAsia="宋体" w:cs="宋体"/>
              </w:rPr>
            </w:pPr>
            <w:r>
              <w:rPr>
                <w:rFonts w:hint="eastAsia" w:ascii="宋体" w:hAnsi="宋体" w:eastAsia="宋体" w:cs="宋体"/>
                <w:sz w:val="18"/>
              </w:rPr>
              <w:t>三宗发现排名被追上后全面出击。叶翘带丹修们在路上埋伏——先是炸弹炸灰头土脸、接着迷雾符遮挡视线、最后用真真假假的石头和符箓交替投掷消耗对方。丹修们集体拎丹炉砸人，思妙言彻底放飞自我</w:t>
            </w:r>
          </w:p>
        </w:tc>
      </w:tr>
      <w:tr w14:paraId="2AFFB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Borders>
              <w:top w:val="single" w:color="333333" w:sz="4" w:space="0"/>
              <w:left w:val="single" w:color="333333" w:sz="4" w:space="0"/>
              <w:bottom w:val="single" w:color="333333" w:sz="4" w:space="0"/>
              <w:right w:val="single" w:color="333333" w:sz="4" w:space="0"/>
            </w:tcBorders>
          </w:tcPr>
          <w:p w14:paraId="594901FC">
            <w:pPr>
              <w:spacing w:after="0" w:line="240" w:lineRule="auto"/>
              <w:jc w:val="left"/>
              <w:rPr>
                <w:rFonts w:hint="eastAsia" w:ascii="宋体" w:hAnsi="宋体" w:eastAsia="宋体" w:cs="宋体"/>
              </w:rPr>
            </w:pPr>
            <w:r>
              <w:rPr>
                <w:rFonts w:hint="eastAsia" w:ascii="宋体" w:hAnsi="宋体" w:eastAsia="宋体" w:cs="宋体"/>
                <w:sz w:val="18"/>
              </w:rPr>
              <w:t>第92章 无规则混战</w:t>
            </w:r>
          </w:p>
        </w:tc>
        <w:tc>
          <w:tcPr>
            <w:tcW w:w="4317" w:type="dxa"/>
            <w:tcBorders>
              <w:top w:val="single" w:color="333333" w:sz="4" w:space="0"/>
              <w:left w:val="single" w:color="333333" w:sz="4" w:space="0"/>
              <w:bottom w:val="single" w:color="333333" w:sz="4" w:space="0"/>
              <w:right w:val="single" w:color="333333" w:sz="4" w:space="0"/>
            </w:tcBorders>
          </w:tcPr>
          <w:p w14:paraId="00521C2A">
            <w:pPr>
              <w:spacing w:after="0" w:line="240" w:lineRule="auto"/>
              <w:jc w:val="left"/>
              <w:rPr>
                <w:rFonts w:hint="eastAsia" w:ascii="宋体" w:hAnsi="宋体" w:eastAsia="宋体" w:cs="宋体"/>
              </w:rPr>
            </w:pPr>
            <w:r>
              <w:rPr>
                <w:rFonts w:hint="eastAsia" w:ascii="宋体" w:hAnsi="宋体" w:eastAsia="宋体" w:cs="宋体"/>
                <w:sz w:val="18"/>
              </w:rPr>
              <w:t>最后一天五宗展开前所未有的无规则混战。叶翘用定身符让楚行之不能动，叶清寒在迷雾中误杀了自己的师弟楚行之。传送阵不断亮起，叶翘最后也被淘汰。玉简排名公布：长明宗第一</w:t>
            </w:r>
          </w:p>
        </w:tc>
      </w:tr>
      <w:tr w14:paraId="51638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Borders>
              <w:top w:val="single" w:color="333333" w:sz="4" w:space="0"/>
              <w:left w:val="single" w:color="333333" w:sz="4" w:space="0"/>
              <w:bottom w:val="single" w:color="333333" w:sz="4" w:space="0"/>
              <w:right w:val="single" w:color="333333" w:sz="4" w:space="0"/>
            </w:tcBorders>
          </w:tcPr>
          <w:p w14:paraId="1267D0C7">
            <w:pPr>
              <w:spacing w:after="0" w:line="240" w:lineRule="auto"/>
              <w:jc w:val="left"/>
              <w:rPr>
                <w:rFonts w:hint="eastAsia" w:ascii="宋体" w:hAnsi="宋体" w:eastAsia="宋体" w:cs="宋体"/>
              </w:rPr>
            </w:pPr>
            <w:r>
              <w:rPr>
                <w:rFonts w:hint="eastAsia" w:ascii="宋体" w:hAnsi="宋体" w:eastAsia="宋体" w:cs="宋体"/>
                <w:sz w:val="18"/>
              </w:rPr>
              <w:t>第93章 一夜爆红</w:t>
            </w:r>
          </w:p>
        </w:tc>
        <w:tc>
          <w:tcPr>
            <w:tcW w:w="4317" w:type="dxa"/>
            <w:tcBorders>
              <w:top w:val="single" w:color="333333" w:sz="4" w:space="0"/>
              <w:left w:val="single" w:color="333333" w:sz="4" w:space="0"/>
              <w:bottom w:val="single" w:color="333333" w:sz="4" w:space="0"/>
              <w:right w:val="single" w:color="333333" w:sz="4" w:space="0"/>
            </w:tcBorders>
          </w:tcPr>
          <w:p w14:paraId="45823AC0">
            <w:pPr>
              <w:spacing w:after="0" w:line="240" w:lineRule="auto"/>
              <w:jc w:val="left"/>
              <w:rPr>
                <w:rFonts w:hint="eastAsia" w:ascii="宋体" w:hAnsi="宋体" w:eastAsia="宋体" w:cs="宋体"/>
              </w:rPr>
            </w:pPr>
            <w:r>
              <w:rPr>
                <w:rFonts w:hint="eastAsia" w:ascii="宋体" w:hAnsi="宋体" w:eastAsia="宋体" w:cs="宋体"/>
                <w:sz w:val="18"/>
              </w:rPr>
              <w:t>五人恢复常服去浮生城夜市逛街被粉丝认出。有人喊"浪浪我爱你十年"叶翘踏清风疯狂逃跑，沐重晞被粉丝包围衣服差点被扒。五人最后只能戴着黑色面巾鬼鬼祟祟买丹炉，沐重晞吐槽自己像变态</w:t>
            </w:r>
          </w:p>
        </w:tc>
      </w:tr>
      <w:tr w14:paraId="5D40D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Borders>
              <w:top w:val="single" w:color="333333" w:sz="4" w:space="0"/>
              <w:left w:val="single" w:color="333333" w:sz="4" w:space="0"/>
              <w:bottom w:val="single" w:color="333333" w:sz="4" w:space="0"/>
              <w:right w:val="single" w:color="333333" w:sz="4" w:space="0"/>
            </w:tcBorders>
          </w:tcPr>
          <w:p w14:paraId="3659B14E">
            <w:pPr>
              <w:spacing w:after="0" w:line="240" w:lineRule="auto"/>
              <w:jc w:val="left"/>
              <w:rPr>
                <w:rFonts w:hint="eastAsia" w:ascii="宋体" w:hAnsi="宋体" w:eastAsia="宋体" w:cs="宋体"/>
              </w:rPr>
            </w:pPr>
            <w:r>
              <w:rPr>
                <w:rFonts w:hint="eastAsia" w:ascii="宋体" w:hAnsi="宋体" w:eastAsia="宋体" w:cs="宋体"/>
                <w:sz w:val="18"/>
              </w:rPr>
              <w:t>第94章 叶翘估计都不稀罕理你</w:t>
            </w:r>
          </w:p>
        </w:tc>
        <w:tc>
          <w:tcPr>
            <w:tcW w:w="4317" w:type="dxa"/>
            <w:tcBorders>
              <w:top w:val="single" w:color="333333" w:sz="4" w:space="0"/>
              <w:left w:val="single" w:color="333333" w:sz="4" w:space="0"/>
              <w:bottom w:val="single" w:color="333333" w:sz="4" w:space="0"/>
              <w:right w:val="single" w:color="333333" w:sz="4" w:space="0"/>
            </w:tcBorders>
          </w:tcPr>
          <w:p w14:paraId="4EFA8A88">
            <w:pPr>
              <w:spacing w:after="0" w:line="240" w:lineRule="auto"/>
              <w:jc w:val="left"/>
              <w:rPr>
                <w:rFonts w:hint="eastAsia" w:ascii="宋体" w:hAnsi="宋体" w:eastAsia="宋体" w:cs="宋体"/>
              </w:rPr>
            </w:pPr>
            <w:r>
              <w:rPr>
                <w:rFonts w:hint="eastAsia" w:ascii="宋体" w:hAnsi="宋体" w:eastAsia="宋体" w:cs="宋体"/>
                <w:sz w:val="18"/>
              </w:rPr>
              <w:t>宋寒声回宋家后训斥云鹊：你动动脑子晃一晃听听里面是不是水。云鹊说要努力打败叶翘，宋寒声心想叶翘估计都不稀罕理你。叶清寒回看留影石发现自己衣服被叶翘偷走后，楚行之分析说可能是暗恋，被叶清寒一拳打飞</w:t>
            </w:r>
          </w:p>
        </w:tc>
      </w:tr>
      <w:tr w14:paraId="4BB15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Borders>
              <w:top w:val="single" w:color="333333" w:sz="4" w:space="0"/>
              <w:left w:val="single" w:color="333333" w:sz="4" w:space="0"/>
              <w:bottom w:val="single" w:color="333333" w:sz="4" w:space="0"/>
              <w:right w:val="single" w:color="333333" w:sz="4" w:space="0"/>
            </w:tcBorders>
          </w:tcPr>
          <w:p w14:paraId="62871E46">
            <w:pPr>
              <w:spacing w:after="0" w:line="240" w:lineRule="auto"/>
              <w:jc w:val="left"/>
              <w:rPr>
                <w:rFonts w:hint="eastAsia" w:ascii="宋体" w:hAnsi="宋体" w:eastAsia="宋体" w:cs="宋体"/>
              </w:rPr>
            </w:pPr>
            <w:r>
              <w:rPr>
                <w:rFonts w:hint="eastAsia" w:ascii="宋体" w:hAnsi="宋体" w:eastAsia="宋体" w:cs="宋体"/>
                <w:sz w:val="18"/>
              </w:rPr>
              <w:t>第95章 "这就是天才的特权？"</w:t>
            </w:r>
          </w:p>
        </w:tc>
        <w:tc>
          <w:tcPr>
            <w:tcW w:w="4317" w:type="dxa"/>
            <w:tcBorders>
              <w:top w:val="single" w:color="333333" w:sz="4" w:space="0"/>
              <w:left w:val="single" w:color="333333" w:sz="4" w:space="0"/>
              <w:bottom w:val="single" w:color="333333" w:sz="4" w:space="0"/>
              <w:right w:val="single" w:color="333333" w:sz="4" w:space="0"/>
            </w:tcBorders>
          </w:tcPr>
          <w:p w14:paraId="3E912FE1">
            <w:pPr>
              <w:spacing w:after="0" w:line="240" w:lineRule="auto"/>
              <w:jc w:val="left"/>
              <w:rPr>
                <w:rFonts w:hint="eastAsia" w:ascii="宋体" w:hAnsi="宋体" w:eastAsia="宋体" w:cs="宋体"/>
              </w:rPr>
            </w:pPr>
            <w:r>
              <w:rPr>
                <w:rFonts w:hint="eastAsia" w:ascii="宋体" w:hAnsi="宋体" w:eastAsia="宋体" w:cs="宋体"/>
                <w:sz w:val="18"/>
              </w:rPr>
              <w:t>谢初雪带来一堆文化课考核的书籍要求所有亲传背诵——叶翘被点了三次名字要考三科。沐重晞发现他们上了悬赏榜被高价悬赏。五人决定接宋家的任务去八大家调查闹鬼事件顺便散心</w:t>
            </w:r>
          </w:p>
        </w:tc>
      </w:tr>
      <w:tr w14:paraId="0D59B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Borders>
              <w:top w:val="single" w:color="333333" w:sz="4" w:space="0"/>
              <w:left w:val="single" w:color="333333" w:sz="4" w:space="0"/>
              <w:bottom w:val="single" w:color="333333" w:sz="4" w:space="0"/>
              <w:right w:val="single" w:color="333333" w:sz="4" w:space="0"/>
            </w:tcBorders>
          </w:tcPr>
          <w:p w14:paraId="2DFE41B7">
            <w:pPr>
              <w:spacing w:after="0" w:line="240" w:lineRule="auto"/>
              <w:jc w:val="left"/>
              <w:rPr>
                <w:rFonts w:hint="eastAsia" w:ascii="宋体" w:hAnsi="宋体" w:eastAsia="宋体" w:cs="宋体"/>
              </w:rPr>
            </w:pPr>
            <w:r>
              <w:rPr>
                <w:rFonts w:hint="eastAsia" w:ascii="宋体" w:hAnsi="宋体" w:eastAsia="宋体" w:cs="宋体"/>
                <w:sz w:val="18"/>
              </w:rPr>
              <w:t>第96章 我就怕叶翘又搞什么幺蛾子</w:t>
            </w:r>
          </w:p>
        </w:tc>
        <w:tc>
          <w:tcPr>
            <w:tcW w:w="4317" w:type="dxa"/>
            <w:tcBorders>
              <w:top w:val="single" w:color="333333" w:sz="4" w:space="0"/>
              <w:left w:val="single" w:color="333333" w:sz="4" w:space="0"/>
              <w:bottom w:val="single" w:color="333333" w:sz="4" w:space="0"/>
              <w:right w:val="single" w:color="333333" w:sz="4" w:space="0"/>
            </w:tcBorders>
          </w:tcPr>
          <w:p w14:paraId="125483F4">
            <w:pPr>
              <w:spacing w:after="0" w:line="240" w:lineRule="auto"/>
              <w:jc w:val="left"/>
              <w:rPr>
                <w:rFonts w:hint="eastAsia" w:ascii="宋体" w:hAnsi="宋体" w:eastAsia="宋体" w:cs="宋体"/>
              </w:rPr>
            </w:pPr>
            <w:r>
              <w:rPr>
                <w:rFonts w:hint="eastAsia" w:ascii="宋体" w:hAnsi="宋体" w:eastAsia="宋体" w:cs="宋体"/>
                <w:sz w:val="18"/>
              </w:rPr>
              <w:t>长老们讨论叶翘出门是否安全。秦饭饭说我不是担心她有危险，我是怕她又搞什么幺蛾子。五人最终选择骑各种鸟奔赴宋家，一路上差点撞飞好几个御剑的剑修，到了宋家发现自己的悬赏令就挂在城门口</w:t>
            </w:r>
          </w:p>
        </w:tc>
      </w:tr>
      <w:tr w14:paraId="1469F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Borders>
              <w:top w:val="single" w:color="333333" w:sz="4" w:space="0"/>
              <w:left w:val="single" w:color="333333" w:sz="4" w:space="0"/>
              <w:bottom w:val="single" w:color="333333" w:sz="4" w:space="0"/>
              <w:right w:val="single" w:color="333333" w:sz="4" w:space="0"/>
            </w:tcBorders>
          </w:tcPr>
          <w:p w14:paraId="39A5228F">
            <w:pPr>
              <w:spacing w:after="0" w:line="240" w:lineRule="auto"/>
              <w:jc w:val="left"/>
              <w:rPr>
                <w:rFonts w:hint="eastAsia" w:ascii="宋体" w:hAnsi="宋体" w:eastAsia="宋体" w:cs="宋体"/>
              </w:rPr>
            </w:pPr>
            <w:r>
              <w:rPr>
                <w:rFonts w:hint="eastAsia" w:ascii="宋体" w:hAnsi="宋体" w:eastAsia="宋体" w:cs="宋体"/>
                <w:sz w:val="18"/>
              </w:rPr>
              <w:t>第97章 我们都是好人</w:t>
            </w:r>
          </w:p>
        </w:tc>
        <w:tc>
          <w:tcPr>
            <w:tcW w:w="4317" w:type="dxa"/>
            <w:tcBorders>
              <w:top w:val="single" w:color="333333" w:sz="4" w:space="0"/>
              <w:left w:val="single" w:color="333333" w:sz="4" w:space="0"/>
              <w:bottom w:val="single" w:color="333333" w:sz="4" w:space="0"/>
              <w:right w:val="single" w:color="333333" w:sz="4" w:space="0"/>
            </w:tcBorders>
          </w:tcPr>
          <w:p w14:paraId="58C15870">
            <w:pPr>
              <w:spacing w:after="0" w:line="240" w:lineRule="auto"/>
              <w:jc w:val="left"/>
              <w:rPr>
                <w:rFonts w:hint="eastAsia" w:ascii="宋体" w:hAnsi="宋体" w:eastAsia="宋体" w:cs="宋体"/>
              </w:rPr>
            </w:pPr>
            <w:r>
              <w:rPr>
                <w:rFonts w:hint="eastAsia" w:ascii="宋体" w:hAnsi="宋体" w:eastAsia="宋体" w:cs="宋体"/>
                <w:sz w:val="18"/>
              </w:rPr>
              <w:t>五人夜探宋家踩到阵法被侍卫围住。周行云将所有人叠罗汉堆成山后一脚踩在最上面淡定说"我们都是群好人"。宋寒声赶来看到又是这五个人脸都绿了——他回趟家都能碰到这些惹不起的活宝</w:t>
            </w:r>
          </w:p>
        </w:tc>
      </w:tr>
      <w:tr w14:paraId="1DA1B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Borders>
              <w:top w:val="single" w:color="333333" w:sz="4" w:space="0"/>
              <w:left w:val="single" w:color="333333" w:sz="4" w:space="0"/>
              <w:bottom w:val="single" w:color="333333" w:sz="4" w:space="0"/>
              <w:right w:val="single" w:color="333333" w:sz="4" w:space="0"/>
            </w:tcBorders>
          </w:tcPr>
          <w:p w14:paraId="1D95B4E6">
            <w:pPr>
              <w:spacing w:after="0" w:line="240" w:lineRule="auto"/>
              <w:jc w:val="left"/>
              <w:rPr>
                <w:rFonts w:hint="eastAsia" w:ascii="宋体" w:hAnsi="宋体" w:eastAsia="宋体" w:cs="宋体"/>
              </w:rPr>
            </w:pPr>
            <w:r>
              <w:rPr>
                <w:rFonts w:hint="eastAsia" w:ascii="宋体" w:hAnsi="宋体" w:eastAsia="宋体" w:cs="宋体"/>
                <w:sz w:val="18"/>
              </w:rPr>
              <w:t>第98章 "你可听说过，叶翘？"</w:t>
            </w:r>
          </w:p>
        </w:tc>
        <w:tc>
          <w:tcPr>
            <w:tcW w:w="4317" w:type="dxa"/>
            <w:tcBorders>
              <w:top w:val="single" w:color="333333" w:sz="4" w:space="0"/>
              <w:left w:val="single" w:color="333333" w:sz="4" w:space="0"/>
              <w:bottom w:val="single" w:color="333333" w:sz="4" w:space="0"/>
              <w:right w:val="single" w:color="333333" w:sz="4" w:space="0"/>
            </w:tcBorders>
          </w:tcPr>
          <w:p w14:paraId="51F807E9">
            <w:pPr>
              <w:spacing w:after="0" w:line="240" w:lineRule="auto"/>
              <w:jc w:val="left"/>
              <w:rPr>
                <w:rFonts w:hint="eastAsia" w:ascii="宋体" w:hAnsi="宋体" w:eastAsia="宋体" w:cs="宋体"/>
              </w:rPr>
            </w:pPr>
            <w:r>
              <w:rPr>
                <w:rFonts w:hint="eastAsia" w:ascii="宋体" w:hAnsi="宋体" w:eastAsia="宋体" w:cs="宋体"/>
                <w:sz w:val="18"/>
              </w:rPr>
              <w:t>叶翘在宋家换装套话：对侍卫说自己是接任务的修士，对修士说自己是宋家侍卫。有修士来找她打听叶翘的下落想抓她领悬赏。叶翘面不改色：没听说过。转头回去跟师兄们汇报敌情</w:t>
            </w:r>
          </w:p>
        </w:tc>
      </w:tr>
      <w:tr w14:paraId="1EB57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Borders>
              <w:top w:val="single" w:color="333333" w:sz="4" w:space="0"/>
              <w:left w:val="single" w:color="333333" w:sz="4" w:space="0"/>
              <w:bottom w:val="single" w:color="333333" w:sz="4" w:space="0"/>
              <w:right w:val="single" w:color="333333" w:sz="4" w:space="0"/>
            </w:tcBorders>
          </w:tcPr>
          <w:p w14:paraId="16A62A3C">
            <w:pPr>
              <w:spacing w:after="0" w:line="240" w:lineRule="auto"/>
              <w:jc w:val="left"/>
              <w:rPr>
                <w:rFonts w:hint="eastAsia" w:ascii="宋体" w:hAnsi="宋体" w:eastAsia="宋体" w:cs="宋体"/>
              </w:rPr>
            </w:pPr>
            <w:r>
              <w:rPr>
                <w:rFonts w:hint="eastAsia" w:ascii="宋体" w:hAnsi="宋体" w:eastAsia="宋体" w:cs="宋体"/>
                <w:sz w:val="18"/>
              </w:rPr>
              <w:t>第99章 赌一把</w:t>
            </w:r>
          </w:p>
        </w:tc>
        <w:tc>
          <w:tcPr>
            <w:tcW w:w="4317" w:type="dxa"/>
            <w:tcBorders>
              <w:top w:val="single" w:color="333333" w:sz="4" w:space="0"/>
              <w:left w:val="single" w:color="333333" w:sz="4" w:space="0"/>
              <w:bottom w:val="single" w:color="333333" w:sz="4" w:space="0"/>
              <w:right w:val="single" w:color="333333" w:sz="4" w:space="0"/>
            </w:tcBorders>
          </w:tcPr>
          <w:p w14:paraId="397EDC78">
            <w:pPr>
              <w:spacing w:after="0" w:line="240" w:lineRule="auto"/>
              <w:jc w:val="left"/>
              <w:rPr>
                <w:rFonts w:hint="eastAsia" w:ascii="宋体" w:hAnsi="宋体" w:eastAsia="宋体" w:cs="宋体"/>
              </w:rPr>
            </w:pPr>
            <w:r>
              <w:rPr>
                <w:rFonts w:hint="eastAsia" w:ascii="宋体" w:hAnsi="宋体" w:eastAsia="宋体" w:cs="宋体"/>
                <w:sz w:val="18"/>
              </w:rPr>
              <w:t>深夜六名金丹期散修围剿叶翘和明玄。叶翘观察天色拖到阴气最重时大喊"小栖想妈妈了吗"——鬼婴领域展开将两人吞入。在领域中叶翘和明玄躲避追击，最终叶翘用三寸不烂之舌忽悠鬼婴：我只是太爱你了才跑的呀</w:t>
            </w:r>
          </w:p>
        </w:tc>
      </w:tr>
      <w:tr w14:paraId="603B0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Borders>
              <w:top w:val="single" w:color="333333" w:sz="4" w:space="0"/>
              <w:left w:val="single" w:color="333333" w:sz="4" w:space="0"/>
              <w:bottom w:val="single" w:color="333333" w:sz="4" w:space="0"/>
              <w:right w:val="single" w:color="333333" w:sz="4" w:space="0"/>
            </w:tcBorders>
          </w:tcPr>
          <w:p w14:paraId="7EB31D43">
            <w:pPr>
              <w:spacing w:after="0" w:line="240" w:lineRule="auto"/>
              <w:jc w:val="left"/>
              <w:rPr>
                <w:rFonts w:hint="eastAsia" w:ascii="宋体" w:hAnsi="宋体" w:eastAsia="宋体" w:cs="宋体"/>
              </w:rPr>
            </w:pPr>
            <w:r>
              <w:rPr>
                <w:rFonts w:hint="eastAsia" w:ascii="宋体" w:hAnsi="宋体" w:eastAsia="宋体" w:cs="宋体"/>
                <w:sz w:val="18"/>
              </w:rPr>
              <w:t>第100章 骚不过</w:t>
            </w:r>
          </w:p>
        </w:tc>
        <w:tc>
          <w:tcPr>
            <w:tcW w:w="4317" w:type="dxa"/>
            <w:tcBorders>
              <w:top w:val="single" w:color="333333" w:sz="4" w:space="0"/>
              <w:left w:val="single" w:color="333333" w:sz="4" w:space="0"/>
              <w:bottom w:val="single" w:color="333333" w:sz="4" w:space="0"/>
              <w:right w:val="single" w:color="333333" w:sz="4" w:space="0"/>
            </w:tcBorders>
          </w:tcPr>
          <w:p w14:paraId="4DDE85FC">
            <w:pPr>
              <w:spacing w:after="0" w:line="240" w:lineRule="auto"/>
              <w:jc w:val="left"/>
              <w:rPr>
                <w:rFonts w:hint="eastAsia" w:ascii="宋体" w:hAnsi="宋体" w:eastAsia="宋体" w:cs="宋体"/>
              </w:rPr>
            </w:pPr>
            <w:r>
              <w:rPr>
                <w:rFonts w:hint="eastAsia" w:ascii="宋体" w:hAnsi="宋体" w:eastAsia="宋体" w:cs="宋体"/>
                <w:sz w:val="18"/>
              </w:rPr>
              <w:t>叶翘成功感动六岁鬼婴使其主动要求契约。契约达成后叶翘神识透支七窍流血但获得自带领域的强力契约兽。出领域后明玄抱着小栖吓唬散修说"既然来了就都留下吧"，散修被吓得魂飞魄散。凤凰与鬼婴开始争宠大战</w:t>
            </w:r>
          </w:p>
        </w:tc>
      </w:tr>
    </w:tbl>
    <w:p w14:paraId="103C1BCD">
      <w:pPr>
        <w:pStyle w:val="4"/>
        <w:rPr>
          <w:rFonts w:hint="eastAsia" w:ascii="宋体" w:hAnsi="宋体" w:eastAsia="宋体" w:cs="宋体"/>
        </w:rPr>
      </w:pPr>
      <w:r>
        <w:rPr>
          <w:rFonts w:hint="eastAsia" w:ascii="宋体" w:hAnsi="宋体" w:eastAsia="宋体" w:cs="宋体"/>
          <w:color w:val="000000"/>
          <w:sz w:val="30"/>
        </w:rPr>
        <w:t>八、亮点提炼</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59DF5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Borders>
              <w:top w:val="single" w:color="333333" w:sz="4" w:space="0"/>
              <w:left w:val="single" w:color="333333" w:sz="4" w:space="0"/>
              <w:bottom w:val="single" w:color="333333" w:sz="4" w:space="0"/>
              <w:right w:val="single" w:color="333333" w:sz="4" w:space="0"/>
            </w:tcBorders>
            <w:shd w:val="clear" w:color="auto" w:fill="D9E2F3"/>
          </w:tcPr>
          <w:p w14:paraId="6D86B709">
            <w:pPr>
              <w:spacing w:after="0" w:line="240" w:lineRule="auto"/>
              <w:jc w:val="left"/>
              <w:rPr>
                <w:rFonts w:hint="eastAsia" w:ascii="宋体" w:hAnsi="宋体" w:eastAsia="宋体" w:cs="宋体"/>
              </w:rPr>
            </w:pPr>
            <w:r>
              <w:rPr>
                <w:rFonts w:hint="eastAsia" w:ascii="宋体" w:hAnsi="宋体" w:eastAsia="宋体" w:cs="宋体"/>
                <w:b/>
                <w:sz w:val="20"/>
              </w:rPr>
              <w:t>维度</w:t>
            </w:r>
          </w:p>
        </w:tc>
        <w:tc>
          <w:tcPr>
            <w:tcW w:w="2878" w:type="dxa"/>
            <w:tcBorders>
              <w:top w:val="single" w:color="333333" w:sz="4" w:space="0"/>
              <w:left w:val="single" w:color="333333" w:sz="4" w:space="0"/>
              <w:bottom w:val="single" w:color="333333" w:sz="4" w:space="0"/>
              <w:right w:val="single" w:color="333333" w:sz="4" w:space="0"/>
            </w:tcBorders>
            <w:shd w:val="clear" w:color="auto" w:fill="D9E2F3"/>
          </w:tcPr>
          <w:p w14:paraId="46A4C3C8">
            <w:pPr>
              <w:spacing w:after="0" w:line="240" w:lineRule="auto"/>
              <w:jc w:val="left"/>
              <w:rPr>
                <w:rFonts w:hint="eastAsia" w:ascii="宋体" w:hAnsi="宋体" w:eastAsia="宋体" w:cs="宋体"/>
              </w:rPr>
            </w:pPr>
            <w:r>
              <w:rPr>
                <w:rFonts w:hint="eastAsia" w:ascii="宋体" w:hAnsi="宋体" w:eastAsia="宋体" w:cs="宋体"/>
                <w:b/>
                <w:sz w:val="20"/>
              </w:rPr>
              <w:t>做法</w:t>
            </w:r>
          </w:p>
        </w:tc>
        <w:tc>
          <w:tcPr>
            <w:tcW w:w="2878" w:type="dxa"/>
            <w:tcBorders>
              <w:top w:val="single" w:color="333333" w:sz="4" w:space="0"/>
              <w:left w:val="single" w:color="333333" w:sz="4" w:space="0"/>
              <w:bottom w:val="single" w:color="333333" w:sz="4" w:space="0"/>
              <w:right w:val="single" w:color="333333" w:sz="4" w:space="0"/>
            </w:tcBorders>
            <w:shd w:val="clear" w:color="auto" w:fill="D9E2F3"/>
          </w:tcPr>
          <w:p w14:paraId="0A102CD1">
            <w:pPr>
              <w:spacing w:after="0" w:line="240" w:lineRule="auto"/>
              <w:jc w:val="left"/>
              <w:rPr>
                <w:rFonts w:hint="eastAsia" w:ascii="宋体" w:hAnsi="宋体" w:eastAsia="宋体" w:cs="宋体"/>
              </w:rPr>
            </w:pPr>
            <w:r>
              <w:rPr>
                <w:rFonts w:hint="eastAsia" w:ascii="宋体" w:hAnsi="宋体" w:eastAsia="宋体" w:cs="宋体"/>
                <w:b/>
                <w:sz w:val="20"/>
              </w:rPr>
              <w:t>为什么有效</w:t>
            </w:r>
          </w:p>
        </w:tc>
      </w:tr>
      <w:tr w14:paraId="153B0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Borders>
              <w:top w:val="single" w:color="333333" w:sz="4" w:space="0"/>
              <w:left w:val="single" w:color="333333" w:sz="4" w:space="0"/>
              <w:bottom w:val="single" w:color="333333" w:sz="4" w:space="0"/>
              <w:right w:val="single" w:color="333333" w:sz="4" w:space="0"/>
            </w:tcBorders>
          </w:tcPr>
          <w:p w14:paraId="7335C1BC">
            <w:pPr>
              <w:spacing w:after="0" w:line="240" w:lineRule="auto"/>
              <w:jc w:val="left"/>
              <w:rPr>
                <w:rFonts w:hint="eastAsia" w:ascii="宋体" w:hAnsi="宋体" w:eastAsia="宋体" w:cs="宋体"/>
              </w:rPr>
            </w:pPr>
            <w:r>
              <w:rPr>
                <w:rFonts w:hint="eastAsia" w:ascii="宋体" w:hAnsi="宋体" w:eastAsia="宋体" w:cs="宋体"/>
                <w:sz w:val="18"/>
              </w:rPr>
              <w:t>开局钩子</w:t>
            </w:r>
          </w:p>
        </w:tc>
        <w:tc>
          <w:tcPr>
            <w:tcW w:w="2878" w:type="dxa"/>
            <w:tcBorders>
              <w:top w:val="single" w:color="333333" w:sz="4" w:space="0"/>
              <w:left w:val="single" w:color="333333" w:sz="4" w:space="0"/>
              <w:bottom w:val="single" w:color="333333" w:sz="4" w:space="0"/>
              <w:right w:val="single" w:color="333333" w:sz="4" w:space="0"/>
            </w:tcBorders>
          </w:tcPr>
          <w:p w14:paraId="602132FB">
            <w:pPr>
              <w:spacing w:after="0" w:line="240" w:lineRule="auto"/>
              <w:jc w:val="left"/>
              <w:rPr>
                <w:rFonts w:hint="eastAsia" w:ascii="宋体" w:hAnsi="宋体" w:eastAsia="宋体" w:cs="宋体"/>
              </w:rPr>
            </w:pPr>
            <w:r>
              <w:rPr>
                <w:rFonts w:hint="eastAsia" w:ascii="宋体" w:hAnsi="宋体" w:eastAsia="宋体" w:cs="宋体"/>
                <w:sz w:val="18"/>
              </w:rPr>
              <w:t>第一章三幕冲击：穿越噩梦→夺草遭打→比中指脱宗，用最干净的利落节奏完成读者对"这女主不包子"的期待。穿越开场没有任何废话，上来就是冲突+反转+态度</w:t>
            </w:r>
          </w:p>
        </w:tc>
        <w:tc>
          <w:tcPr>
            <w:tcW w:w="2878" w:type="dxa"/>
            <w:tcBorders>
              <w:top w:val="single" w:color="333333" w:sz="4" w:space="0"/>
              <w:left w:val="single" w:color="333333" w:sz="4" w:space="0"/>
              <w:bottom w:val="single" w:color="333333" w:sz="4" w:space="0"/>
              <w:right w:val="single" w:color="333333" w:sz="4" w:space="0"/>
            </w:tcBorders>
          </w:tcPr>
          <w:p w14:paraId="4566AEA3">
            <w:pPr>
              <w:spacing w:after="0" w:line="240" w:lineRule="auto"/>
              <w:jc w:val="left"/>
              <w:rPr>
                <w:rFonts w:hint="eastAsia" w:ascii="宋体" w:hAnsi="宋体" w:eastAsia="宋体" w:cs="宋体"/>
              </w:rPr>
            </w:pPr>
            <w:r>
              <w:rPr>
                <w:rFonts w:hint="eastAsia" w:ascii="宋体" w:hAnsi="宋体" w:eastAsia="宋体" w:cs="宋体"/>
                <w:sz w:val="18"/>
              </w:rPr>
              <w:t>读者看穿书文最大的爽点就是看主角不按原著走——第一章就让叶翘把中指比给化神期师父，这种"老娘不忍了"的姿态瞬间拉满期待值</w:t>
            </w:r>
          </w:p>
        </w:tc>
      </w:tr>
      <w:tr w14:paraId="415A7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Borders>
              <w:top w:val="single" w:color="333333" w:sz="4" w:space="0"/>
              <w:left w:val="single" w:color="333333" w:sz="4" w:space="0"/>
              <w:bottom w:val="single" w:color="333333" w:sz="4" w:space="0"/>
              <w:right w:val="single" w:color="333333" w:sz="4" w:space="0"/>
            </w:tcBorders>
          </w:tcPr>
          <w:p w14:paraId="41A52594">
            <w:pPr>
              <w:spacing w:after="0" w:line="240" w:lineRule="auto"/>
              <w:jc w:val="left"/>
              <w:rPr>
                <w:rFonts w:hint="eastAsia" w:ascii="宋体" w:hAnsi="宋体" w:eastAsia="宋体" w:cs="宋体"/>
              </w:rPr>
            </w:pPr>
            <w:r>
              <w:rPr>
                <w:rFonts w:hint="eastAsia" w:ascii="宋体" w:hAnsi="宋体" w:eastAsia="宋体" w:cs="宋体"/>
                <w:sz w:val="18"/>
              </w:rPr>
              <w:t>节奏控制</w:t>
            </w:r>
          </w:p>
        </w:tc>
        <w:tc>
          <w:tcPr>
            <w:tcW w:w="2878" w:type="dxa"/>
            <w:tcBorders>
              <w:top w:val="single" w:color="333333" w:sz="4" w:space="0"/>
              <w:left w:val="single" w:color="333333" w:sz="4" w:space="0"/>
              <w:bottom w:val="single" w:color="333333" w:sz="4" w:space="0"/>
              <w:right w:val="single" w:color="333333" w:sz="4" w:space="0"/>
            </w:tcBorders>
          </w:tcPr>
          <w:p w14:paraId="07449A5E">
            <w:pPr>
              <w:spacing w:after="0" w:line="240" w:lineRule="auto"/>
              <w:jc w:val="left"/>
              <w:rPr>
                <w:rFonts w:hint="eastAsia" w:ascii="宋体" w:hAnsi="宋体" w:eastAsia="宋体" w:cs="宋体"/>
              </w:rPr>
            </w:pPr>
            <w:r>
              <w:rPr>
                <w:rFonts w:hint="eastAsia" w:ascii="宋体" w:hAnsi="宋体" w:eastAsia="宋体" w:cs="宋体"/>
                <w:sz w:val="18"/>
              </w:rPr>
              <w:t>前20章高频事件：脱离月清宗→入长明宗→烧藏书阁→抄书破境→小秘境首战，几乎每两章就完成一个完整的事件闭环。中间穿插宗门日常（上课摸鱼、师兄互坑）作为调性缓冲</w:t>
            </w:r>
          </w:p>
        </w:tc>
        <w:tc>
          <w:tcPr>
            <w:tcW w:w="2878" w:type="dxa"/>
            <w:tcBorders>
              <w:top w:val="single" w:color="333333" w:sz="4" w:space="0"/>
              <w:left w:val="single" w:color="333333" w:sz="4" w:space="0"/>
              <w:bottom w:val="single" w:color="333333" w:sz="4" w:space="0"/>
              <w:right w:val="single" w:color="333333" w:sz="4" w:space="0"/>
            </w:tcBorders>
          </w:tcPr>
          <w:p w14:paraId="48F453CC">
            <w:pPr>
              <w:spacing w:after="0" w:line="240" w:lineRule="auto"/>
              <w:jc w:val="left"/>
              <w:rPr>
                <w:rFonts w:hint="eastAsia" w:ascii="宋体" w:hAnsi="宋体" w:eastAsia="宋体" w:cs="宋体"/>
              </w:rPr>
            </w:pPr>
            <w:r>
              <w:rPr>
                <w:rFonts w:hint="eastAsia" w:ascii="宋体" w:hAnsi="宋体" w:eastAsia="宋体" w:cs="宋体"/>
                <w:sz w:val="18"/>
              </w:rPr>
              <w:t>沙雕文的节奏不能崩太紧也不能完全松散——每个搞笑日常之后必有正事推进（境界突破/资源获得/人脉积累），形成笑点+成长点的完美交替</w:t>
            </w:r>
          </w:p>
        </w:tc>
      </w:tr>
      <w:tr w14:paraId="417F0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Borders>
              <w:top w:val="single" w:color="333333" w:sz="4" w:space="0"/>
              <w:left w:val="single" w:color="333333" w:sz="4" w:space="0"/>
              <w:bottom w:val="single" w:color="333333" w:sz="4" w:space="0"/>
              <w:right w:val="single" w:color="333333" w:sz="4" w:space="0"/>
            </w:tcBorders>
          </w:tcPr>
          <w:p w14:paraId="192196E4">
            <w:pPr>
              <w:spacing w:after="0" w:line="240" w:lineRule="auto"/>
              <w:jc w:val="left"/>
              <w:rPr>
                <w:rFonts w:hint="eastAsia" w:ascii="宋体" w:hAnsi="宋体" w:eastAsia="宋体" w:cs="宋体"/>
              </w:rPr>
            </w:pPr>
            <w:r>
              <w:rPr>
                <w:rFonts w:hint="eastAsia" w:ascii="宋体" w:hAnsi="宋体" w:eastAsia="宋体" w:cs="宋体"/>
                <w:sz w:val="18"/>
              </w:rPr>
              <w:t>爽点分布</w:t>
            </w:r>
          </w:p>
        </w:tc>
        <w:tc>
          <w:tcPr>
            <w:tcW w:w="2878" w:type="dxa"/>
            <w:tcBorders>
              <w:top w:val="single" w:color="333333" w:sz="4" w:space="0"/>
              <w:left w:val="single" w:color="333333" w:sz="4" w:space="0"/>
              <w:bottom w:val="single" w:color="333333" w:sz="4" w:space="0"/>
              <w:right w:val="single" w:color="333333" w:sz="4" w:space="0"/>
            </w:tcBorders>
          </w:tcPr>
          <w:p w14:paraId="65D5E44B">
            <w:pPr>
              <w:spacing w:after="0" w:line="240" w:lineRule="auto"/>
              <w:jc w:val="left"/>
              <w:rPr>
                <w:rFonts w:hint="eastAsia" w:ascii="宋体" w:hAnsi="宋体" w:eastAsia="宋体" w:cs="宋体"/>
              </w:rPr>
            </w:pPr>
            <w:r>
              <w:rPr>
                <w:rFonts w:hint="eastAsia" w:ascii="宋体" w:hAnsi="宋体" w:eastAsia="宋体" w:cs="宋体"/>
                <w:sz w:val="18"/>
              </w:rPr>
              <w:t>三大递进爆发：小秘境首战（爽点是坑宋寒声+沐重晞剑压全场）、阵法赛逆袭（爽点是身份曝光+战术碾压+排名反超）、炼丹赛终极翻盘（爽点是三修全开+群体狂飙+丹炉砸人）。每次都比上一次更离谱更大规模</w:t>
            </w:r>
          </w:p>
        </w:tc>
        <w:tc>
          <w:tcPr>
            <w:tcW w:w="2878" w:type="dxa"/>
            <w:tcBorders>
              <w:top w:val="single" w:color="333333" w:sz="4" w:space="0"/>
              <w:left w:val="single" w:color="333333" w:sz="4" w:space="0"/>
              <w:bottom w:val="single" w:color="333333" w:sz="4" w:space="0"/>
              <w:right w:val="single" w:color="333333" w:sz="4" w:space="0"/>
            </w:tcBorders>
          </w:tcPr>
          <w:p w14:paraId="350D50A7">
            <w:pPr>
              <w:spacing w:after="0" w:line="240" w:lineRule="auto"/>
              <w:jc w:val="left"/>
              <w:rPr>
                <w:rFonts w:hint="eastAsia" w:ascii="宋体" w:hAnsi="宋体" w:eastAsia="宋体" w:cs="宋体"/>
              </w:rPr>
            </w:pPr>
            <w:r>
              <w:rPr>
                <w:rFonts w:hint="eastAsia" w:ascii="宋体" w:hAnsi="宋体" w:eastAsia="宋体" w:cs="宋体"/>
                <w:sz w:val="18"/>
              </w:rPr>
              <w:t>爽点的递进与信息揭露同步——第一场只暴露符修天赋，第二场暴露双修，第三场暴露三修。读者的惊讶感是逐层叠加的，不会有"开局就揭底牌"的无聊感</w:t>
            </w:r>
          </w:p>
        </w:tc>
      </w:tr>
      <w:tr w14:paraId="64E8D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Borders>
              <w:top w:val="single" w:color="333333" w:sz="4" w:space="0"/>
              <w:left w:val="single" w:color="333333" w:sz="4" w:space="0"/>
              <w:bottom w:val="single" w:color="333333" w:sz="4" w:space="0"/>
              <w:right w:val="single" w:color="333333" w:sz="4" w:space="0"/>
            </w:tcBorders>
          </w:tcPr>
          <w:p w14:paraId="376BF956">
            <w:pPr>
              <w:spacing w:after="0" w:line="240" w:lineRule="auto"/>
              <w:jc w:val="left"/>
              <w:rPr>
                <w:rFonts w:hint="eastAsia" w:ascii="宋体" w:hAnsi="宋体" w:eastAsia="宋体" w:cs="宋体"/>
              </w:rPr>
            </w:pPr>
            <w:r>
              <w:rPr>
                <w:rFonts w:hint="eastAsia" w:ascii="宋体" w:hAnsi="宋体" w:eastAsia="宋体" w:cs="宋体"/>
                <w:sz w:val="18"/>
              </w:rPr>
              <w:t>伏笔回收</w:t>
            </w:r>
          </w:p>
        </w:tc>
        <w:tc>
          <w:tcPr>
            <w:tcW w:w="2878" w:type="dxa"/>
            <w:tcBorders>
              <w:top w:val="single" w:color="333333" w:sz="4" w:space="0"/>
              <w:left w:val="single" w:color="333333" w:sz="4" w:space="0"/>
              <w:bottom w:val="single" w:color="333333" w:sz="4" w:space="0"/>
              <w:right w:val="single" w:color="333333" w:sz="4" w:space="0"/>
            </w:tcBorders>
          </w:tcPr>
          <w:p w14:paraId="68753D1B">
            <w:pPr>
              <w:spacing w:after="0" w:line="240" w:lineRule="auto"/>
              <w:jc w:val="left"/>
              <w:rPr>
                <w:rFonts w:hint="eastAsia" w:ascii="宋体" w:hAnsi="宋体" w:eastAsia="宋体" w:cs="宋体"/>
              </w:rPr>
            </w:pPr>
            <w:r>
              <w:rPr>
                <w:rFonts w:hint="eastAsia" w:ascii="宋体" w:hAnsi="宋体" w:eastAsia="宋体" w:cs="宋体"/>
                <w:sz w:val="18"/>
              </w:rPr>
              <w:t>黑棍夺笋从妖兽肚子中获得→后续一直被当棍子用；肯德鸡从一只小鸡→在火焰山蜕变为凤凰；月清宗符书从宋寒声手里坑来→在阵法赛中用于破阵。伏笔埋得自然到读者会忘记，回收时才恍然大悟</w:t>
            </w:r>
          </w:p>
        </w:tc>
        <w:tc>
          <w:tcPr>
            <w:tcW w:w="2878" w:type="dxa"/>
            <w:tcBorders>
              <w:top w:val="single" w:color="333333" w:sz="4" w:space="0"/>
              <w:left w:val="single" w:color="333333" w:sz="4" w:space="0"/>
              <w:bottom w:val="single" w:color="333333" w:sz="4" w:space="0"/>
              <w:right w:val="single" w:color="333333" w:sz="4" w:space="0"/>
            </w:tcBorders>
          </w:tcPr>
          <w:p w14:paraId="34E6B12F">
            <w:pPr>
              <w:spacing w:after="0" w:line="240" w:lineRule="auto"/>
              <w:jc w:val="left"/>
              <w:rPr>
                <w:rFonts w:hint="eastAsia" w:ascii="宋体" w:hAnsi="宋体" w:eastAsia="宋体" w:cs="宋体"/>
              </w:rPr>
            </w:pPr>
            <w:r>
              <w:rPr>
                <w:rFonts w:hint="eastAsia" w:ascii="宋体" w:hAnsi="宋体" w:eastAsia="宋体" w:cs="宋体"/>
                <w:sz w:val="18"/>
              </w:rPr>
              <w:t>这种"当时没在意后来才发现居然是伏笔"的体验感比那种刻意暗线要高级太多，带来纯粹的智商愉悦</w:t>
            </w:r>
          </w:p>
        </w:tc>
      </w:tr>
      <w:tr w14:paraId="29F82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Borders>
              <w:top w:val="single" w:color="333333" w:sz="4" w:space="0"/>
              <w:left w:val="single" w:color="333333" w:sz="4" w:space="0"/>
              <w:bottom w:val="single" w:color="333333" w:sz="4" w:space="0"/>
              <w:right w:val="single" w:color="333333" w:sz="4" w:space="0"/>
            </w:tcBorders>
          </w:tcPr>
          <w:p w14:paraId="7FDE1AD6">
            <w:pPr>
              <w:spacing w:after="0" w:line="240" w:lineRule="auto"/>
              <w:jc w:val="left"/>
              <w:rPr>
                <w:rFonts w:hint="eastAsia" w:ascii="宋体" w:hAnsi="宋体" w:eastAsia="宋体" w:cs="宋体"/>
              </w:rPr>
            </w:pPr>
            <w:r>
              <w:rPr>
                <w:rFonts w:hint="eastAsia" w:ascii="宋体" w:hAnsi="宋体" w:eastAsia="宋体" w:cs="宋体"/>
                <w:sz w:val="18"/>
              </w:rPr>
              <w:t>人物塑造</w:t>
            </w:r>
          </w:p>
        </w:tc>
        <w:tc>
          <w:tcPr>
            <w:tcW w:w="2878" w:type="dxa"/>
            <w:tcBorders>
              <w:top w:val="single" w:color="333333" w:sz="4" w:space="0"/>
              <w:left w:val="single" w:color="333333" w:sz="4" w:space="0"/>
              <w:bottom w:val="single" w:color="333333" w:sz="4" w:space="0"/>
              <w:right w:val="single" w:color="333333" w:sz="4" w:space="0"/>
            </w:tcBorders>
          </w:tcPr>
          <w:p w14:paraId="7B170030">
            <w:pPr>
              <w:spacing w:after="0" w:line="240" w:lineRule="auto"/>
              <w:jc w:val="left"/>
              <w:rPr>
                <w:rFonts w:hint="eastAsia" w:ascii="宋体" w:hAnsi="宋体" w:eastAsia="宋体" w:cs="宋体"/>
              </w:rPr>
            </w:pPr>
            <w:r>
              <w:rPr>
                <w:rFonts w:hint="eastAsia" w:ascii="宋体" w:hAnsi="宋体" w:eastAsia="宋体" w:cs="宋体"/>
                <w:sz w:val="18"/>
              </w:rPr>
              <w:t>五个师兄各有独一无二的笑点触发机制：周行云的强迫症（非得削掉妖兽乱毛/数整数）、明玄的一夸就飘（三句话骗他当场教学）、薛玙的温柔黑化（笑眯眯拿丹炉砸人）、沐重晞的傻白甜直男（觉得云鹊想讹钱）</w:t>
            </w:r>
          </w:p>
        </w:tc>
        <w:tc>
          <w:tcPr>
            <w:tcW w:w="2878" w:type="dxa"/>
            <w:tcBorders>
              <w:top w:val="single" w:color="333333" w:sz="4" w:space="0"/>
              <w:left w:val="single" w:color="333333" w:sz="4" w:space="0"/>
              <w:bottom w:val="single" w:color="333333" w:sz="4" w:space="0"/>
              <w:right w:val="single" w:color="333333" w:sz="4" w:space="0"/>
            </w:tcBorders>
          </w:tcPr>
          <w:p w14:paraId="57B2B722">
            <w:pPr>
              <w:spacing w:after="0" w:line="240" w:lineRule="auto"/>
              <w:jc w:val="left"/>
              <w:rPr>
                <w:rFonts w:hint="eastAsia" w:ascii="宋体" w:hAnsi="宋体" w:eastAsia="宋体" w:cs="宋体"/>
              </w:rPr>
            </w:pPr>
            <w:r>
              <w:rPr>
                <w:rFonts w:hint="eastAsia" w:ascii="宋体" w:hAnsi="宋体" w:eastAsia="宋体" w:cs="宋体"/>
                <w:sz w:val="18"/>
              </w:rPr>
              <w:t>人设标签清晰但不扁平——每个师兄在搞笑标签下都有成长弧线：明玄从自卑到突破金丹、薛玙从被欺负到主动出击，喜剧外壳下藏着人物弧光</w:t>
            </w:r>
          </w:p>
        </w:tc>
      </w:tr>
      <w:tr w14:paraId="089B2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Borders>
              <w:top w:val="single" w:color="333333" w:sz="4" w:space="0"/>
              <w:left w:val="single" w:color="333333" w:sz="4" w:space="0"/>
              <w:bottom w:val="single" w:color="333333" w:sz="4" w:space="0"/>
              <w:right w:val="single" w:color="333333" w:sz="4" w:space="0"/>
            </w:tcBorders>
          </w:tcPr>
          <w:p w14:paraId="6DD7A380">
            <w:pPr>
              <w:spacing w:after="0" w:line="240" w:lineRule="auto"/>
              <w:jc w:val="left"/>
              <w:rPr>
                <w:rFonts w:hint="eastAsia" w:ascii="宋体" w:hAnsi="宋体" w:eastAsia="宋体" w:cs="宋体"/>
              </w:rPr>
            </w:pPr>
            <w:r>
              <w:rPr>
                <w:rFonts w:hint="eastAsia" w:ascii="宋体" w:hAnsi="宋体" w:eastAsia="宋体" w:cs="宋体"/>
                <w:sz w:val="18"/>
              </w:rPr>
              <w:t>差异化</w:t>
            </w:r>
          </w:p>
        </w:tc>
        <w:tc>
          <w:tcPr>
            <w:tcW w:w="2878" w:type="dxa"/>
            <w:tcBorders>
              <w:top w:val="single" w:color="333333" w:sz="4" w:space="0"/>
              <w:left w:val="single" w:color="333333" w:sz="4" w:space="0"/>
              <w:bottom w:val="single" w:color="333333" w:sz="4" w:space="0"/>
              <w:right w:val="single" w:color="333333" w:sz="4" w:space="0"/>
            </w:tcBorders>
          </w:tcPr>
          <w:p w14:paraId="1A8C9451">
            <w:pPr>
              <w:spacing w:after="0" w:line="240" w:lineRule="auto"/>
              <w:jc w:val="left"/>
              <w:rPr>
                <w:rFonts w:hint="eastAsia" w:ascii="宋体" w:hAnsi="宋体" w:eastAsia="宋体" w:cs="宋体"/>
              </w:rPr>
            </w:pPr>
            <w:r>
              <w:rPr>
                <w:rFonts w:hint="eastAsia" w:ascii="宋体" w:hAnsi="宋体" w:eastAsia="宋体" w:cs="宋体"/>
                <w:sz w:val="18"/>
              </w:rPr>
              <w:t>三修女主的另类打开方式：不是靠天赋碾压而是靠骚操作取胜。唢呐对音攻、丹炉当武器、口罩赚灵石——每一样都既在设定框架内（修真界有音攻有丹炉），又跳出了常规思维（谁会用唢呐干扰音攻？谁会教丹修集体砸人？）</w:t>
            </w:r>
          </w:p>
        </w:tc>
        <w:tc>
          <w:tcPr>
            <w:tcW w:w="2878" w:type="dxa"/>
            <w:tcBorders>
              <w:top w:val="single" w:color="333333" w:sz="4" w:space="0"/>
              <w:left w:val="single" w:color="333333" w:sz="4" w:space="0"/>
              <w:bottom w:val="single" w:color="333333" w:sz="4" w:space="0"/>
              <w:right w:val="single" w:color="333333" w:sz="4" w:space="0"/>
            </w:tcBorders>
          </w:tcPr>
          <w:p w14:paraId="3AF3DA96">
            <w:pPr>
              <w:spacing w:after="0" w:line="240" w:lineRule="auto"/>
              <w:jc w:val="left"/>
              <w:rPr>
                <w:rFonts w:hint="eastAsia" w:ascii="宋体" w:hAnsi="宋体" w:eastAsia="宋体" w:cs="宋体"/>
              </w:rPr>
            </w:pPr>
            <w:r>
              <w:rPr>
                <w:rFonts w:hint="eastAsia" w:ascii="宋体" w:hAnsi="宋体" w:eastAsia="宋体" w:cs="宋体"/>
                <w:sz w:val="18"/>
              </w:rPr>
              <w:t>这种"规则内创新"比开挂更有观赏性——读者看叶翘赢的时候不会觉得是作者硬给，而是真心觉得她就是比其他亲传聪明，智商爽感远胜于无脑碾压</w:t>
            </w:r>
          </w:p>
        </w:tc>
      </w:tr>
    </w:tbl>
    <w:p w14:paraId="679FC8AC">
      <w:pPr>
        <w:pStyle w:val="4"/>
        <w:rPr>
          <w:rFonts w:hint="eastAsia" w:ascii="宋体" w:hAnsi="宋体" w:eastAsia="宋体" w:cs="宋体"/>
        </w:rPr>
      </w:pPr>
      <w:r>
        <w:rPr>
          <w:rFonts w:hint="eastAsia" w:ascii="宋体" w:hAnsi="宋体" w:eastAsia="宋体" w:cs="宋体"/>
          <w:color w:val="000000"/>
          <w:sz w:val="30"/>
        </w:rPr>
        <w:t>九、可复用写作技巧</w:t>
      </w:r>
    </w:p>
    <w:p w14:paraId="4D1089CB">
      <w:pPr>
        <w:pStyle w:val="14"/>
        <w:numPr>
          <w:numId w:val="0"/>
        </w:numPr>
        <w:ind w:leftChars="0"/>
        <w:rPr>
          <w:rFonts w:hint="eastAsia" w:ascii="宋体" w:hAnsi="宋体" w:eastAsia="宋体" w:cs="宋体"/>
        </w:rPr>
      </w:pPr>
      <w:r>
        <w:rPr>
          <w:rFonts w:hint="eastAsia" w:cs="宋体"/>
          <w:b/>
          <w:sz w:val="21"/>
          <w:lang w:val="en-US" w:eastAsia="zh-CN"/>
        </w:rPr>
        <w:t>1.</w:t>
      </w:r>
      <w:r>
        <w:rPr>
          <w:rFonts w:hint="eastAsia" w:ascii="宋体" w:hAnsi="宋体" w:eastAsia="宋体" w:cs="宋体"/>
          <w:b/>
          <w:sz w:val="21"/>
        </w:rPr>
        <w:t>双重视角的认知差异制造笑点</w:t>
      </w:r>
      <w:r>
        <w:rPr>
          <w:rFonts w:hint="eastAsia" w:ascii="宋体" w:hAnsi="宋体" w:eastAsia="宋体" w:cs="宋体"/>
          <w:sz w:val="21"/>
        </w:rPr>
        <w:t>：叶翘觉得自己在正常炼丹（只是味道奇怪），赵长老冲进来怒吼"你在课堂上煮屎"；沐重晞认为云鹊的眼泪是想讹钱，云鹊以为自己楚楚可怜令人心动。同样的行为在不同人眼里有完全不同的解读，这种认知错位是天然的笑点矿藏。</w:t>
      </w:r>
    </w:p>
    <w:p w14:paraId="3C4A6EB8">
      <w:pPr>
        <w:pStyle w:val="14"/>
        <w:numPr>
          <w:numId w:val="0"/>
        </w:numPr>
        <w:ind w:leftChars="0"/>
        <w:rPr>
          <w:rFonts w:hint="eastAsia" w:ascii="宋体" w:hAnsi="宋体" w:eastAsia="宋体" w:cs="宋体"/>
        </w:rPr>
      </w:pPr>
      <w:r>
        <w:rPr>
          <w:rFonts w:hint="eastAsia" w:cs="宋体"/>
          <w:b/>
          <w:sz w:val="21"/>
          <w:lang w:val="en-US" w:eastAsia="zh-CN"/>
        </w:rPr>
        <w:t>2.</w:t>
      </w:r>
      <w:r>
        <w:rPr>
          <w:rFonts w:hint="eastAsia" w:ascii="宋体" w:hAnsi="宋体" w:eastAsia="宋体" w:cs="宋体"/>
          <w:b/>
          <w:sz w:val="21"/>
        </w:rPr>
        <w:t>反套路就是最好的套路</w:t>
      </w:r>
      <w:r>
        <w:rPr>
          <w:rFonts w:hint="eastAsia" w:ascii="宋体" w:hAnsi="宋体" w:eastAsia="宋体" w:cs="宋体"/>
          <w:sz w:val="21"/>
        </w:rPr>
        <w:t>：万人迷女主被人宠爱是天经地义，叶翘让云鹊的眼泪毫无效果；丹修都是柔弱的后勤，叶翘教她们集体拿丹炉砸人；圣女应该是高冷的，叶翘装的圣女靠嘴炮收买人心。每一个设定上的"应该"都被叶翘温柔地推翻，然后给出一套全新的、更好笑的操作。</w:t>
      </w:r>
    </w:p>
    <w:p w14:paraId="57B0999F">
      <w:pPr>
        <w:pStyle w:val="14"/>
        <w:numPr>
          <w:numId w:val="0"/>
        </w:numPr>
        <w:ind w:leftChars="0"/>
        <w:rPr>
          <w:rFonts w:hint="eastAsia" w:ascii="宋体" w:hAnsi="宋体" w:eastAsia="宋体" w:cs="宋体"/>
        </w:rPr>
      </w:pPr>
      <w:r>
        <w:rPr>
          <w:rFonts w:hint="eastAsia" w:cs="宋体"/>
          <w:b/>
          <w:sz w:val="21"/>
          <w:lang w:val="en-US" w:eastAsia="zh-CN"/>
        </w:rPr>
        <w:t>3.</w:t>
      </w:r>
      <w:r>
        <w:rPr>
          <w:rFonts w:hint="eastAsia" w:ascii="宋体" w:hAnsi="宋体" w:eastAsia="宋体" w:cs="宋体"/>
          <w:b/>
          <w:sz w:val="21"/>
        </w:rPr>
        <w:t>三师兄定律：一个捧哏一个逗哏一个吐槽役撒手心</w:t>
      </w:r>
      <w:r>
        <w:rPr>
          <w:rFonts w:hint="eastAsia" w:ascii="宋体" w:hAnsi="宋体" w:eastAsia="宋体" w:cs="宋体"/>
          <w:sz w:val="21"/>
        </w:rPr>
        <w:t>：任何场景中长明宗五人都在自动完成喜剧分工——叶翘是点子王、明玄是毒舌捧哏、沐重晞是冲动执行者、薛玙是表面温柔实际第一个跟风的腹黑、周行云是面无表情的吐槽役。五人凑在一起就是一台完整的相声，读者永远不会觉得无聊。</w:t>
      </w:r>
    </w:p>
    <w:p w14:paraId="42873B46">
      <w:pPr>
        <w:pStyle w:val="14"/>
        <w:numPr>
          <w:numId w:val="0"/>
        </w:numPr>
        <w:ind w:leftChars="0"/>
        <w:rPr>
          <w:rFonts w:hint="eastAsia" w:ascii="宋体" w:hAnsi="宋体" w:eastAsia="宋体" w:cs="宋体"/>
        </w:rPr>
      </w:pPr>
      <w:r>
        <w:rPr>
          <w:rFonts w:hint="eastAsia" w:cs="宋体"/>
          <w:b/>
          <w:sz w:val="21"/>
          <w:lang w:val="en-US" w:eastAsia="zh-CN"/>
        </w:rPr>
        <w:t>4.</w:t>
      </w:r>
      <w:r>
        <w:rPr>
          <w:rFonts w:hint="eastAsia" w:ascii="宋体" w:hAnsi="宋体" w:eastAsia="宋体" w:cs="宋体"/>
          <w:b/>
          <w:sz w:val="21"/>
        </w:rPr>
        <w:t>用经济压力替代仇恨驱动</w:t>
      </w:r>
      <w:r>
        <w:rPr>
          <w:rFonts w:hint="eastAsia" w:ascii="宋体" w:hAnsi="宋体" w:eastAsia="宋体" w:cs="宋体"/>
          <w:sz w:val="21"/>
        </w:rPr>
        <w:t>：网文中常见的驱动是复仇、变强、杀回月清宗。但叶翘真正的驱动力是穷——买不起包子、住不起客栈、符纸都舍不得换。这种接地气的动机让沙雕调性始终保持轻松，复仇线反而成了偶尔调味的小插曲，不会让故事变沉重。</w:t>
      </w:r>
    </w:p>
    <w:p w14:paraId="0CCB1AB7">
      <w:pPr>
        <w:pStyle w:val="14"/>
        <w:rPr>
          <w:rFonts w:hint="eastAsia" w:ascii="宋体" w:hAnsi="宋体" w:eastAsia="宋体" w:cs="宋体"/>
        </w:rPr>
      </w:pPr>
      <w:bookmarkStart w:id="0" w:name="_GoBack"/>
      <w:bookmarkEnd w:id="0"/>
      <w:r>
        <w:rPr>
          <w:rFonts w:hint="eastAsia" w:ascii="宋体" w:hAnsi="宋体" w:eastAsia="宋体" w:cs="宋体"/>
          <w:b/>
          <w:sz w:val="21"/>
        </w:rPr>
        <w:t>战略碾压的智斗写法和层次递进</w:t>
      </w:r>
      <w:r>
        <w:rPr>
          <w:rFonts w:hint="eastAsia" w:ascii="宋体" w:hAnsi="宋体" w:eastAsia="宋体" w:cs="宋体"/>
          <w:sz w:val="21"/>
        </w:rPr>
        <w:t>：叶翘的每一场胜利都可以拆解为三层——信息差（她知道的比对手多）、心理战（她用假信息影响对手决策）、物理战（最后用武器收尾）。不是一招致胜而是三步组合拳，这让她的骚操作有逻辑可循读起来不像开挂。</w:t>
      </w:r>
    </w:p>
    <w:p w14:paraId="52146E24">
      <w:pPr>
        <w:pStyle w:val="14"/>
        <w:rPr>
          <w:rFonts w:hint="eastAsia" w:ascii="宋体" w:hAnsi="宋体" w:eastAsia="宋体" w:cs="宋体"/>
        </w:rPr>
      </w:pPr>
      <w:r>
        <w:rPr>
          <w:rFonts w:hint="eastAsia" w:ascii="宋体" w:hAnsi="宋体" w:eastAsia="宋体" w:cs="宋体"/>
          <w:b/>
          <w:sz w:val="21"/>
        </w:rPr>
        <w:t>以喜剧外壳包裹深情内核</w:t>
      </w:r>
      <w:r>
        <w:rPr>
          <w:rFonts w:hint="eastAsia" w:ascii="宋体" w:hAnsi="宋体" w:eastAsia="宋体" w:cs="宋体"/>
          <w:sz w:val="21"/>
        </w:rPr>
        <w:t>：长明宗五人的羁绊不是靠煽情建立的，而是靠日常互相坑害+关键时刻绝对信任。叶翘为明玄挡刀的时候没有一句矫情话，明玄反过来为她捏肩捶腿的时候也全是吐槽。这种"不说爱但处处是爱"的写法比强行煽情动人一百倍，读者会在嘻嘻哈哈中突然发现眼眶湿了。</w:t>
      </w:r>
    </w:p>
    <w:p w14:paraId="77BCB480">
      <w:pPr>
        <w:pStyle w:val="14"/>
        <w:rPr>
          <w:rFonts w:hint="eastAsia" w:ascii="宋体" w:hAnsi="宋体" w:eastAsia="宋体" w:cs="宋体"/>
        </w:rPr>
      </w:pPr>
      <w:r>
        <w:rPr>
          <w:rFonts w:hint="eastAsia" w:ascii="宋体" w:hAnsi="宋体" w:eastAsia="宋体" w:cs="宋体"/>
          <w:b/>
          <w:sz w:val="21"/>
        </w:rPr>
        <w:t>跨次元知识降维打击的新奇感</w:t>
      </w:r>
      <w:r>
        <w:rPr>
          <w:rFonts w:hint="eastAsia" w:ascii="宋体" w:hAnsi="宋体" w:eastAsia="宋体" w:cs="宋体"/>
          <w:sz w:val="21"/>
        </w:rPr>
        <w:t>：乘法口诀当解禁咒语、口罩当防毒法器、炸弹当新型武器、手枪发射符箓——每一个现代物品的修真界版本都经过合理化改造（材料替换+原理适配），不是生搬硬套而是创造性移植。用心程度直接决定了新奇感和可信度的上限。</w:t>
      </w:r>
    </w:p>
    <w:sectPr>
      <w:pgSz w:w="12240" w:h="15840"/>
      <w:pgMar w:top="1440" w:right="1803" w:bottom="1440" w:left="1803"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Cambria"/>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
    <w:panose1 w:val="02010609060101010101"/>
    <w:charset w:val="86"/>
    <w:family w:val="auto"/>
    <w:pitch w:val="default"/>
    <w:sig w:usb0="800002BF" w:usb1="38CF7CFA" w:usb2="00000016" w:usb3="00000000" w:csb0="00040001" w:csb1="00000000"/>
  </w:font>
  <w:font w:name="ＭＳ 明朝">
    <w:altName w:val="Times New Roman"/>
    <w:panose1 w:val="00000000000000000000"/>
    <w:charset w:val="00"/>
    <w:family w:val="auto"/>
    <w:pitch w:val="default"/>
    <w:sig w:usb0="00000000" w:usb1="00000000" w:usb2="00000000" w:usb3="00000000" w:csb0="00000000"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8BA08A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1903</Words>
  <Characters>1919</Characters>
  <Lines>0</Lines>
  <Paragraphs>0</Paragraphs>
  <TotalTime>31</TotalTime>
  <ScaleCrop>false</ScaleCrop>
  <LinksUpToDate>false</LinksUpToDate>
  <CharactersWithSpaces>1939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WPS_1746626296</cp:lastModifiedBy>
  <dcterms:modified xsi:type="dcterms:W3CDTF">2026-07-09T04:35:58Z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eyJoZGlkIjoiYmUzZWUxZjUxOTFkNjZjMzc3ZDFiMzIxNTY0NjZlYjUiLCJ1c2VySWQiOiIxNjk4OTgzMDQ4In0=</vt:lpwstr>
  </property>
  <property fmtid="{D5CDD505-2E9C-101B-9397-08002B2CF9AE}" pid="3" name="KSOProductBuildVer">
    <vt:lpwstr>2052-12.1.0.26895</vt:lpwstr>
  </property>
  <property fmtid="{D5CDD505-2E9C-101B-9397-08002B2CF9AE}" pid="4" name="ICV">
    <vt:lpwstr>CD57ED75EB354B7CAAB7F13670D8818C_12</vt:lpwstr>
  </property>
</Properties>
</file>