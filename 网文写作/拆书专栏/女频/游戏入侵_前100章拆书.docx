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C787E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</w:rPr>
        <w:t>禁止外传：目前仅授权抖音懒大王是也网盘内部使用</w:t>
      </w:r>
    </w:p>
    <w:p w14:paraId="605F00A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一、作品信息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4195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25E86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项目</w:t>
            </w:r>
          </w:p>
        </w:tc>
        <w:tc>
          <w:tcPr>
            <w:tcW w:w="4320" w:type="dxa"/>
          </w:tcPr>
          <w:p w14:paraId="7B419C5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内容</w:t>
            </w:r>
          </w:p>
        </w:tc>
      </w:tr>
      <w:tr w14:paraId="19C0B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31CBA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书名</w:t>
            </w:r>
          </w:p>
        </w:tc>
        <w:tc>
          <w:tcPr>
            <w:tcW w:w="4320" w:type="dxa"/>
          </w:tcPr>
          <w:p w14:paraId="76795C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游戏入侵（又名：载酒）</w:t>
            </w:r>
          </w:p>
        </w:tc>
      </w:tr>
      <w:tr w14:paraId="406B1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F20EC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作者</w:t>
            </w:r>
          </w:p>
        </w:tc>
        <w:tc>
          <w:tcPr>
            <w:tcW w:w="4320" w:type="dxa"/>
          </w:tcPr>
          <w:p w14:paraId="2D61D45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猫不秃</w:t>
            </w:r>
          </w:p>
        </w:tc>
      </w:tr>
      <w:tr w14:paraId="05373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739EB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题材/类型</w:t>
            </w:r>
          </w:p>
        </w:tc>
        <w:tc>
          <w:tcPr>
            <w:tcW w:w="4320" w:type="dxa"/>
          </w:tcPr>
          <w:p w14:paraId="09D476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游戏体育 / 重生复仇 / 升级流 / 无CP女强</w:t>
            </w:r>
          </w:p>
        </w:tc>
      </w:tr>
      <w:tr w14:paraId="624D0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0B54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总字数</w:t>
            </w:r>
          </w:p>
        </w:tc>
        <w:tc>
          <w:tcPr>
            <w:tcW w:w="4320" w:type="dxa"/>
          </w:tcPr>
          <w:p w14:paraId="3F7E8AE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约313万字（全本1458章）</w:t>
            </w:r>
          </w:p>
        </w:tc>
      </w:tr>
      <w:tr w14:paraId="35BA3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23312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拆解范围</w:t>
            </w:r>
          </w:p>
        </w:tc>
        <w:tc>
          <w:tcPr>
            <w:tcW w:w="4320" w:type="dxa"/>
          </w:tcPr>
          <w:p w14:paraId="038EF2C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第1章～第100章</w:t>
            </w:r>
          </w:p>
        </w:tc>
      </w:tr>
      <w:tr w14:paraId="52CA6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AA0F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一句话概括</w:t>
            </w:r>
          </w:p>
        </w:tc>
        <w:tc>
          <w:tcPr>
            <w:tcW w:w="4320" w:type="dxa"/>
          </w:tcPr>
          <w:p w14:paraId="4CBAFF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重生归来的虞寻歌用盗神天赋清空仇家底牌、提前截胡一切机缘，在游戏入侵的蓝星上以幕后黑手之姿，将上辈子算计过她的所有人一一踩在脚下</w:t>
            </w:r>
          </w:p>
        </w:tc>
      </w:tr>
      <w:tr w14:paraId="04262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4D3E2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当前状态</w:t>
            </w:r>
          </w:p>
        </w:tc>
        <w:tc>
          <w:tcPr>
            <w:tcW w:w="4320" w:type="dxa"/>
          </w:tcPr>
          <w:p w14:paraId="289AA4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完结，评分9.6</w:t>
            </w:r>
          </w:p>
        </w:tc>
      </w:tr>
      <w:tr w14:paraId="00097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A847A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在读数据</w:t>
            </w:r>
          </w:p>
        </w:tc>
        <w:tc>
          <w:tcPr>
            <w:tcW w:w="4320" w:type="dxa"/>
          </w:tcPr>
          <w:p w14:paraId="5F4A3BB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164.1万人在读</w:t>
            </w:r>
          </w:p>
        </w:tc>
      </w:tr>
      <w:tr w14:paraId="0FEB8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9B22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标签</w:t>
            </w:r>
          </w:p>
        </w:tc>
        <w:tc>
          <w:tcPr>
            <w:tcW w:w="4320" w:type="dxa"/>
          </w:tcPr>
          <w:p w14:paraId="1FE1AC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重生 | 无CP</w:t>
            </w:r>
          </w:p>
        </w:tc>
      </w:tr>
      <w:tr w14:paraId="26E0E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946D4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分类</w:t>
            </w:r>
          </w:p>
        </w:tc>
        <w:tc>
          <w:tcPr>
            <w:tcW w:w="4320" w:type="dxa"/>
          </w:tcPr>
          <w:p w14:paraId="0A9E26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游戏体育</w:t>
            </w:r>
          </w:p>
        </w:tc>
      </w:tr>
    </w:tbl>
    <w:p w14:paraId="02694CF1">
      <w:pPr>
        <w:rPr>
          <w:rFonts w:hint="eastAsia" w:ascii="宋体" w:hAnsi="宋体" w:eastAsia="宋体" w:cs="宋体"/>
        </w:rPr>
      </w:pPr>
    </w:p>
    <w:p w14:paraId="39D84E5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二、核心主线</w:t>
      </w:r>
    </w:p>
    <w:p w14:paraId="23B807A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明线</w:t>
      </w:r>
    </w:p>
    <w:p w14:paraId="027F9F6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虞寻歌重生到游戏入侵前一年，发现自己上辈子其实是男频赘婿爽文里的恶毒女配——她的弟弟虞寻欢才是天命男主，而她从头到尾都是被家人联手算计的工具人。重生后第一件事就是灌醉弟弟让他错过第一次内测，自己抽到S级盗神天赋，并利用游戏角色的死亡刷新机制，从亡灵城主身上偷到SS级不朽天赋。自此开始系统的复仇之路：切断男主机缘、掏空虞家财产、让男主成为残缺之人、夺走三位女主的索罗斯套装、劫掠苏家黄金，一步步瓦解上辈子害死她的所有势力。</w:t>
      </w:r>
    </w:p>
    <w:p w14:paraId="2A374D1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暗线</w:t>
      </w:r>
    </w:p>
    <w:p w14:paraId="7E643BD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游戏入侵的真相：名为万族之劫的异世界以游戏形式在蓝星种下锚点，内测玩家的优势在于提前获得神赐天赋和专业技能。但真正的入侵要到2月22日游戏正式上线才开始。</w:t>
      </w:r>
    </w:p>
    <w:p w14:paraId="33A2FAB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男女主光环的不讲理：哪怕虞寻歌将虞寻欢的幸运值降到1，杀手连开七枪也无法命中要害。男主气运的强大超越了数据和逻辑——重生者最大的敌人不是男主本人，而是天命。</w:t>
      </w:r>
    </w:p>
    <w:p w14:paraId="7F8278A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苏韩梁三家的恩怨：男主的三个后宫分别属于苏家（正妻苏一瞳）、梁家（二老婆梁鱼川）、韩家（三老婆韩千扇）。三家在书中的定位是男主登顶的阶梯，但在虞寻歌这里是必须拆解的障碍。</w:t>
      </w:r>
    </w:p>
    <w:p w14:paraId="4599F46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特事局的战略布局：华夏官方特事局在游戏入侵中扮演中流砥柱角色。虞寻歌与特事局的合作既是保护伞也是利益交换——她的命运齿轮技能晶石成了特事局战略资源的一部分。</w:t>
      </w:r>
    </w:p>
    <w:p w14:paraId="25DE087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三、关键设定拆解</w:t>
      </w:r>
    </w:p>
    <w:p w14:paraId="5A6D83E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世界观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7BB4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74D0E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维度</w:t>
            </w:r>
          </w:p>
        </w:tc>
        <w:tc>
          <w:tcPr>
            <w:tcW w:w="4320" w:type="dxa"/>
          </w:tcPr>
          <w:p w14:paraId="03953DC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内容</w:t>
            </w:r>
          </w:p>
        </w:tc>
      </w:tr>
      <w:tr w14:paraId="34E22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E760F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世界基本结构</w:t>
            </w:r>
          </w:p>
        </w:tc>
        <w:tc>
          <w:tcPr>
            <w:tcW w:w="4320" w:type="dxa"/>
          </w:tcPr>
          <w:p w14:paraId="0E9A334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蓝星被异世界泽兰星以游戏万族之劫的形式入侵。泽兰星有12个种族36座主城，内测期间以游戏形式锚定蓝星。游戏正式入侵后，全世界人都成为玩家，副本光幕随机降落在各个角落。</w:t>
            </w:r>
          </w:p>
        </w:tc>
      </w:tr>
      <w:tr w14:paraId="5D257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9F9B5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核心运转规则</w:t>
            </w:r>
          </w:p>
        </w:tc>
        <w:tc>
          <w:tcPr>
            <w:tcW w:w="4320" w:type="dxa"/>
          </w:tcPr>
          <w:p w14:paraId="238C780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神赐天赋决定命运——每人随机获得一个天赋（F~SS级）。S级天赋具有唯一性。升级需要打怪刷本积累经验，属性点自由加点。金币银币铜币是唯一硬通货，现实货币半年内崩盘。</w:t>
            </w:r>
          </w:p>
        </w:tc>
      </w:tr>
      <w:tr w14:paraId="7CB1D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69DA4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压迫感来源</w:t>
            </w:r>
          </w:p>
        </w:tc>
        <w:tc>
          <w:tcPr>
            <w:tcW w:w="4320" w:type="dxa"/>
          </w:tcPr>
          <w:p w14:paraId="50137D6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游戏入侵本身就是灭世级危机；副本怪物会越级碾压；玩家之间的劫掠杀戮无底线；男主的天命光环让一切算计都可能被反噬</w:t>
            </w:r>
          </w:p>
        </w:tc>
      </w:tr>
      <w:tr w14:paraId="38071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F6CA5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主角所在环境特殊性</w:t>
            </w:r>
          </w:p>
        </w:tc>
        <w:tc>
          <w:tcPr>
            <w:tcW w:w="4320" w:type="dxa"/>
          </w:tcPr>
          <w:p w14:paraId="3398F78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S市别墅区——苏家梁家韩家三大豪门齐聚的地带。虞寻歌的五千万别墅恰好就在梁家副本附近，是上辈子男主虞寻欢的据点之一</w:t>
            </w:r>
          </w:p>
        </w:tc>
      </w:tr>
    </w:tbl>
    <w:p w14:paraId="3F024DFA">
      <w:pPr>
        <w:rPr>
          <w:rFonts w:hint="eastAsia" w:ascii="宋体" w:hAnsi="宋体" w:eastAsia="宋体" w:cs="宋体"/>
        </w:rPr>
      </w:pPr>
    </w:p>
    <w:p w14:paraId="03A549F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金手指（盗神S级 + 不朽SS级 + 神射手A + 食神SS）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C28C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9E8CD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维度</w:t>
            </w:r>
          </w:p>
        </w:tc>
        <w:tc>
          <w:tcPr>
            <w:tcW w:w="4320" w:type="dxa"/>
          </w:tcPr>
          <w:p w14:paraId="411A507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内容</w:t>
            </w:r>
          </w:p>
        </w:tc>
      </w:tr>
      <w:tr w14:paraId="10B11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B166C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形态</w:t>
            </w:r>
          </w:p>
        </w:tc>
        <w:tc>
          <w:tcPr>
            <w:tcW w:w="4320" w:type="dxa"/>
          </w:tcPr>
          <w:p w14:paraId="10676A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游戏系统面板 + 人物数据化。所有技能通过进度条学习，配方通过点击解锁，药剂通过炼制进度条完成。重生带来的先知先觉是最大的隐性金手指。</w:t>
            </w:r>
          </w:p>
        </w:tc>
      </w:tr>
      <w:tr w14:paraId="09A1A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4468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能力清单</w:t>
            </w:r>
          </w:p>
        </w:tc>
        <w:tc>
          <w:tcPr>
            <w:tcW w:w="4320" w:type="dxa"/>
          </w:tcPr>
          <w:p w14:paraId="2A8974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盗神（S）：可偷道具/属性/天赋/生命，对同目标重复偷窃扣20%血。技能2一生仅一次可窃取他人神赐天赋，但游戏角色死亡后CD刷新。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不朽（SS）（残缺）：死亡后7日复活（365日一次）、操控尸体、模仿死于己手者的天赋、黑暗技能增益250%</w:t>
            </w:r>
          </w:p>
        </w:tc>
      </w:tr>
      <w:tr w14:paraId="14524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32822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成长性</w:t>
            </w:r>
          </w:p>
        </w:tc>
        <w:tc>
          <w:tcPr>
            <w:tcW w:w="4320" w:type="dxa"/>
          </w:tcPr>
          <w:p w14:paraId="464CFE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通过专业技能体系成长——炼金术（高级→大师）、工程学（高级）、烹饪（高级）。偷天换日式的技能组合：盗神夺资源、不朽保命、神射手输出、命运齿轮阴人</w:t>
            </w:r>
          </w:p>
        </w:tc>
      </w:tr>
      <w:tr w14:paraId="2247C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EA1B7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限制/代价</w:t>
            </w:r>
          </w:p>
        </w:tc>
        <w:tc>
          <w:tcPr>
            <w:tcW w:w="4320" w:type="dxa"/>
          </w:tcPr>
          <w:p w14:paraId="21597B2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重复偷窃扣20%血量；盗神不能偷低于自己生命层次的目标；不朽365日复活一次；神射手天赋下7的倍数才暴击；命运齿轮修改幸运对主角光环效果有限</w:t>
            </w:r>
          </w:p>
        </w:tc>
      </w:tr>
      <w:tr w14:paraId="65FD3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407CE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与主线适配性</w:t>
            </w:r>
          </w:p>
        </w:tc>
        <w:tc>
          <w:tcPr>
            <w:tcW w:w="4320" w:type="dxa"/>
          </w:tcPr>
          <w:p w14:paraId="6BC893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极高。盗神天赋准确对应主角的复仇+劫掠需求，不朽提供容错空间，命运齿轮用来压制男主光环，食神配合烹饪实现持续作战能力</w:t>
            </w:r>
          </w:p>
        </w:tc>
      </w:tr>
    </w:tbl>
    <w:p w14:paraId="7C4CE5E7">
      <w:pPr>
        <w:rPr>
          <w:rFonts w:hint="eastAsia" w:ascii="宋体" w:hAnsi="宋体" w:eastAsia="宋体" w:cs="宋体"/>
        </w:rPr>
      </w:pPr>
    </w:p>
    <w:p w14:paraId="16100D3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主角/主角群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0BDD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DB7ED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角色</w:t>
            </w:r>
          </w:p>
        </w:tc>
        <w:tc>
          <w:tcPr>
            <w:tcW w:w="2160" w:type="dxa"/>
          </w:tcPr>
          <w:p w14:paraId="0535BFB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定位</w:t>
            </w:r>
          </w:p>
        </w:tc>
        <w:tc>
          <w:tcPr>
            <w:tcW w:w="2160" w:type="dxa"/>
          </w:tcPr>
          <w:p w14:paraId="7BD31E2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核心特质</w:t>
            </w:r>
          </w:p>
        </w:tc>
        <w:tc>
          <w:tcPr>
            <w:tcW w:w="2160" w:type="dxa"/>
          </w:tcPr>
          <w:p w14:paraId="5EEB61F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功能</w:t>
            </w:r>
          </w:p>
        </w:tc>
      </w:tr>
      <w:tr w14:paraId="3710B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F6FA8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虞寻歌</w:t>
            </w:r>
          </w:p>
        </w:tc>
        <w:tc>
          <w:tcPr>
            <w:tcW w:w="2160" w:type="dxa"/>
          </w:tcPr>
          <w:p w14:paraId="083508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唯一主角</w:t>
            </w:r>
          </w:p>
        </w:tc>
        <w:tc>
          <w:tcPr>
            <w:tcW w:w="2160" w:type="dxa"/>
          </w:tcPr>
          <w:p w14:paraId="7F0271F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重生者、演员出身擅长伪装、贪财但有底线、冷静疯批</w:t>
            </w:r>
          </w:p>
        </w:tc>
        <w:tc>
          <w:tcPr>
            <w:tcW w:w="2160" w:type="dxa"/>
          </w:tcPr>
          <w:p w14:paraId="0FBF27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视角中心；靠先知先觉截胡一切机缘；逐步瓦解男主势力</w:t>
            </w:r>
          </w:p>
        </w:tc>
      </w:tr>
      <w:tr w14:paraId="56694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04BCC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虞寻欢</w:t>
            </w:r>
          </w:p>
        </w:tc>
        <w:tc>
          <w:tcPr>
            <w:tcW w:w="2160" w:type="dxa"/>
          </w:tcPr>
          <w:p w14:paraId="1B46F37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反派男主/弟弟</w:t>
            </w:r>
          </w:p>
        </w:tc>
        <w:tc>
          <w:tcPr>
            <w:tcW w:w="2160" w:type="dxa"/>
          </w:tcPr>
          <w:p w14:paraId="7ADE162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表面乖巧无害实际阴狠算计、赘婿、顶级运气</w:t>
            </w:r>
          </w:p>
        </w:tc>
        <w:tc>
          <w:tcPr>
            <w:tcW w:w="2160" w:type="dxa"/>
          </w:tcPr>
          <w:p w14:paraId="30A9253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复仇核心目标；他的天命光环是虞寻歌最大的挑战</w:t>
            </w:r>
          </w:p>
        </w:tc>
      </w:tr>
      <w:tr w14:paraId="1AAE2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2A81A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虞清山/易秋果</w:t>
            </w:r>
          </w:p>
        </w:tc>
        <w:tc>
          <w:tcPr>
            <w:tcW w:w="2160" w:type="dxa"/>
          </w:tcPr>
          <w:p w14:paraId="1076C80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帮凶父母</w:t>
            </w:r>
          </w:p>
        </w:tc>
        <w:tc>
          <w:tcPr>
            <w:tcW w:w="2160" w:type="dxa"/>
          </w:tcPr>
          <w:p w14:paraId="1B3B98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一个儒雅阴险一个冲动笨拙，配合演戏PUA女儿</w:t>
            </w:r>
          </w:p>
        </w:tc>
        <w:tc>
          <w:tcPr>
            <w:tcW w:w="2160" w:type="dxa"/>
          </w:tcPr>
          <w:p w14:paraId="548C9D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虞家的帮凶体系；被虞寻歌反向利用传递信息</w:t>
            </w:r>
          </w:p>
        </w:tc>
      </w:tr>
      <w:tr w14:paraId="48502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C120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苏一瞳</w:t>
            </w:r>
          </w:p>
        </w:tc>
        <w:tc>
          <w:tcPr>
            <w:tcW w:w="2160" w:type="dxa"/>
          </w:tcPr>
          <w:p w14:paraId="0A03740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男主正妻</w:t>
            </w:r>
          </w:p>
        </w:tc>
        <w:tc>
          <w:tcPr>
            <w:tcW w:w="2160" w:type="dxa"/>
          </w:tcPr>
          <w:p w14:paraId="7881A59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苏家三小姐、圣光S级天赋、强势高傲</w:t>
            </w:r>
          </w:p>
        </w:tc>
        <w:tc>
          <w:tcPr>
            <w:tcW w:w="2160" w:type="dxa"/>
          </w:tcPr>
          <w:p w14:paraId="4DD875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苏家线核心目标；虞寻歌利用她传递假消息和削弱苏家</w:t>
            </w:r>
          </w:p>
        </w:tc>
      </w:tr>
      <w:tr w14:paraId="37D8B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4325C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梁鱼川</w:t>
            </w:r>
          </w:p>
        </w:tc>
        <w:tc>
          <w:tcPr>
            <w:tcW w:w="2160" w:type="dxa"/>
          </w:tcPr>
          <w:p w14:paraId="5DA1E8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男主二老婆</w:t>
            </w:r>
          </w:p>
        </w:tc>
        <w:tc>
          <w:tcPr>
            <w:tcW w:w="2160" w:type="dxa"/>
          </w:tcPr>
          <w:p w14:paraId="0062771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水神S级天赋、刺客型、手段毒辣</w:t>
            </w:r>
          </w:p>
        </w:tc>
        <w:tc>
          <w:tcPr>
            <w:tcW w:w="2160" w:type="dxa"/>
          </w:tcPr>
          <w:p w14:paraId="5793482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被虞寻歌砍掉右臂作为利息；梁家黄金被不断偷窃</w:t>
            </w:r>
          </w:p>
        </w:tc>
      </w:tr>
      <w:tr w14:paraId="5E548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24223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特事局/赵书影</w:t>
            </w:r>
          </w:p>
        </w:tc>
        <w:tc>
          <w:tcPr>
            <w:tcW w:w="2160" w:type="dxa"/>
          </w:tcPr>
          <w:p w14:paraId="003AA28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官方势力</w:t>
            </w:r>
          </w:p>
        </w:tc>
        <w:tc>
          <w:tcPr>
            <w:tcW w:w="2160" w:type="dxa"/>
          </w:tcPr>
          <w:p w14:paraId="06FD29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华夏游戏管理机构、高效务实、公平交易</w:t>
            </w:r>
          </w:p>
        </w:tc>
        <w:tc>
          <w:tcPr>
            <w:tcW w:w="2160" w:type="dxa"/>
          </w:tcPr>
          <w:p w14:paraId="654A14B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虞寻歌的保护伞与合作方；也是制约她不能无底线行事的框架</w:t>
            </w:r>
          </w:p>
        </w:tc>
      </w:tr>
    </w:tbl>
    <w:p w14:paraId="726F5A15">
      <w:pPr>
        <w:rPr>
          <w:rFonts w:hint="eastAsia" w:ascii="宋体" w:hAnsi="宋体" w:eastAsia="宋体" w:cs="宋体"/>
        </w:rPr>
      </w:pPr>
    </w:p>
    <w:p w14:paraId="3D3F8B7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四、关键剧情节点（第1-100章）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6E99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0D0E4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序号</w:t>
            </w:r>
          </w:p>
        </w:tc>
        <w:tc>
          <w:tcPr>
            <w:tcW w:w="1728" w:type="dxa"/>
          </w:tcPr>
          <w:p w14:paraId="26A323D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节点</w:t>
            </w:r>
          </w:p>
        </w:tc>
        <w:tc>
          <w:tcPr>
            <w:tcW w:w="1728" w:type="dxa"/>
          </w:tcPr>
          <w:p w14:paraId="5242F66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发生了什么</w:t>
            </w:r>
          </w:p>
        </w:tc>
        <w:tc>
          <w:tcPr>
            <w:tcW w:w="1728" w:type="dxa"/>
          </w:tcPr>
          <w:p w14:paraId="2D82A44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推进哪条线</w:t>
            </w:r>
          </w:p>
        </w:tc>
        <w:tc>
          <w:tcPr>
            <w:tcW w:w="1728" w:type="dxa"/>
          </w:tcPr>
          <w:p w14:paraId="4D86FF0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后续影响</w:t>
            </w:r>
          </w:p>
        </w:tc>
      </w:tr>
      <w:tr w14:paraId="6531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52ECED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</w:t>
            </w:r>
          </w:p>
        </w:tc>
        <w:tc>
          <w:tcPr>
            <w:tcW w:w="1728" w:type="dxa"/>
          </w:tcPr>
          <w:p w14:paraId="3F953F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重生灌酒（1-2章）</w:t>
            </w:r>
          </w:p>
        </w:tc>
        <w:tc>
          <w:tcPr>
            <w:tcW w:w="1728" w:type="dxa"/>
          </w:tcPr>
          <w:p w14:paraId="066EE70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虞寻歌睁眼发现自己重生，立即赶回家灌醉弟弟虞寻欢让他错过第一次内测。自己抽到S级盗神天赋</w:t>
            </w:r>
          </w:p>
        </w:tc>
        <w:tc>
          <w:tcPr>
            <w:tcW w:w="1728" w:type="dxa"/>
          </w:tcPr>
          <w:p w14:paraId="48EFC13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重生起点+盗神线</w:t>
            </w:r>
          </w:p>
        </w:tc>
        <w:tc>
          <w:tcPr>
            <w:tcW w:w="1728" w:type="dxa"/>
          </w:tcPr>
          <w:p w14:paraId="3C0B4D6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男主错失内测，虞寻歌抢到先手优势</w:t>
            </w:r>
          </w:p>
        </w:tc>
      </w:tr>
      <w:tr w14:paraId="2895D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6D7FA0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</w:t>
            </w:r>
          </w:p>
        </w:tc>
        <w:tc>
          <w:tcPr>
            <w:tcW w:w="1728" w:type="dxa"/>
          </w:tcPr>
          <w:p w14:paraId="7856843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窃取不朽（3-5章）</w:t>
            </w:r>
          </w:p>
        </w:tc>
        <w:tc>
          <w:tcPr>
            <w:tcW w:w="1728" w:type="dxa"/>
          </w:tcPr>
          <w:p w14:paraId="09F60A2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虞寻歌利用盗神技能2窃取亡灵城主SS级不朽天赋（残缺），但因操作死亡，游戏人物一死CD刷新——技能还能再用一次</w:t>
            </w:r>
          </w:p>
        </w:tc>
        <w:tc>
          <w:tcPr>
            <w:tcW w:w="1728" w:type="dxa"/>
          </w:tcPr>
          <w:p w14:paraId="40FD2B6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金手指重大突破</w:t>
            </w:r>
          </w:p>
        </w:tc>
        <w:tc>
          <w:tcPr>
            <w:tcW w:w="1728" w:type="dxa"/>
          </w:tcPr>
          <w:p w14:paraId="09CB93F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获得不死+操控尸体双能力，极大增强生存力</w:t>
            </w:r>
          </w:p>
        </w:tc>
      </w:tr>
      <w:tr w14:paraId="7B3CE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19E6FC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</w:t>
            </w:r>
          </w:p>
        </w:tc>
        <w:tc>
          <w:tcPr>
            <w:tcW w:w="1728" w:type="dxa"/>
          </w:tcPr>
          <w:p w14:paraId="67A74EE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清空虞家（7-8章）</w:t>
            </w:r>
          </w:p>
        </w:tc>
        <w:tc>
          <w:tcPr>
            <w:tcW w:w="1728" w:type="dxa"/>
          </w:tcPr>
          <w:p w14:paraId="4F24462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虞寻歌偷听到虞家密室秘密，连夜清空所有黄金、古董、珠宝。用假货替换原物</w:t>
            </w:r>
          </w:p>
        </w:tc>
        <w:tc>
          <w:tcPr>
            <w:tcW w:w="1728" w:type="dxa"/>
          </w:tcPr>
          <w:p w14:paraId="23B205D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复仇线+资源线</w:t>
            </w:r>
          </w:p>
        </w:tc>
        <w:tc>
          <w:tcPr>
            <w:tcW w:w="1728" w:type="dxa"/>
          </w:tcPr>
          <w:p w14:paraId="5C4D03B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切断虞家的经济基础；为后续港城变现积累资本</w:t>
            </w:r>
          </w:p>
        </w:tc>
      </w:tr>
      <w:tr w14:paraId="184E7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939A7D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</w:t>
            </w:r>
          </w:p>
        </w:tc>
        <w:tc>
          <w:tcPr>
            <w:tcW w:w="1728" w:type="dxa"/>
          </w:tcPr>
          <w:p w14:paraId="1234E6A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打五折——阉割男主（14-15章）</w:t>
            </w:r>
          </w:p>
        </w:tc>
        <w:tc>
          <w:tcPr>
            <w:tcW w:w="1728" w:type="dxa"/>
          </w:tcPr>
          <w:p w14:paraId="549316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虞寻歌雇杀手枪击虞寻欢唧唧未遂，改用刀切了一半。男主幸运值被降到1但主角光环仍保护要害</w:t>
            </w:r>
          </w:p>
        </w:tc>
        <w:tc>
          <w:tcPr>
            <w:tcW w:w="1728" w:type="dxa"/>
          </w:tcPr>
          <w:p w14:paraId="2C259C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复仇高光</w:t>
            </w:r>
          </w:p>
        </w:tc>
        <w:tc>
          <w:tcPr>
            <w:tcW w:w="1728" w:type="dxa"/>
          </w:tcPr>
          <w:p w14:paraId="152CD90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男主成9cm战士，心理与生理双重打击</w:t>
            </w:r>
          </w:p>
        </w:tc>
      </w:tr>
      <w:tr w14:paraId="4381A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1480D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</w:t>
            </w:r>
          </w:p>
        </w:tc>
        <w:tc>
          <w:tcPr>
            <w:tcW w:w="1728" w:type="dxa"/>
          </w:tcPr>
          <w:p w14:paraId="55ECB5A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第二次内测大丰收（17-20章）</w:t>
            </w:r>
          </w:p>
        </w:tc>
        <w:tc>
          <w:tcPr>
            <w:tcW w:w="1728" w:type="dxa"/>
          </w:tcPr>
          <w:p w14:paraId="6E9167B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购买幻影移行（SS）、阿尼玛格斯、影子操控等一系列技能；刷空苏家藏宝室拿2193块金砖</w:t>
            </w:r>
          </w:p>
        </w:tc>
        <w:tc>
          <w:tcPr>
            <w:tcW w:w="1728" w:type="dxa"/>
          </w:tcPr>
          <w:p w14:paraId="50FADDE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能力线+资源线</w:t>
            </w:r>
          </w:p>
        </w:tc>
        <w:tc>
          <w:tcPr>
            <w:tcW w:w="1728" w:type="dxa"/>
          </w:tcPr>
          <w:p w14:paraId="69E10BF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战力体系成型；积累巨额启动资金</w:t>
            </w:r>
          </w:p>
        </w:tc>
      </w:tr>
      <w:tr w14:paraId="6FB78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2184EE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</w:t>
            </w:r>
          </w:p>
        </w:tc>
        <w:tc>
          <w:tcPr>
            <w:tcW w:w="1728" w:type="dxa"/>
          </w:tcPr>
          <w:p w14:paraId="047A0B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疯狂采购+嫁祸（20-22章）</w:t>
            </w:r>
          </w:p>
        </w:tc>
        <w:tc>
          <w:tcPr>
            <w:tcW w:w="1728" w:type="dxa"/>
          </w:tcPr>
          <w:p w14:paraId="40B2A70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花2万金买顶级技能。用脏血让男主感染未知诅咒。向虞家人透露游戏秘密获取信任</w:t>
            </w:r>
          </w:p>
        </w:tc>
        <w:tc>
          <w:tcPr>
            <w:tcW w:w="1728" w:type="dxa"/>
          </w:tcPr>
          <w:p w14:paraId="7B24C2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装备线+陷害线</w:t>
            </w:r>
          </w:p>
        </w:tc>
        <w:tc>
          <w:tcPr>
            <w:tcW w:w="1728" w:type="dxa"/>
          </w:tcPr>
          <w:p w14:paraId="6F4B0EA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男主背上了无法消除的debuff</w:t>
            </w:r>
          </w:p>
        </w:tc>
      </w:tr>
      <w:tr w14:paraId="345AF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ABA99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7</w:t>
            </w:r>
          </w:p>
        </w:tc>
        <w:tc>
          <w:tcPr>
            <w:tcW w:w="1728" w:type="dxa"/>
          </w:tcPr>
          <w:p w14:paraId="1471A6F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每天报仇每天爽（21章）</w:t>
            </w:r>
          </w:p>
        </w:tc>
        <w:tc>
          <w:tcPr>
            <w:tcW w:w="1728" w:type="dxa"/>
          </w:tcPr>
          <w:p w14:paraId="758B38A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虞寻歌砍下苏一瞳耳朵、梁鱼川右臂作为复仇利息。截获苏一瞳的耳钉任务信物</w:t>
            </w:r>
          </w:p>
        </w:tc>
        <w:tc>
          <w:tcPr>
            <w:tcW w:w="1728" w:type="dxa"/>
          </w:tcPr>
          <w:p w14:paraId="123407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复仇线高潮</w:t>
            </w:r>
          </w:p>
        </w:tc>
        <w:tc>
          <w:tcPr>
            <w:tcW w:w="1728" w:type="dxa"/>
          </w:tcPr>
          <w:p w14:paraId="23819FE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两次重创女主；获得顶级治疗术任务信物</w:t>
            </w:r>
          </w:p>
        </w:tc>
      </w:tr>
      <w:tr w14:paraId="16B6C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435062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8</w:t>
            </w:r>
          </w:p>
        </w:tc>
        <w:tc>
          <w:tcPr>
            <w:tcW w:w="1728" w:type="dxa"/>
          </w:tcPr>
          <w:p w14:paraId="31F9CB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集齐索罗斯套装（25-27章）</w:t>
            </w:r>
          </w:p>
        </w:tc>
        <w:tc>
          <w:tcPr>
            <w:tcW w:w="1728" w:type="dxa"/>
          </w:tcPr>
          <w:p w14:paraId="0A1B62F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从梁鱼川处获得眼镜（探查）、从韩千扇处获得礼帽（防占卜）。三件合成S级怀表</w:t>
            </w:r>
          </w:p>
        </w:tc>
        <w:tc>
          <w:tcPr>
            <w:tcW w:w="1728" w:type="dxa"/>
          </w:tcPr>
          <w:p w14:paraId="273EC9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装备线里程碑</w:t>
            </w:r>
          </w:p>
        </w:tc>
        <w:tc>
          <w:tcPr>
            <w:tcW w:w="1728" w:type="dxa"/>
          </w:tcPr>
          <w:p w14:paraId="44BFC2C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获得终极探查+伪装+防占卜道具</w:t>
            </w:r>
          </w:p>
        </w:tc>
      </w:tr>
      <w:tr w14:paraId="41791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FE0F4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9</w:t>
            </w:r>
          </w:p>
        </w:tc>
        <w:tc>
          <w:tcPr>
            <w:tcW w:w="1728" w:type="dxa"/>
          </w:tcPr>
          <w:p w14:paraId="6F4BFD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游戏正式入侵（29章）</w:t>
            </w:r>
          </w:p>
        </w:tc>
        <w:tc>
          <w:tcPr>
            <w:tcW w:w="1728" w:type="dxa"/>
          </w:tcPr>
          <w:p w14:paraId="4E0ABC3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2月22日蓝星正式被游戏入侵。虞寻欢的别墅副本光幕被虞寻歌提前发现并占为己有</w:t>
            </w:r>
          </w:p>
        </w:tc>
        <w:tc>
          <w:tcPr>
            <w:tcW w:w="1728" w:type="dxa"/>
          </w:tcPr>
          <w:p w14:paraId="0C66E6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世界观转折</w:t>
            </w:r>
          </w:p>
        </w:tc>
        <w:tc>
          <w:tcPr>
            <w:tcW w:w="1728" w:type="dxa"/>
          </w:tcPr>
          <w:p w14:paraId="6A5BC01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正式进入全民玩家时代</w:t>
            </w:r>
          </w:p>
        </w:tc>
      </w:tr>
      <w:tr w14:paraId="4F48A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E52DE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10</w:t>
            </w:r>
          </w:p>
        </w:tc>
        <w:tc>
          <w:tcPr>
            <w:tcW w:w="1728" w:type="dxa"/>
          </w:tcPr>
          <w:p w14:paraId="3E483D1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泽兰星开荒（51-55章）</w:t>
            </w:r>
          </w:p>
        </w:tc>
        <w:tc>
          <w:tcPr>
            <w:tcW w:w="1728" w:type="dxa"/>
          </w:tcPr>
          <w:p w14:paraId="1886EC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虞寻歌通过官方传送门进入泽兰星幽暗城。单刷副本升级，积累大量药剂和装备</w:t>
            </w:r>
          </w:p>
        </w:tc>
        <w:tc>
          <w:tcPr>
            <w:tcW w:w="1728" w:type="dxa"/>
          </w:tcPr>
          <w:p w14:paraId="1AD870C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能力线推进</w:t>
            </w:r>
          </w:p>
        </w:tc>
        <w:tc>
          <w:tcPr>
            <w:tcW w:w="1728" w:type="dxa"/>
          </w:tcPr>
          <w:p w14:paraId="6D1023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与普通玩家的差距越拉越大</w:t>
            </w:r>
          </w:p>
        </w:tc>
      </w:tr>
      <w:tr w14:paraId="5A6C8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1DAA08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11</w:t>
            </w:r>
          </w:p>
        </w:tc>
        <w:tc>
          <w:tcPr>
            <w:tcW w:w="1728" w:type="dxa"/>
          </w:tcPr>
          <w:p w14:paraId="22D3C62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与特事局合作（55-60章）</w:t>
            </w:r>
          </w:p>
        </w:tc>
        <w:tc>
          <w:tcPr>
            <w:tcW w:w="1728" w:type="dxa"/>
          </w:tcPr>
          <w:p w14:paraId="2E66850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签订黄金兑换金币的契约，帮特事局兑换20W金币抽成1%。命运齿轮技能晶石交给官方售卖</w:t>
            </w:r>
          </w:p>
        </w:tc>
        <w:tc>
          <w:tcPr>
            <w:tcW w:w="1728" w:type="dxa"/>
          </w:tcPr>
          <w:p w14:paraId="0065311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势力线</w:t>
            </w:r>
          </w:p>
        </w:tc>
        <w:tc>
          <w:tcPr>
            <w:tcW w:w="1728" w:type="dxa"/>
          </w:tcPr>
          <w:p w14:paraId="4B9DB8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获得官方庇护；建立长期利益绑定</w:t>
            </w:r>
          </w:p>
        </w:tc>
      </w:tr>
      <w:tr w14:paraId="43E2C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6BD760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12</w:t>
            </w:r>
          </w:p>
        </w:tc>
        <w:tc>
          <w:tcPr>
            <w:tcW w:w="1728" w:type="dxa"/>
          </w:tcPr>
          <w:p w14:paraId="61B818C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卖腰带坑苏家（64-66章）</w:t>
            </w:r>
          </w:p>
        </w:tc>
        <w:tc>
          <w:tcPr>
            <w:tcW w:w="1728" w:type="dxa"/>
          </w:tcPr>
          <w:p w14:paraId="1AACC97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用1000条即将贬值的绿装腰带从苏家换到1000斤黄金。又用药剂再换200斤</w:t>
            </w:r>
          </w:p>
        </w:tc>
        <w:tc>
          <w:tcPr>
            <w:tcW w:w="1728" w:type="dxa"/>
          </w:tcPr>
          <w:p w14:paraId="6CAC73B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经济战</w:t>
            </w:r>
          </w:p>
        </w:tc>
        <w:tc>
          <w:tcPr>
            <w:tcW w:w="1728" w:type="dxa"/>
          </w:tcPr>
          <w:p w14:paraId="45EC253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加速苏家黄金储备消耗</w:t>
            </w:r>
          </w:p>
        </w:tc>
      </w:tr>
      <w:tr w14:paraId="51A0A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26D3F8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13</w:t>
            </w:r>
          </w:p>
        </w:tc>
        <w:tc>
          <w:tcPr>
            <w:tcW w:w="1728" w:type="dxa"/>
          </w:tcPr>
          <w:p w14:paraId="694AD0E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劫掠苏家黄金（84-85章）</w:t>
            </w:r>
          </w:p>
        </w:tc>
        <w:tc>
          <w:tcPr>
            <w:tcW w:w="1728" w:type="dxa"/>
          </w:tcPr>
          <w:p w14:paraId="5BDDA60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在地下车库伏击苏百舸的黄金运输队，击杀两名心腹抢走一万斤黄金</w:t>
            </w:r>
          </w:p>
        </w:tc>
        <w:tc>
          <w:tcPr>
            <w:tcW w:w="1728" w:type="dxa"/>
          </w:tcPr>
          <w:p w14:paraId="4237BE9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劫掠高潮</w:t>
            </w:r>
          </w:p>
        </w:tc>
        <w:tc>
          <w:tcPr>
            <w:tcW w:w="1728" w:type="dxa"/>
          </w:tcPr>
          <w:p w14:paraId="6FA0AEC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重创苏家财力</w:t>
            </w:r>
          </w:p>
        </w:tc>
      </w:tr>
      <w:tr w14:paraId="3DB43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95D8FE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14</w:t>
            </w:r>
          </w:p>
        </w:tc>
        <w:tc>
          <w:tcPr>
            <w:tcW w:w="1728" w:type="dxa"/>
          </w:tcPr>
          <w:p w14:paraId="5BF13EA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林承泽植入不死之心（93-94章）</w:t>
            </w:r>
          </w:p>
        </w:tc>
        <w:tc>
          <w:tcPr>
            <w:tcW w:w="1728" w:type="dxa"/>
          </w:tcPr>
          <w:p w14:paraId="12C996A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从赫奇帕处购买不死之心植入林承泽体内。他的S级天赋被诅咒降为S-，但获得不死属性</w:t>
            </w:r>
          </w:p>
        </w:tc>
        <w:tc>
          <w:tcPr>
            <w:tcW w:w="1728" w:type="dxa"/>
          </w:tcPr>
          <w:p w14:paraId="1EE5CFB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暗算虞寻欢线</w:t>
            </w:r>
          </w:p>
        </w:tc>
        <w:tc>
          <w:tcPr>
            <w:tcW w:w="1728" w:type="dxa"/>
          </w:tcPr>
          <w:p w14:paraId="62BA36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男主的天赋剥夺计划将只能获得残缺品</w:t>
            </w:r>
          </w:p>
        </w:tc>
      </w:tr>
    </w:tbl>
    <w:p w14:paraId="706B7A0C">
      <w:pPr>
        <w:rPr>
          <w:rFonts w:hint="eastAsia" w:ascii="宋体" w:hAnsi="宋体" w:eastAsia="宋体" w:cs="宋体"/>
        </w:rPr>
      </w:pPr>
    </w:p>
    <w:p w14:paraId="30CEFB40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五、核心冲突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B938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BD7F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层级</w:t>
            </w:r>
          </w:p>
        </w:tc>
        <w:tc>
          <w:tcPr>
            <w:tcW w:w="2160" w:type="dxa"/>
          </w:tcPr>
          <w:p w14:paraId="005DC8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冲突</w:t>
            </w:r>
          </w:p>
        </w:tc>
        <w:tc>
          <w:tcPr>
            <w:tcW w:w="2160" w:type="dxa"/>
          </w:tcPr>
          <w:p w14:paraId="517A8E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表现</w:t>
            </w:r>
          </w:p>
        </w:tc>
        <w:tc>
          <w:tcPr>
            <w:tcW w:w="2160" w:type="dxa"/>
          </w:tcPr>
          <w:p w14:paraId="2999D9A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状态</w:t>
            </w:r>
          </w:p>
        </w:tc>
      </w:tr>
      <w:tr w14:paraId="35FC5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F131E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表层</w:t>
            </w:r>
          </w:p>
        </w:tc>
        <w:tc>
          <w:tcPr>
            <w:tcW w:w="2160" w:type="dxa"/>
          </w:tcPr>
          <w:p w14:paraId="7E0C00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虞寻歌 vs 虞寻欢</w:t>
            </w:r>
          </w:p>
        </w:tc>
        <w:tc>
          <w:tcPr>
            <w:tcW w:w="2160" w:type="dxa"/>
          </w:tcPr>
          <w:p w14:paraId="4DC2358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弟弟上辈子算计死她，这辈子她复仇让男主成残缺之人、感染未知诅咒、切断所有机缘</w:t>
            </w:r>
          </w:p>
        </w:tc>
        <w:tc>
          <w:tcPr>
            <w:tcW w:w="2160" w:type="dxa"/>
          </w:tcPr>
          <w:p w14:paraId="7DBD7F4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持续压制</w:t>
            </w:r>
          </w:p>
        </w:tc>
      </w:tr>
      <w:tr w14:paraId="06FC1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51688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表层</w:t>
            </w:r>
          </w:p>
        </w:tc>
        <w:tc>
          <w:tcPr>
            <w:tcW w:w="2160" w:type="dxa"/>
          </w:tcPr>
          <w:p w14:paraId="0B30697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虞寻歌 vs 三大女主</w:t>
            </w:r>
          </w:p>
        </w:tc>
        <w:tc>
          <w:tcPr>
            <w:tcW w:w="2160" w:type="dxa"/>
          </w:tcPr>
          <w:p w14:paraId="400AEB4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苏一瞳被割耳失去顶级治疗术信物、梁鱼川断臂、韩千扇被偷走索罗斯礼帽</w:t>
            </w:r>
          </w:p>
        </w:tc>
        <w:tc>
          <w:tcPr>
            <w:tcW w:w="2160" w:type="dxa"/>
          </w:tcPr>
          <w:p w14:paraId="0537B1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物理削弱+心理打击</w:t>
            </w:r>
          </w:p>
        </w:tc>
      </w:tr>
      <w:tr w14:paraId="6CA96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2A383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中层</w:t>
            </w:r>
          </w:p>
        </w:tc>
        <w:tc>
          <w:tcPr>
            <w:tcW w:w="2160" w:type="dxa"/>
          </w:tcPr>
          <w:p w14:paraId="39F3C6C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虞寻歌 vs 男主光环</w:t>
            </w:r>
          </w:p>
        </w:tc>
        <w:tc>
          <w:tcPr>
            <w:tcW w:w="2160" w:type="dxa"/>
          </w:tcPr>
          <w:p w14:paraId="7F7417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幸运值降到1，杀手连开七枪打不中唧唧。天命在对抗数据——重生者最大的恐惧不是男主而是命运本身</w:t>
            </w:r>
          </w:p>
        </w:tc>
        <w:tc>
          <w:tcPr>
            <w:tcW w:w="2160" w:type="dxa"/>
          </w:tcPr>
          <w:p w14:paraId="57AB89B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持续博弈</w:t>
            </w:r>
          </w:p>
        </w:tc>
      </w:tr>
      <w:tr w14:paraId="77E3F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828AB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中层</w:t>
            </w:r>
          </w:p>
        </w:tc>
        <w:tc>
          <w:tcPr>
            <w:tcW w:w="2160" w:type="dxa"/>
          </w:tcPr>
          <w:p w14:paraId="612CB19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虞寻歌 vs 自身贪念</w:t>
            </w:r>
          </w:p>
        </w:tc>
        <w:tc>
          <w:tcPr>
            <w:tcW w:w="2160" w:type="dxa"/>
          </w:tcPr>
          <w:p w14:paraId="4434D80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盗神天赋让她贪得无厌但懂得克制。每次出手前先计算代价，从不在同一个地方贪到底</w:t>
            </w:r>
          </w:p>
        </w:tc>
        <w:tc>
          <w:tcPr>
            <w:tcW w:w="2160" w:type="dxa"/>
          </w:tcPr>
          <w:p w14:paraId="551BD5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内在平衡</w:t>
            </w:r>
          </w:p>
        </w:tc>
      </w:tr>
      <w:tr w14:paraId="4DE62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5CF4D5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深层</w:t>
            </w:r>
          </w:p>
        </w:tc>
        <w:tc>
          <w:tcPr>
            <w:tcW w:w="2160" w:type="dxa"/>
          </w:tcPr>
          <w:p w14:paraId="0AFFC12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个人 vs 时代洪流</w:t>
            </w:r>
          </w:p>
        </w:tc>
        <w:tc>
          <w:tcPr>
            <w:tcW w:w="2160" w:type="dxa"/>
          </w:tcPr>
          <w:p w14:paraId="6B9A6C2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游戏入侵意味着文明重新洗牌。虞寻歌在复仇的同时与官方合作，既谋私利也为蓝星留后路</w:t>
            </w:r>
          </w:p>
        </w:tc>
        <w:tc>
          <w:tcPr>
            <w:tcW w:w="2160" w:type="dxa"/>
          </w:tcPr>
          <w:p w14:paraId="1D4B1DF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共生关系</w:t>
            </w:r>
          </w:p>
        </w:tc>
      </w:tr>
      <w:tr w14:paraId="0DE62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19952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隐藏</w:t>
            </w:r>
          </w:p>
        </w:tc>
        <w:tc>
          <w:tcPr>
            <w:tcW w:w="2160" w:type="dxa"/>
          </w:tcPr>
          <w:p w14:paraId="313D176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异族 vs 蓝星</w:t>
            </w:r>
          </w:p>
        </w:tc>
        <w:tc>
          <w:tcPr>
            <w:tcW w:w="2160" w:type="dxa"/>
          </w:tcPr>
          <w:p w14:paraId="73E408A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泽兰星的36座主城正在锚定蓝星。虞寻歌在泽兰星上课学习，未来她将是第一批反攻异族的玩家</w:t>
            </w:r>
          </w:p>
        </w:tc>
        <w:tc>
          <w:tcPr>
            <w:tcW w:w="2160" w:type="dxa"/>
          </w:tcPr>
          <w:p w14:paraId="07BAEF5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长远伏笔</w:t>
            </w:r>
          </w:p>
        </w:tc>
      </w:tr>
    </w:tbl>
    <w:p w14:paraId="358069E2">
      <w:pPr>
        <w:rPr>
          <w:rFonts w:hint="eastAsia" w:ascii="宋体" w:hAnsi="宋体" w:eastAsia="宋体" w:cs="宋体"/>
        </w:rPr>
      </w:pPr>
    </w:p>
    <w:p w14:paraId="5FEE2C9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六、剧情驱动力</w:t>
      </w:r>
    </w:p>
    <w:p w14:paraId="7090BAD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重生仇恨的复仇驱动：上辈子被弟弟和家人欺骗到死——被放血剥夺天赋的最后一刻才知道真相。这种仇恨不是杀掉一个人能消解的，必须让他尝遍所有痛苦才能解恨。所以虞寻歌不急着杀男主，而是要看他一步步失去一切。</w:t>
      </w:r>
    </w:p>
    <w:p w14:paraId="5197148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先知先觉的资源劫掠：上辈子她知道所有副本位置、异变道具、技能配方出处。重生后的第一要务就是抢在所有人之前拿到猫窝、铁锅、索罗斯套装等顶级道具。这种信息差驱动让她必须比所有人都早一步行动。</w:t>
      </w:r>
    </w:p>
    <w:p w14:paraId="5BC176B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盗神天赋的贪念循环：偷到好东西会上瘾——从偷属性点到偷天赋再到偷整个家族的金库。盗神每天都让她心痒难耐，但克制让她不翻车。贪与克制的矛盾本身就是驱动力。</w:t>
      </w:r>
    </w:p>
    <w:p w14:paraId="6AFCFDA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游戏入侵的倒计时：从第一次内测（2月22日）到正式入侵有整整一年。322天里她必须积累足够碾压男女主的实力差。时间压力让她每天都像在跟死神赛跑。</w:t>
      </w:r>
    </w:p>
    <w:p w14:paraId="17C778E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技能体系的深度养成：炼金术从初级到大师级的进阶需要学习三千多种材料特性、掌握数千个配方。这不是点进度条能完成的——她每天给赫奇帕送烟酒上课，是真在学真知识。这种学习线的驱动力让升级不只是数字增长。</w:t>
      </w:r>
    </w:p>
    <w:p w14:paraId="228DA2E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七、章节细纲（第1-100章）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F485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DC408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sz w:val="22"/>
              </w:rPr>
              <w:t>章节</w:t>
            </w:r>
          </w:p>
        </w:tc>
        <w:tc>
          <w:tcPr>
            <w:tcW w:w="2880" w:type="dxa"/>
          </w:tcPr>
          <w:p w14:paraId="02C8A92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标题</w:t>
            </w:r>
          </w:p>
        </w:tc>
        <w:tc>
          <w:tcPr>
            <w:tcW w:w="2880" w:type="dxa"/>
          </w:tcPr>
          <w:p w14:paraId="5A8BC4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概要（每章约120字）</w:t>
            </w:r>
          </w:p>
        </w:tc>
      </w:tr>
      <w:tr w14:paraId="5934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D8C0C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第1章</w:t>
            </w:r>
          </w:p>
        </w:tc>
        <w:tc>
          <w:tcPr>
            <w:tcW w:w="2880" w:type="dxa"/>
          </w:tcPr>
          <w:p w14:paraId="27111B5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游戏重新开始</w:t>
            </w:r>
          </w:p>
        </w:tc>
        <w:tc>
          <w:tcPr>
            <w:tcW w:w="2880" w:type="dxa"/>
          </w:tcPr>
          <w:p w14:paraId="397309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虞寻歌重生醒来发现自己回到游戏入侵前一年。立即赶回家灌醉弟弟虞寻欢让他错过第一次内测。自己以亡灵种族进入游戏抽取神赐天赋。推进重生起点与金手指开启。</w:t>
            </w:r>
          </w:p>
        </w:tc>
      </w:tr>
      <w:tr w14:paraId="7D2B9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461FC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第2章</w:t>
            </w:r>
          </w:p>
        </w:tc>
        <w:tc>
          <w:tcPr>
            <w:tcW w:w="2880" w:type="dxa"/>
          </w:tcPr>
          <w:p w14:paraId="076E67D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抽取神赐天赋</w:t>
            </w:r>
          </w:p>
        </w:tc>
        <w:tc>
          <w:tcPr>
            <w:tcW w:w="2880" w:type="dxa"/>
          </w:tcPr>
          <w:p w14:paraId="3340894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虞寻歌疯狂删号重抽天赋，最终抽到S级盗神——可偷道具/属性/天赋/生命。选定亡灵种族获取亡灵意志（低血翻倍）+进食（吃肉回血）双天赋。推进金手指建立。</w:t>
            </w:r>
          </w:p>
        </w:tc>
      </w:tr>
      <w:tr w14:paraId="3F643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99893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第3章</w:t>
            </w:r>
          </w:p>
        </w:tc>
        <w:tc>
          <w:tcPr>
            <w:tcW w:w="2880" w:type="dxa"/>
          </w:tcPr>
          <w:p w14:paraId="605B731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盗神S级</w:t>
            </w:r>
          </w:p>
        </w:tc>
        <w:tc>
          <w:tcPr>
            <w:tcW w:w="2880" w:type="dxa"/>
          </w:tcPr>
          <w:p w14:paraId="14DE797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在亡灵主城做任务攒钱学炼金。盗神天赋每偷100个NPC成功3次。卖掉偷来的40级紫弓换1000金。将炼金升至中级学会37个配方。推进资源积累线。</w:t>
            </w:r>
          </w:p>
        </w:tc>
      </w:tr>
      <w:tr w14:paraId="53165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BA2D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第4章</w:t>
            </w:r>
          </w:p>
        </w:tc>
        <w:tc>
          <w:tcPr>
            <w:tcW w:w="2880" w:type="dxa"/>
          </w:tcPr>
          <w:p w14:paraId="222591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盗神也可以是强盗</w:t>
            </w:r>
          </w:p>
        </w:tc>
        <w:tc>
          <w:tcPr>
            <w:tcW w:w="2880" w:type="dxa"/>
          </w:tcPr>
          <w:p w14:paraId="4BD7DC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学到铸金术（可自制金币每日3枚）。用白酒换330金。学工程学做枪械弹药。在关服前对亡灵城主使用窃取天赋技能——窃取SS级不朽残缺版。推进金手指重大突破。</w:t>
            </w:r>
          </w:p>
        </w:tc>
      </w:tr>
      <w:tr w14:paraId="7F56E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5A52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第5章</w:t>
            </w:r>
          </w:p>
        </w:tc>
        <w:tc>
          <w:tcPr>
            <w:tcW w:w="2880" w:type="dxa"/>
          </w:tcPr>
          <w:p w14:paraId="213126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不朽</w:t>
            </w:r>
          </w:p>
        </w:tc>
        <w:tc>
          <w:tcPr>
            <w:tcW w:w="2880" w:type="dxa"/>
          </w:tcPr>
          <w:p w14:paraId="281B70D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查看不朽（SS）天赋：死后7日复活、操控尸体、模仿死者的天赋。窃取后游戏人物死亡但技能CD刷新——意味着还能再偷一次。查看剩余面板数据。推进能力体系建立。</w:t>
            </w:r>
          </w:p>
        </w:tc>
      </w:tr>
      <w:tr w14:paraId="1DC8E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2A629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第6章</w:t>
            </w:r>
          </w:p>
        </w:tc>
        <w:tc>
          <w:tcPr>
            <w:tcW w:w="2880" w:type="dxa"/>
          </w:tcPr>
          <w:p w14:paraId="577DD2F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只有死人才会听话</w:t>
            </w:r>
          </w:p>
        </w:tc>
        <w:tc>
          <w:tcPr>
            <w:tcW w:w="2880" w:type="dxa"/>
          </w:tcPr>
          <w:p w14:paraId="5B1FED7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实验不朽技能2操控死鸟跟踪。用死鸟锁定刘洪生，操控尸体制造柳争流刺杀刘洪生的假象，刘洪生16楼跳下。一石二鸟解决两个仇人。推进复仇线首杀。</w:t>
            </w:r>
          </w:p>
        </w:tc>
      </w:tr>
      <w:tr w14:paraId="3CEF8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A612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第7章</w:t>
            </w:r>
          </w:p>
        </w:tc>
        <w:tc>
          <w:tcPr>
            <w:tcW w:w="2880" w:type="dxa"/>
          </w:tcPr>
          <w:p w14:paraId="247374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虞家家底</w:t>
            </w:r>
          </w:p>
        </w:tc>
        <w:tc>
          <w:tcPr>
            <w:tcW w:w="2880" w:type="dxa"/>
          </w:tcPr>
          <w:p w14:paraId="50A0E7C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回忆上辈子发现虞家密室的场景：三百斤黄金、七箱珠宝、十三箱古董。虞清山用500万假装家底全给的戏码在虞寻歌看来格外讽刺。推进身世真相认知。</w:t>
            </w:r>
          </w:p>
        </w:tc>
      </w:tr>
      <w:tr w14:paraId="42092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BFD72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第8章</w:t>
            </w:r>
          </w:p>
        </w:tc>
        <w:tc>
          <w:tcPr>
            <w:tcW w:w="2880" w:type="dxa"/>
          </w:tcPr>
          <w:p w14:paraId="7DB405A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清空虞家家底</w:t>
            </w:r>
          </w:p>
        </w:tc>
        <w:tc>
          <w:tcPr>
            <w:tcW w:w="2880" w:type="dxa"/>
          </w:tcPr>
          <w:p w14:paraId="037DB1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趁夜进入虞家密室，将木箱中的黄金珠宝古董全部换成纸箱装进游戏背包。留下满地空木箱。用港城假货替换原物。推进资金线与复仇双重收获。</w:t>
            </w:r>
          </w:p>
        </w:tc>
      </w:tr>
      <w:tr w14:paraId="62055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ADB15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第9章</w:t>
            </w:r>
          </w:p>
        </w:tc>
        <w:tc>
          <w:tcPr>
            <w:tcW w:w="2880" w:type="dxa"/>
          </w:tcPr>
          <w:p w14:paraId="0679542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越偷越幸运</w:t>
            </w:r>
          </w:p>
        </w:tc>
        <w:tc>
          <w:tcPr>
            <w:tcW w:w="2880" w:type="dxa"/>
          </w:tcPr>
          <w:p w14:paraId="4BA2CB7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苏一瞳上门时虞寻歌钻床底不停偷窃。连偷四次喝药回血再偷。盗到2点幸运+1点魅力+A级索罗斯面罩（伪装面板信息）。推进装备线与属性抢夺。</w:t>
            </w:r>
          </w:p>
        </w:tc>
      </w:tr>
      <w:tr w14:paraId="58D82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F66D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第10章</w:t>
            </w:r>
          </w:p>
        </w:tc>
        <w:tc>
          <w:tcPr>
            <w:tcW w:w="2880" w:type="dxa"/>
          </w:tcPr>
          <w:p w14:paraId="0C37C2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命运齿轮</w:t>
            </w:r>
          </w:p>
        </w:tc>
        <w:tc>
          <w:tcPr>
            <w:tcW w:w="2880" w:type="dxa"/>
          </w:tcPr>
          <w:p w14:paraId="378DC8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前往梁家找到上辈子的噩梦——命运齿轮天赋拥有者。割喉击杀后模仿其天赋。又钻梁鱼川床底偷到索罗斯眼镜+敏捷+力量。推进天赋获取与复仇。</w:t>
            </w:r>
          </w:p>
        </w:tc>
      </w:tr>
      <w:tr w14:paraId="01737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380EB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第11章</w:t>
            </w:r>
          </w:p>
        </w:tc>
        <w:tc>
          <w:tcPr>
            <w:tcW w:w="2880" w:type="dxa"/>
          </w:tcPr>
          <w:p w14:paraId="4B5806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命运齿轮到手！</w:t>
            </w:r>
          </w:p>
        </w:tc>
        <w:tc>
          <w:tcPr>
            <w:tcW w:w="2880" w:type="dxa"/>
          </w:tcPr>
          <w:p w14:paraId="6F3384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随机取走梁鱼川一点利息——砍下右小臂（刺客之神从此残废）。用苏一瞳的脸砍人嫁祸。逃至大海毁尸灭迹。推进复仇线标志性事件。</w:t>
            </w:r>
          </w:p>
        </w:tc>
      </w:tr>
      <w:tr w14:paraId="3E8F5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84B8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第12章</w:t>
            </w:r>
          </w:p>
        </w:tc>
        <w:tc>
          <w:tcPr>
            <w:tcW w:w="2880" w:type="dxa"/>
          </w:tcPr>
          <w:p w14:paraId="02B250C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一点利息</w:t>
            </w:r>
          </w:p>
        </w:tc>
        <w:tc>
          <w:tcPr>
            <w:tcW w:w="2880" w:type="dxa"/>
          </w:tcPr>
          <w:p w14:paraId="0D8A869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虞寻歌在H市拿到喵喵旅社猫窝（S级道具），用两个豪华猫帐篷+十箱罐头强买强卖。又捐两百万做补偿。推进道具收集线。</w:t>
            </w:r>
          </w:p>
        </w:tc>
      </w:tr>
      <w:tr w14:paraId="79E62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B5F53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第13章</w:t>
            </w:r>
          </w:p>
        </w:tc>
        <w:tc>
          <w:tcPr>
            <w:tcW w:w="2880" w:type="dxa"/>
          </w:tcPr>
          <w:p w14:paraId="0B16BA2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要不还是杀了吧</w:t>
            </w:r>
          </w:p>
        </w:tc>
        <w:tc>
          <w:tcPr>
            <w:tcW w:w="2880" w:type="dxa"/>
          </w:tcPr>
          <w:p w14:paraId="4E4CBEA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虞寻歌感叹杀过人后心态变化：以前说算了现在说杀了吧。决定退圈专心复仇。用50斤黄金雇枪王打爆虞寻欢唧唧。推进复仇决定与行动。</w:t>
            </w:r>
          </w:p>
        </w:tc>
      </w:tr>
      <w:tr w14:paraId="49C64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7DC3B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第14章</w:t>
            </w:r>
          </w:p>
        </w:tc>
        <w:tc>
          <w:tcPr>
            <w:tcW w:w="2880" w:type="dxa"/>
          </w:tcPr>
          <w:p w14:paraId="17FC04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让小虞寻欢提前过儿童节</w:t>
            </w:r>
          </w:p>
        </w:tc>
        <w:tc>
          <w:tcPr>
            <w:tcW w:w="2880" w:type="dxa"/>
          </w:tcPr>
          <w:p w14:paraId="40F4F5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枪王连开七枪未中男主唧唧（幸运1+天命光环）。改用刀只切一半。虞寻欢在黑诊所被虞清山藏匿。虞寻歌以毕生演技表演担忧。推进复仇高潮。</w:t>
            </w:r>
          </w:p>
        </w:tc>
      </w:tr>
      <w:tr w14:paraId="48A0D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A001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第15章</w:t>
            </w:r>
          </w:p>
        </w:tc>
        <w:tc>
          <w:tcPr>
            <w:tcW w:w="2880" w:type="dxa"/>
          </w:tcPr>
          <w:p w14:paraId="0A765C0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打五折</w:t>
            </w:r>
          </w:p>
        </w:tc>
        <w:tc>
          <w:tcPr>
            <w:tcW w:w="2880" w:type="dxa"/>
          </w:tcPr>
          <w:p w14:paraId="184DE3A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虞寻欢醒来后虞清山父子分析仇家。虞寻歌听取全程差点笑出声。男主太监入赘苏家——两个人都不知道谁叫谁老婆。推进复仇笑点与后续伏笔。</w:t>
            </w:r>
          </w:p>
        </w:tc>
      </w:tr>
      <w:tr w14:paraId="139BC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D3F85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第16章</w:t>
            </w:r>
          </w:p>
        </w:tc>
        <w:tc>
          <w:tcPr>
            <w:tcW w:w="2880" w:type="dxa"/>
          </w:tcPr>
          <w:p w14:paraId="534532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赘婿订婚啦</w:t>
            </w:r>
          </w:p>
        </w:tc>
        <w:tc>
          <w:tcPr>
            <w:tcW w:w="2880" w:type="dxa"/>
          </w:tcPr>
          <w:p w14:paraId="60988C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虞寻欢和苏一瞳6月1日订婚。虞寻歌去港城将密室藏品变现。虞家三人表面幸福各怀鬼胎。虞寻歌在宴会上给苏一瞳转虞寻欢童年照。推进势力关系建立。</w:t>
            </w:r>
          </w:p>
        </w:tc>
      </w:tr>
      <w:tr w14:paraId="30095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F4D6F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第17章</w:t>
            </w:r>
          </w:p>
        </w:tc>
        <w:tc>
          <w:tcPr>
            <w:tcW w:w="2880" w:type="dxa"/>
          </w:tcPr>
          <w:p w14:paraId="76FFD63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第二次内测</w:t>
            </w:r>
          </w:p>
        </w:tc>
        <w:tc>
          <w:tcPr>
            <w:tcW w:w="2880" w:type="dxa"/>
          </w:tcPr>
          <w:p w14:paraId="31DA6D3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6月6日第二次内测。虞寻歌坏掉虞寻欢手机让他错过。用地精伪装进城学铸金术。用3200斤黄金换9000金币。将工程学和炼金术升至高级。推进能力线大升级。</w:t>
            </w:r>
          </w:p>
        </w:tc>
      </w:tr>
      <w:tr w14:paraId="73CFC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F21D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第18章</w:t>
            </w:r>
          </w:p>
        </w:tc>
        <w:tc>
          <w:tcPr>
            <w:tcW w:w="2880" w:type="dxa"/>
          </w:tcPr>
          <w:p w14:paraId="0E57117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她必须得到这个技能</w:t>
            </w:r>
          </w:p>
        </w:tc>
        <w:tc>
          <w:tcPr>
            <w:tcW w:w="2880" w:type="dxa"/>
          </w:tcPr>
          <w:p w14:paraId="3F7AC5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在拍卖行看到幻影移行（SS级，无冷却瞬移技能），标价10000金。买下后基本实现任意传送。又买幻身咒、昏昏倒地等配套技能。推进位移能力质变。</w:t>
            </w:r>
          </w:p>
        </w:tc>
      </w:tr>
      <w:tr w14:paraId="4B194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5B3CE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第19章</w:t>
            </w:r>
          </w:p>
        </w:tc>
        <w:tc>
          <w:tcPr>
            <w:tcW w:w="2880" w:type="dxa"/>
          </w:tcPr>
          <w:p w14:paraId="5764BF4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宝想要宝得到</w:t>
            </w:r>
          </w:p>
        </w:tc>
        <w:tc>
          <w:tcPr>
            <w:tcW w:w="2880" w:type="dxa"/>
          </w:tcPr>
          <w:p w14:paraId="4D3953C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闯入苏家地下室劫掠金砖。先是用虚化+隐形药剂突破防线。装满22个背包格子约21930斤黄金后收手。躲到韩家保姆房床底。推进资源劫掠线。</w:t>
            </w:r>
          </w:p>
        </w:tc>
      </w:tr>
      <w:tr w14:paraId="18FC4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4C398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第20章</w:t>
            </w:r>
          </w:p>
        </w:tc>
        <w:tc>
          <w:tcPr>
            <w:tcW w:w="2880" w:type="dxa"/>
          </w:tcPr>
          <w:p w14:paraId="01745AB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疯狂采购</w:t>
            </w:r>
          </w:p>
        </w:tc>
        <w:tc>
          <w:tcPr>
            <w:tcW w:w="2880" w:type="dxa"/>
          </w:tcPr>
          <w:p w14:paraId="35BAC5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用黄金换2万金后在拍卖行疯狂购物：阿尼玛格斯（动物变形）、影子操控、光明之泉、食神口水兜等。又用盗神偷走血月城护卫长神射手天赋。推进技能体系成型。</w:t>
            </w:r>
          </w:p>
        </w:tc>
      </w:tr>
      <w:tr w14:paraId="550BA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8F06E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第21章</w:t>
            </w:r>
          </w:p>
        </w:tc>
        <w:tc>
          <w:tcPr>
            <w:tcW w:w="2880" w:type="dxa"/>
          </w:tcPr>
          <w:p w14:paraId="0E60A37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每天报仇每天爽</w:t>
            </w:r>
          </w:p>
        </w:tc>
        <w:tc>
          <w:tcPr>
            <w:tcW w:w="2880" w:type="dxa"/>
          </w:tcPr>
          <w:p w14:paraId="4B4AC0B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使用神射手天赋+新技能。给男主注射无法治愈的传染病病毒。用技能循环偷属性。去海边炸毁苏一瞳耳朵和梁鱼川小臂毁尸灭迹。推进日常复仇节奏。</w:t>
            </w:r>
          </w:p>
        </w:tc>
      </w:tr>
      <w:tr w14:paraId="4F78B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80E64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第22章</w:t>
            </w:r>
          </w:p>
        </w:tc>
        <w:tc>
          <w:tcPr>
            <w:tcW w:w="2880" w:type="dxa"/>
          </w:tcPr>
          <w:p w14:paraId="550FC2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演到你心碎</w:t>
            </w:r>
          </w:p>
        </w:tc>
        <w:tc>
          <w:tcPr>
            <w:tcW w:w="2880" w:type="dxa"/>
          </w:tcPr>
          <w:p w14:paraId="375D76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向虞家人坦白游戏秘密获取最大信任。假装只有命运齿轮天赋。送治疗药剂博取感动。虞寻欢嫉妒姐姐际遇但开始真正信任她。推进卧底线建立。</w:t>
            </w:r>
          </w:p>
        </w:tc>
      </w:tr>
      <w:tr w14:paraId="61EDE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648DC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第23章</w:t>
            </w:r>
          </w:p>
        </w:tc>
        <w:tc>
          <w:tcPr>
            <w:tcW w:w="2880" w:type="dxa"/>
          </w:tcPr>
          <w:p w14:paraId="278F83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不管是不是吧，多半就是了</w:t>
            </w:r>
          </w:p>
        </w:tc>
        <w:tc>
          <w:tcPr>
            <w:tcW w:w="2880" w:type="dxa"/>
          </w:tcPr>
          <w:p w14:paraId="7B413A7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苏一瞳耳朵没了换了发型戴单片眼镜。虞寻欢推测是苏家仇人连累自己。虞寻歌劝他入赘苏家更安全。各怀鬼胎的一家人维持表面和谐。推进关系博弈。</w:t>
            </w:r>
          </w:p>
        </w:tc>
      </w:tr>
      <w:tr w14:paraId="23275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715F2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第24章</w:t>
            </w:r>
          </w:p>
        </w:tc>
        <w:tc>
          <w:tcPr>
            <w:tcW w:w="2880" w:type="dxa"/>
          </w:tcPr>
          <w:p w14:paraId="5555D5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傻的可爱（？）</w:t>
            </w:r>
          </w:p>
        </w:tc>
        <w:tc>
          <w:tcPr>
            <w:tcW w:w="2880" w:type="dxa"/>
          </w:tcPr>
          <w:p w14:paraId="2505B8F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虞寻歌每天变成地精搓3枚金币。维持地精马甲去苏家梁家偷属性。苏家用上显形药水喷雾。用索罗斯面罩伪装面板躲过探查。推进日常经营线。</w:t>
            </w:r>
          </w:p>
        </w:tc>
      </w:tr>
      <w:tr w14:paraId="0F62E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E3352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第25章</w:t>
            </w:r>
          </w:p>
        </w:tc>
        <w:tc>
          <w:tcPr>
            <w:tcW w:w="2880" w:type="dxa"/>
          </w:tcPr>
          <w:p w14:paraId="55467A3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进货</w:t>
            </w:r>
          </w:p>
        </w:tc>
        <w:tc>
          <w:tcPr>
            <w:tcW w:w="2880" w:type="dxa"/>
          </w:tcPr>
          <w:p w14:paraId="2C28E3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苏一瞳请全部虞家人吃饭，用探查眼镜查虞寻歌——看到伪装的命运齿轮天赋放松警惕。虞寻歌察觉到苏一瞳道具的威胁决定主动出击。推进博弈升级。</w:t>
            </w:r>
          </w:p>
        </w:tc>
      </w:tr>
      <w:tr w14:paraId="4EE6F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BE368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第26章</w:t>
            </w:r>
          </w:p>
        </w:tc>
        <w:tc>
          <w:tcPr>
            <w:tcW w:w="2880" w:type="dxa"/>
          </w:tcPr>
          <w:p w14:paraId="0D03422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韩家</w:t>
            </w:r>
          </w:p>
        </w:tc>
        <w:tc>
          <w:tcPr>
            <w:tcW w:w="2880" w:type="dxa"/>
          </w:tcPr>
          <w:p w14:paraId="2752990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飞B市找韩千扇取索罗斯礼帽。又从韩千海身上偷属性。在暗市搞到韩家情报。感叹自己上辈子被三家女主轮流虐待——这辈子轮到她了。推进套装收集。</w:t>
            </w:r>
          </w:p>
        </w:tc>
      </w:tr>
      <w:tr w14:paraId="23CEE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D24C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第27章</w:t>
            </w:r>
          </w:p>
        </w:tc>
        <w:tc>
          <w:tcPr>
            <w:tcW w:w="2880" w:type="dxa"/>
          </w:tcPr>
          <w:p w14:paraId="685801D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索罗斯，集齐！</w:t>
            </w:r>
          </w:p>
        </w:tc>
        <w:tc>
          <w:tcPr>
            <w:tcW w:w="2880" w:type="dxa"/>
          </w:tcPr>
          <w:p w14:paraId="76462C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深夜潜入韩千扇房间偷到礼帽。面罩+眼镜+礼帽三件合成S级索罗斯怀表：伪装一切信息+探查一切+防占卜+5米瞬移。推进装备线终极里程碑。</w:t>
            </w:r>
          </w:p>
        </w:tc>
      </w:tr>
      <w:tr w14:paraId="39113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7E195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第28章</w:t>
            </w:r>
          </w:p>
        </w:tc>
        <w:tc>
          <w:tcPr>
            <w:tcW w:w="2880" w:type="dxa"/>
          </w:tcPr>
          <w:p w14:paraId="1A9F04F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活菩萨</w:t>
            </w:r>
          </w:p>
        </w:tc>
        <w:tc>
          <w:tcPr>
            <w:tcW w:w="2880" w:type="dxa"/>
          </w:tcPr>
          <w:p w14:paraId="0A27C91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去B市复仇韩家姐弟的路上顺便找到叶冬的手办，砍掉手办的双臂剃光头发后销毁。自称活菩萨——罪不至死但该罚的必须罚。推进复仇细节。</w:t>
            </w:r>
          </w:p>
        </w:tc>
      </w:tr>
      <w:tr w14:paraId="2976A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D13B0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第29章</w:t>
            </w:r>
          </w:p>
        </w:tc>
        <w:tc>
          <w:tcPr>
            <w:tcW w:w="2880" w:type="dxa"/>
          </w:tcPr>
          <w:p w14:paraId="4A54A6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搬家</w:t>
            </w:r>
          </w:p>
        </w:tc>
        <w:tc>
          <w:tcPr>
            <w:tcW w:w="2880" w:type="dxa"/>
          </w:tcPr>
          <w:p w14:paraId="1E0F09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梁家副本光幕在虞寻歌前世所知的别墅地下室出现。虞寻歌提前买下别墅并录自己名下。将安全屋布置好加湿器装显形药水。推进据点建立。</w:t>
            </w:r>
          </w:p>
        </w:tc>
      </w:tr>
      <w:tr w14:paraId="1F93F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3A24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第30章</w:t>
            </w:r>
          </w:p>
        </w:tc>
        <w:tc>
          <w:tcPr>
            <w:tcW w:w="2880" w:type="dxa"/>
          </w:tcPr>
          <w:p w14:paraId="316A932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退圈</w:t>
            </w:r>
          </w:p>
        </w:tc>
        <w:tc>
          <w:tcPr>
            <w:tcW w:w="2880" w:type="dxa"/>
          </w:tcPr>
          <w:p w14:paraId="572A6FF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正式决定退出娱乐圈不再工作。签解约合同半年后自由。全身心投入复仇和升级。虞寻欢以靠姐姐养为由转钱被她无视。推进主线聚焦。</w:t>
            </w:r>
          </w:p>
        </w:tc>
      </w:tr>
      <w:tr w14:paraId="78687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6E55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第31章</w:t>
            </w:r>
          </w:p>
        </w:tc>
        <w:tc>
          <w:tcPr>
            <w:tcW w:w="2880" w:type="dxa"/>
          </w:tcPr>
          <w:p w14:paraId="16C08BA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赌一把</w:t>
            </w:r>
          </w:p>
        </w:tc>
        <w:tc>
          <w:tcPr>
            <w:tcW w:w="2880" w:type="dxa"/>
          </w:tcPr>
          <w:p w14:paraId="5959FCC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第三次内测前最后一次准备。扫货、研究炼金。第三次内测被虞寻欢意外打断——他在最后一刻进了游戏。虞寻歌紧急用追踪手段跟进。推进内测线转折。</w:t>
            </w:r>
          </w:p>
        </w:tc>
      </w:tr>
      <w:tr w14:paraId="0BA60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8B6BA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第32章</w:t>
            </w:r>
          </w:p>
        </w:tc>
        <w:tc>
          <w:tcPr>
            <w:tcW w:w="2880" w:type="dxa"/>
          </w:tcPr>
          <w:p w14:paraId="195A0D1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陨石沙漠之鹰</w:t>
            </w:r>
          </w:p>
        </w:tc>
        <w:tc>
          <w:tcPr>
            <w:tcW w:w="2880" w:type="dxa"/>
          </w:tcPr>
          <w:p w14:paraId="6956E84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虞寻欢错过大部分内测时间但最后几分钟抢入。幸运值满值让他寥寥几分钟就拿到好东西。虞寻歌在他床底用盗神偷走关键物品。推进男主气运展示。</w:t>
            </w:r>
          </w:p>
        </w:tc>
      </w:tr>
      <w:tr w14:paraId="2043C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B8C67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第33章</w:t>
            </w:r>
          </w:p>
        </w:tc>
        <w:tc>
          <w:tcPr>
            <w:tcW w:w="2880" w:type="dxa"/>
          </w:tcPr>
          <w:p w14:paraId="3FD6427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第三次内测</w:t>
            </w:r>
          </w:p>
        </w:tc>
        <w:tc>
          <w:tcPr>
            <w:tcW w:w="2880" w:type="dxa"/>
          </w:tcPr>
          <w:p w14:paraId="4C6F766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第三次内测数十万人涌入。虞寻歌花更多时间布置。虞寻欢不知道自己的收获多半被姐姐偷走。正式入侵前夜各方势力开始疯狂囤货。推进时代转折。</w:t>
            </w:r>
          </w:p>
        </w:tc>
      </w:tr>
      <w:tr w14:paraId="7A2AA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9D0FD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第34章</w:t>
            </w:r>
          </w:p>
        </w:tc>
        <w:tc>
          <w:tcPr>
            <w:tcW w:w="2880" w:type="dxa"/>
          </w:tcPr>
          <w:p w14:paraId="3A9CBF6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食神（SS）！窃取！</w:t>
            </w:r>
          </w:p>
        </w:tc>
        <w:tc>
          <w:tcPr>
            <w:tcW w:w="2880" w:type="dxa"/>
          </w:tcPr>
          <w:p w14:paraId="6B08E6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游戏正式入侵当天，虞寻歌潜入虞家发现虞寻欢的SS级食神天赋。用盗神技能2窃取成功——食神：做菜给别人吃可随机收取报酬。推进最阴险天赋到手。</w:t>
            </w:r>
          </w:p>
        </w:tc>
      </w:tr>
      <w:tr w14:paraId="3C975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33AC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第35章</w:t>
            </w:r>
          </w:p>
        </w:tc>
        <w:tc>
          <w:tcPr>
            <w:tcW w:w="2880" w:type="dxa"/>
          </w:tcPr>
          <w:p w14:paraId="55150F2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让世界多一点爱</w:t>
            </w:r>
          </w:p>
        </w:tc>
        <w:tc>
          <w:tcPr>
            <w:tcW w:w="2880" w:type="dxa"/>
          </w:tcPr>
          <w:p w14:paraId="6700371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用食神天赋给虞清山易秋果做饭，随机偷属性点+生命上限。买欢愉魔女的床送苏一瞳虞寻欢当新婚礼物——让他们感染未知诅咒。推进阴招布局。</w:t>
            </w:r>
          </w:p>
        </w:tc>
      </w:tr>
      <w:tr w14:paraId="74BDE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0C11B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第36章</w:t>
            </w:r>
          </w:p>
        </w:tc>
        <w:tc>
          <w:tcPr>
            <w:tcW w:w="2880" w:type="dxa"/>
          </w:tcPr>
          <w:p w14:paraId="6602F58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复仇的甜美滋味</w:t>
            </w:r>
          </w:p>
        </w:tc>
        <w:tc>
          <w:tcPr>
            <w:tcW w:w="2880" w:type="dxa"/>
          </w:tcPr>
          <w:p w14:paraId="149629C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虞寻欢结婚后开始感染诅咒掉属性。苏一瞳也被传染。虞寻歌在泽兰星批量制作药剂卖给苏家换黄金。享受两人越来越惨的过程。推进复仇持续施压。</w:t>
            </w:r>
          </w:p>
        </w:tc>
      </w:tr>
      <w:tr w14:paraId="327AC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65E37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第37章</w:t>
            </w:r>
          </w:p>
        </w:tc>
        <w:tc>
          <w:tcPr>
            <w:tcW w:w="2880" w:type="dxa"/>
          </w:tcPr>
          <w:p w14:paraId="0339B85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上一世的算计</w:t>
            </w:r>
          </w:p>
        </w:tc>
        <w:tc>
          <w:tcPr>
            <w:tcW w:w="2880" w:type="dxa"/>
          </w:tcPr>
          <w:p w14:paraId="4672AFC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回忆上辈子虞寻欢如何一步步骗她。苏锦玄故意射箭伤她、虞寻欢假装道歉实则引导她仇恨苏家。真相是虞寻欢一直把她当棋子。推进身世全貌。</w:t>
            </w:r>
          </w:p>
        </w:tc>
      </w:tr>
      <w:tr w14:paraId="49650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7188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第38章</w:t>
            </w:r>
          </w:p>
        </w:tc>
        <w:tc>
          <w:tcPr>
            <w:tcW w:w="2880" w:type="dxa"/>
          </w:tcPr>
          <w:p w14:paraId="4CC75FE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SS级变s级</w:t>
            </w:r>
          </w:p>
        </w:tc>
        <w:tc>
          <w:tcPr>
            <w:tcW w:w="2880" w:type="dxa"/>
          </w:tcPr>
          <w:p w14:paraId="2216F2E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命运齿轮的天赋水晶开始售卖。特事局找上门谈合作。虞寻歌的计算被发现——SS食神被她伪装成B级的命运齿轮。与世界为敌的玩法正式开始。推进势力线。</w:t>
            </w:r>
          </w:p>
        </w:tc>
      </w:tr>
      <w:tr w14:paraId="213D4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09248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第39章</w:t>
            </w:r>
          </w:p>
        </w:tc>
        <w:tc>
          <w:tcPr>
            <w:tcW w:w="2880" w:type="dxa"/>
          </w:tcPr>
          <w:p w14:paraId="611ED8F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你不是亲生的谁是？</w:t>
            </w:r>
          </w:p>
        </w:tc>
        <w:tc>
          <w:tcPr>
            <w:tcW w:w="2880" w:type="dxa"/>
          </w:tcPr>
          <w:p w14:paraId="7C4FC8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虞寻歌去香港做亲子鉴定确认自己确实是虞清山亲生的。但父亲对女儿的算计比对外人还狠。血缘关系成了最荒谬的笑话。推进心理线。</w:t>
            </w:r>
          </w:p>
        </w:tc>
      </w:tr>
      <w:tr w14:paraId="73238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4BCC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第40章</w:t>
            </w:r>
          </w:p>
        </w:tc>
        <w:tc>
          <w:tcPr>
            <w:tcW w:w="2880" w:type="dxa"/>
          </w:tcPr>
          <w:p w14:paraId="5A9AC7E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训练</w:t>
            </w:r>
          </w:p>
        </w:tc>
        <w:tc>
          <w:tcPr>
            <w:tcW w:w="2880" w:type="dxa"/>
          </w:tcPr>
          <w:p w14:paraId="047AD5B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在泽兰星野外单刷练级。用弓箭训练精准度和要害命中。影子分身+冰花封印+魔法飞弹的组合打法成型。越级杀怪积累属性点。推进战力养成。</w:t>
            </w:r>
          </w:p>
        </w:tc>
      </w:tr>
      <w:tr w14:paraId="557B2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8473A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第41章</w:t>
            </w:r>
          </w:p>
        </w:tc>
        <w:tc>
          <w:tcPr>
            <w:tcW w:w="2880" w:type="dxa"/>
          </w:tcPr>
          <w:p w14:paraId="2753329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靠命运齿轮赚外快</w:t>
            </w:r>
          </w:p>
        </w:tc>
        <w:tc>
          <w:tcPr>
            <w:tcW w:w="2880" w:type="dxa"/>
          </w:tcPr>
          <w:p w14:paraId="550978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命运齿轮技能晶石被特事局内部抢购一空。虞寻歌每15天到手1.5个贡献点。与赵书影建立亦敌亦友的合作关系。推进经济线。</w:t>
            </w:r>
          </w:p>
        </w:tc>
      </w:tr>
      <w:tr w14:paraId="653E2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A02B4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第42章</w:t>
            </w:r>
          </w:p>
        </w:tc>
        <w:tc>
          <w:tcPr>
            <w:tcW w:w="2880" w:type="dxa"/>
          </w:tcPr>
          <w:p w14:paraId="5EBDC8C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戏服</w:t>
            </w:r>
          </w:p>
        </w:tc>
        <w:tc>
          <w:tcPr>
            <w:tcW w:w="2880" w:type="dxa"/>
          </w:tcPr>
          <w:p w14:paraId="61581D7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去剧组收自己上辈子穿过的戏服——后来异变成极品道具。结果被道具师吐槽她私下烟酒都来。虞寻歌默默认领这个属性。推进道具收集。</w:t>
            </w:r>
          </w:p>
        </w:tc>
      </w:tr>
      <w:tr w14:paraId="009E3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B36FB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第43章</w:t>
            </w:r>
          </w:p>
        </w:tc>
        <w:tc>
          <w:tcPr>
            <w:tcW w:w="2880" w:type="dxa"/>
          </w:tcPr>
          <w:p w14:paraId="6B0BECF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又来了</w:t>
            </w:r>
          </w:p>
        </w:tc>
        <w:tc>
          <w:tcPr>
            <w:tcW w:w="2880" w:type="dxa"/>
          </w:tcPr>
          <w:p w14:paraId="5CB4E9E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苏一瞳再次以请吃饭名义试探虞寻歌。用探查道具确认她的面板后彻底打消怀疑。虞寻歌用命运齿轮帮苏一瞳提升幸运作为甜头。推进卧底线深化。</w:t>
            </w:r>
          </w:p>
        </w:tc>
      </w:tr>
      <w:tr w14:paraId="1E929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4AEDD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第44章</w:t>
            </w:r>
          </w:p>
        </w:tc>
        <w:tc>
          <w:tcPr>
            <w:tcW w:w="2880" w:type="dxa"/>
          </w:tcPr>
          <w:p w14:paraId="3D33C83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又幸福了呢</w:t>
            </w:r>
          </w:p>
        </w:tc>
        <w:tc>
          <w:tcPr>
            <w:tcW w:w="2880" w:type="dxa"/>
          </w:tcPr>
          <w:p w14:paraId="749161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命运齿轮技能被特事局列为7级重要度。虞寻歌在官方庇护下得到安全保障。苏韩梁三家都开始正视这个小明星的价值。推进势力地位确立。</w:t>
            </w:r>
          </w:p>
        </w:tc>
      </w:tr>
      <w:tr w14:paraId="62177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5D356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第45章</w:t>
            </w:r>
          </w:p>
        </w:tc>
        <w:tc>
          <w:tcPr>
            <w:tcW w:w="2880" w:type="dxa"/>
          </w:tcPr>
          <w:p w14:paraId="61E6694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小登老登都不行</w:t>
            </w:r>
          </w:p>
        </w:tc>
        <w:tc>
          <w:tcPr>
            <w:tcW w:w="2880" w:type="dxa"/>
          </w:tcPr>
          <w:p w14:paraId="73D5572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虞清山在虞寻欢鼓动下找虞寻歌要副本信息。虞寻歌用副本门票太贵怼回去。易秋果被当枪使的要求也被一一化解。虞家父子开始感到无力。推进虞家线衰落。</w:t>
            </w:r>
          </w:p>
        </w:tc>
      </w:tr>
      <w:tr w14:paraId="29B0F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AD376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第46章</w:t>
            </w:r>
          </w:p>
        </w:tc>
        <w:tc>
          <w:tcPr>
            <w:tcW w:w="2880" w:type="dxa"/>
          </w:tcPr>
          <w:p w14:paraId="62768EB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命运齿轮的珍贵</w:t>
            </w:r>
          </w:p>
        </w:tc>
        <w:tc>
          <w:tcPr>
            <w:tcW w:w="2880" w:type="dxa"/>
          </w:tcPr>
          <w:p w14:paraId="24A095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特事局官网发布公告：虞寻歌的技能晶石已完全外包给官方。任何针对她的敌对行为都会被因果律天赋追查。梁鱼川看到公告后放弃逼宫。推进官方庇护生效。</w:t>
            </w:r>
          </w:p>
        </w:tc>
      </w:tr>
      <w:tr w14:paraId="21726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176CE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第47章</w:t>
            </w:r>
          </w:p>
        </w:tc>
        <w:tc>
          <w:tcPr>
            <w:tcW w:w="2880" w:type="dxa"/>
          </w:tcPr>
          <w:p w14:paraId="12E8837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有人上门</w:t>
            </w:r>
          </w:p>
        </w:tc>
        <w:tc>
          <w:tcPr>
            <w:tcW w:w="2880" w:type="dxa"/>
          </w:tcPr>
          <w:p w14:paraId="6403E63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苏家心腹带来消息说有大量绿装腰带出售。苏一瞳让虞寻欢负责对接。虞寻欢在中间赚差价建立自己势力。1000件腰带让苏家洋洋得意。推进苏家套子。</w:t>
            </w:r>
          </w:p>
        </w:tc>
      </w:tr>
      <w:tr w14:paraId="474EA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7FF6C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第48章</w:t>
            </w:r>
          </w:p>
        </w:tc>
        <w:tc>
          <w:tcPr>
            <w:tcW w:w="2880" w:type="dxa"/>
          </w:tcPr>
          <w:p w14:paraId="5438761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不会是遇到诈骗了叭</w:t>
            </w:r>
          </w:p>
        </w:tc>
        <w:tc>
          <w:tcPr>
            <w:tcW w:w="2880" w:type="dxa"/>
          </w:tcPr>
          <w:p w14:paraId="4CD2154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虞寻歌用伪装马甲将1000条绿装腰带卖给苏家。每件只要1斤黄金。苏家以为捡了大便宜——不知道这腰带马上要在市场上狂跌。推进经济陷阱。</w:t>
            </w:r>
          </w:p>
        </w:tc>
      </w:tr>
      <w:tr w14:paraId="5AB08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28A35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第49章</w:t>
            </w:r>
          </w:p>
        </w:tc>
        <w:tc>
          <w:tcPr>
            <w:tcW w:w="2880" w:type="dxa"/>
          </w:tcPr>
          <w:p w14:paraId="0B992D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偷渡泽兰星</w:t>
            </w:r>
          </w:p>
        </w:tc>
        <w:tc>
          <w:tcPr>
            <w:tcW w:w="2880" w:type="dxa"/>
          </w:tcPr>
          <w:p w14:paraId="3792D2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虞寻歌跟着特事局传送阵进入泽兰星。找到赫奇帕开始系统学习炼金术。每天用烟酒当学费上50分钟课。学习三千种材料特性。推进专业线深度。</w:t>
            </w:r>
          </w:p>
        </w:tc>
      </w:tr>
      <w:tr w14:paraId="00876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CF283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第50章</w:t>
            </w:r>
          </w:p>
        </w:tc>
        <w:tc>
          <w:tcPr>
            <w:tcW w:w="2880" w:type="dxa"/>
          </w:tcPr>
          <w:p w14:paraId="5FB072C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我堂堂复仇文大女主……</w:t>
            </w:r>
          </w:p>
        </w:tc>
        <w:tc>
          <w:tcPr>
            <w:tcW w:w="2880" w:type="dxa"/>
          </w:tcPr>
          <w:p w14:paraId="3F46129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在泽兰星刷巨魔副本，单刷效率远超小队。用不死蜘蛛当眼线监视苏家。感叹自己为了复仇连当大女主的姿态都没了——但复仇本身就是姿态。推进日常刷怪+监视。</w:t>
            </w:r>
          </w:p>
        </w:tc>
      </w:tr>
      <w:tr w14:paraId="6C544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8E13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第51章</w:t>
            </w:r>
          </w:p>
        </w:tc>
        <w:tc>
          <w:tcPr>
            <w:tcW w:w="2880" w:type="dxa"/>
          </w:tcPr>
          <w:p w14:paraId="566B50C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树屋据点</w:t>
            </w:r>
          </w:p>
        </w:tc>
        <w:tc>
          <w:tcPr>
            <w:tcW w:w="2880" w:type="dxa"/>
          </w:tcPr>
          <w:p w14:paraId="1E9A64E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玩家在泽兰星建立树屋据点，虞寻歌在里面摆摊卖装备。用命运齿轮技能石还清借据。每天卖精良装备比打金还赚钱。推进泽兰星社交线。</w:t>
            </w:r>
          </w:p>
        </w:tc>
      </w:tr>
      <w:tr w14:paraId="73B5C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13C50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第52章</w:t>
            </w:r>
          </w:p>
        </w:tc>
        <w:tc>
          <w:tcPr>
            <w:tcW w:w="2880" w:type="dxa"/>
          </w:tcPr>
          <w:p w14:paraId="75BA933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练级</w:t>
            </w:r>
          </w:p>
        </w:tc>
        <w:tc>
          <w:tcPr>
            <w:tcW w:w="2880" w:type="dxa"/>
          </w:tcPr>
          <w:p w14:paraId="0637EDC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在泽兰星找到活死人练级点（8级），用越级杀怪快速积累经验。从单挑到同时对付5只。怪物身上红点弱点系统的训练让她飞速成长。推进战斗训练。</w:t>
            </w:r>
          </w:p>
        </w:tc>
      </w:tr>
      <w:tr w14:paraId="2F304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0A61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第53章</w:t>
            </w:r>
          </w:p>
        </w:tc>
        <w:tc>
          <w:tcPr>
            <w:tcW w:w="2880" w:type="dxa"/>
          </w:tcPr>
          <w:p w14:paraId="5822FA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练级2</w:t>
            </w:r>
          </w:p>
        </w:tc>
        <w:tc>
          <w:tcPr>
            <w:tcW w:w="2880" w:type="dxa"/>
          </w:tcPr>
          <w:p w14:paraId="063BD6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刷怪效率提升到同时对付7只活死人。官方小队发现她的实力后抛出橄榄枝想收编。虞寻歌拒绝但答应交换情报。经验值到47%稳步上升。推进独立路线。</w:t>
            </w:r>
          </w:p>
        </w:tc>
      </w:tr>
      <w:tr w14:paraId="658E3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95FB6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第54章</w:t>
            </w:r>
          </w:p>
        </w:tc>
        <w:tc>
          <w:tcPr>
            <w:tcW w:w="2880" w:type="dxa"/>
          </w:tcPr>
          <w:p w14:paraId="0268734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她的强，根本藏不住</w:t>
            </w:r>
          </w:p>
        </w:tc>
        <w:tc>
          <w:tcPr>
            <w:tcW w:w="2880" w:type="dxa"/>
          </w:tcPr>
          <w:p w14:paraId="7AEBBEE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换了一身体质+38的绿装血量破2000。越级杀怪一箭几十点伤害。注定无法低调——伤害数字会出卖她的真实实力。决定走强援路线而非潜伏。推进路线调整。</w:t>
            </w:r>
          </w:p>
        </w:tc>
      </w:tr>
      <w:tr w14:paraId="252F5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DCDA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第55章</w:t>
            </w:r>
          </w:p>
        </w:tc>
        <w:tc>
          <w:tcPr>
            <w:tcW w:w="2880" w:type="dxa"/>
          </w:tcPr>
          <w:p w14:paraId="136BF8B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很忙，但不知道在忙什么</w:t>
            </w:r>
          </w:p>
        </w:tc>
        <w:tc>
          <w:tcPr>
            <w:tcW w:w="2880" w:type="dxa"/>
          </w:tcPr>
          <w:p w14:paraId="0DBCAC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每天刷怪+摆摊+上课三线并行。用精良级装备在跳蚤市场换空白技能晶石。被一个五人小队跟踪试图绑架她当吉祥物。推进敌人出现。</w:t>
            </w:r>
          </w:p>
        </w:tc>
      </w:tr>
      <w:tr w14:paraId="40E35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46259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第56章</w:t>
            </w:r>
          </w:p>
        </w:tc>
        <w:tc>
          <w:tcPr>
            <w:tcW w:w="2880" w:type="dxa"/>
          </w:tcPr>
          <w:p w14:paraId="128A951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邀请</w:t>
            </w:r>
          </w:p>
        </w:tc>
        <w:tc>
          <w:tcPr>
            <w:tcW w:w="2880" w:type="dxa"/>
          </w:tcPr>
          <w:p w14:paraId="2EA022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苏志为首21人计划绑架虞寻歌砍掉手脚当道具使用。她变成小蜘蛛偷听全程——这些人不仅要砍她还要轮流侵犯。虞寻歌冷静记录每一个人的脸。推进对峙线。</w:t>
            </w:r>
          </w:p>
        </w:tc>
      </w:tr>
      <w:tr w14:paraId="4D828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0A97A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第57章</w:t>
            </w:r>
          </w:p>
        </w:tc>
        <w:tc>
          <w:tcPr>
            <w:tcW w:w="2880" w:type="dxa"/>
          </w:tcPr>
          <w:p w14:paraId="7090F39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属性暴涨</w:t>
            </w:r>
          </w:p>
        </w:tc>
        <w:tc>
          <w:tcPr>
            <w:tcW w:w="2880" w:type="dxa"/>
          </w:tcPr>
          <w:p w14:paraId="3A370F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躲在苏志团伙的洞穴偷属性。每小时嗑药回血循环偷窃17次。属性暴涨17点——智力、敏捷、力量全面压制。这哪是坏人，这是一群肥羊。推进反杀线。</w:t>
            </w:r>
          </w:p>
        </w:tc>
      </w:tr>
      <w:tr w14:paraId="799EE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E478E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第58章</w:t>
            </w:r>
          </w:p>
        </w:tc>
        <w:tc>
          <w:tcPr>
            <w:tcW w:w="2880" w:type="dxa"/>
          </w:tcPr>
          <w:p w14:paraId="14FB2A2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探查</w:t>
            </w:r>
          </w:p>
        </w:tc>
        <w:tc>
          <w:tcPr>
            <w:tcW w:w="2880" w:type="dxa"/>
          </w:tcPr>
          <w:p w14:paraId="67E29F9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用命运齿轮修改盾牌男的属性让他被怪撞飞。再用冰封+推射+影子控制配合蜘蛛灭掉一组。官方小队7分钟赶到调查死者但没找到任何线索。推进清剿线。</w:t>
            </w:r>
          </w:p>
        </w:tc>
      </w:tr>
      <w:tr w14:paraId="528B7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22EAB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第59章</w:t>
            </w:r>
          </w:p>
        </w:tc>
        <w:tc>
          <w:tcPr>
            <w:tcW w:w="2880" w:type="dxa"/>
          </w:tcPr>
          <w:p w14:paraId="5B4E6B7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就这？</w:t>
            </w:r>
          </w:p>
        </w:tc>
        <w:tc>
          <w:tcPr>
            <w:tcW w:w="2880" w:type="dxa"/>
          </w:tcPr>
          <w:p w14:paraId="160F731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用手榴弹炸死第二组仇人。回据点吃饭时遇到官方小队试探合作。用稀有装备谈条件要空白晶石。特事局也觊觎她的运气但选择公平交易。推进合作线。</w:t>
            </w:r>
          </w:p>
        </w:tc>
      </w:tr>
      <w:tr w14:paraId="1676C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6BCB1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第60章</w:t>
            </w:r>
          </w:p>
        </w:tc>
        <w:tc>
          <w:tcPr>
            <w:tcW w:w="2880" w:type="dxa"/>
          </w:tcPr>
          <w:p w14:paraId="4925059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说了你又不爱听</w:t>
            </w:r>
          </w:p>
        </w:tc>
        <w:tc>
          <w:tcPr>
            <w:tcW w:w="2880" w:type="dxa"/>
          </w:tcPr>
          <w:p w14:paraId="28BAEF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特事局想让她签约独家供应金币。赵书影狮子大开口要四成利润。虞寻歌掀桌子走人又被拉回来。最终谈成1%抽成+命运齿轮晶石全权代理。推进契约线。</w:t>
            </w:r>
          </w:p>
        </w:tc>
      </w:tr>
      <w:tr w14:paraId="172C4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65170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第61章</w:t>
            </w:r>
          </w:p>
        </w:tc>
        <w:tc>
          <w:tcPr>
            <w:tcW w:w="2880" w:type="dxa"/>
          </w:tcPr>
          <w:p w14:paraId="084236D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我在游戏世界当代购</w:t>
            </w:r>
          </w:p>
        </w:tc>
        <w:tc>
          <w:tcPr>
            <w:tcW w:w="2880" w:type="dxa"/>
          </w:tcPr>
          <w:p w14:paraId="3E261AF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用200g黄金换1金币的比率为特事局兑换10W金。跑了25座主城、上千个地精。吃回扣吃到22222金。身价突破5万金币富可敌国。推进经济巅峰。</w:t>
            </w:r>
          </w:p>
        </w:tc>
      </w:tr>
      <w:tr w14:paraId="6E4EA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6B241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第62章</w:t>
            </w:r>
          </w:p>
        </w:tc>
        <w:tc>
          <w:tcPr>
            <w:tcW w:w="2880" w:type="dxa"/>
          </w:tcPr>
          <w:p w14:paraId="69AE969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消费</w:t>
            </w:r>
          </w:p>
        </w:tc>
        <w:tc>
          <w:tcPr>
            <w:tcW w:w="2880" w:type="dxa"/>
          </w:tcPr>
          <w:p w14:paraId="55BBCBE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在拍卖行买传送门、狩猎之眼、憎恨之雨等群攻技能。用1000金买1000条精良腰带准备卖给苏家。从特事局买占卜技能石。推进战备线。</w:t>
            </w:r>
          </w:p>
        </w:tc>
      </w:tr>
      <w:tr w14:paraId="1F5B6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62239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第63章</w:t>
            </w:r>
          </w:p>
        </w:tc>
        <w:tc>
          <w:tcPr>
            <w:tcW w:w="2880" w:type="dxa"/>
          </w:tcPr>
          <w:p w14:paraId="39CD09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回到现实</w:t>
            </w:r>
          </w:p>
        </w:tc>
        <w:tc>
          <w:tcPr>
            <w:tcW w:w="2880" w:type="dxa"/>
          </w:tcPr>
          <w:p w14:paraId="64F058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回到蓝星用占卜石查看虞寻欢未来——他将用邪恶阵法剥夺林承泽的S级天赋。虞寻歌决定先不杀林承泽，查明阵法后搞破坏。推进暗算布局。</w:t>
            </w:r>
          </w:p>
        </w:tc>
      </w:tr>
      <w:tr w14:paraId="17928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A634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第64章</w:t>
            </w:r>
          </w:p>
        </w:tc>
        <w:tc>
          <w:tcPr>
            <w:tcW w:w="2880" w:type="dxa"/>
          </w:tcPr>
          <w:p w14:paraId="5F51620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撕破脸了又没完全撕</w:t>
            </w:r>
          </w:p>
        </w:tc>
        <w:tc>
          <w:tcPr>
            <w:tcW w:w="2880" w:type="dxa"/>
          </w:tcPr>
          <w:p w14:paraId="6515B8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苏一瞳请吃饭逼虞寻歌放弃特事局改跟苏家合作。虞寻歌用契约和官方保护硬怼回去。气氛破裂但双方都选择维持表面和平。推进博弈升级。</w:t>
            </w:r>
          </w:p>
        </w:tc>
      </w:tr>
      <w:tr w14:paraId="3C091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89DD6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第65章</w:t>
            </w:r>
          </w:p>
        </w:tc>
        <w:tc>
          <w:tcPr>
            <w:tcW w:w="2880" w:type="dxa"/>
          </w:tcPr>
          <w:p w14:paraId="6F1CE70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不高兴</w:t>
            </w:r>
          </w:p>
        </w:tc>
        <w:tc>
          <w:tcPr>
            <w:tcW w:w="2880" w:type="dxa"/>
          </w:tcPr>
          <w:p w14:paraId="59A5DAA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饭局让虞寻歌不爽就搞事——找香港仔当中间人卖1000条腰带给苏家。每件2斤黄金。又找枪王卖药剂给苏家。用苏家饥渴薅黄金。推进经济陷阱。</w:t>
            </w:r>
          </w:p>
        </w:tc>
      </w:tr>
      <w:tr w14:paraId="75C18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1AD4B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第66章</w:t>
            </w:r>
          </w:p>
        </w:tc>
        <w:tc>
          <w:tcPr>
            <w:tcW w:w="2880" w:type="dxa"/>
          </w:tcPr>
          <w:p w14:paraId="254C48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给好弟弟挖坑</w:t>
            </w:r>
          </w:p>
        </w:tc>
        <w:tc>
          <w:tcPr>
            <w:tcW w:w="2880" w:type="dxa"/>
          </w:tcPr>
          <w:p w14:paraId="75BA1FE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香港仔找到虞寻欢谈腰带交易。虞寻欢以为捡到宝促成苏家买下1000件腰带。虞寻歌把从苏家拿黄金的手又伸向了虞寻欢的口袋。推进连环套。</w:t>
            </w:r>
          </w:p>
        </w:tc>
      </w:tr>
      <w:tr w14:paraId="21CE6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FD80E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第67章</w:t>
            </w:r>
          </w:p>
        </w:tc>
        <w:tc>
          <w:tcPr>
            <w:tcW w:w="2880" w:type="dxa"/>
          </w:tcPr>
          <w:p w14:paraId="4BA6BD6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铁锅</w:t>
            </w:r>
          </w:p>
        </w:tc>
        <w:tc>
          <w:tcPr>
            <w:tcW w:w="2880" w:type="dxa"/>
          </w:tcPr>
          <w:p w14:paraId="4212290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带虞清山易秋果去苏家酒楼吃饭踩点。虞清山发现家中古董全变成假货后崩溃。深夜虞寻歌偷走酒楼后厨的铁锅——即将异变成S级烹饪道具。推进道具收集。</w:t>
            </w:r>
          </w:p>
        </w:tc>
      </w:tr>
      <w:tr w14:paraId="2EA75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EADA7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第68章</w:t>
            </w:r>
          </w:p>
        </w:tc>
        <w:tc>
          <w:tcPr>
            <w:tcW w:w="2880" w:type="dxa"/>
          </w:tcPr>
          <w:p w14:paraId="396561F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泽兰的风气坏了</w:t>
            </w:r>
          </w:p>
        </w:tc>
        <w:tc>
          <w:tcPr>
            <w:tcW w:w="2880" w:type="dxa"/>
          </w:tcPr>
          <w:p w14:paraId="2923DB4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被赵书影推销道具保护猫窝——她建议把猫窝纹在屁股里。虞寻歌拒绝这种反人类的建议。用纹身墨汁将猫窝绑定在心口皮肤。推进日常幽默。</w:t>
            </w:r>
          </w:p>
        </w:tc>
      </w:tr>
      <w:tr w14:paraId="2BF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D54BE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第69章</w:t>
            </w:r>
          </w:p>
        </w:tc>
        <w:tc>
          <w:tcPr>
            <w:tcW w:w="2880" w:type="dxa"/>
          </w:tcPr>
          <w:p w14:paraId="54D846E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第二个兄弟</w:t>
            </w:r>
          </w:p>
        </w:tc>
        <w:tc>
          <w:tcPr>
            <w:tcW w:w="2880" w:type="dxa"/>
          </w:tcPr>
          <w:p w14:paraId="5B29A0E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叶冬的手办被砍残后战力暴跌。林承泽被挖眼夺魔眼失去视力。虞寻欢工作室的S级天才们一个个残废。虞寻歌继续当活菩萨。推进削弱男主势力。</w:t>
            </w:r>
          </w:p>
        </w:tc>
      </w:tr>
      <w:tr w14:paraId="67FC5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9C41B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第70章</w:t>
            </w:r>
          </w:p>
        </w:tc>
        <w:tc>
          <w:tcPr>
            <w:tcW w:w="2880" w:type="dxa"/>
          </w:tcPr>
          <w:p w14:paraId="25DD6A3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盲点好哇</w:t>
            </w:r>
          </w:p>
        </w:tc>
        <w:tc>
          <w:tcPr>
            <w:tcW w:w="2880" w:type="dxa"/>
          </w:tcPr>
          <w:p w14:paraId="4A5643C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虞寻欢用探查看透苏一瞳S级圣光天赋后心态炸裂——为什么这些废物也能有S级？他好不容易弄到探查道具却看到身边人全比自己强。推进男主心理崩溃。</w:t>
            </w:r>
          </w:p>
        </w:tc>
      </w:tr>
      <w:tr w14:paraId="41F98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C390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第71章</w:t>
            </w:r>
          </w:p>
        </w:tc>
        <w:tc>
          <w:tcPr>
            <w:tcW w:w="2880" w:type="dxa"/>
          </w:tcPr>
          <w:p w14:paraId="2DC563C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魔眼</w:t>
            </w:r>
          </w:p>
        </w:tc>
        <w:tc>
          <w:tcPr>
            <w:tcW w:w="2880" w:type="dxa"/>
          </w:tcPr>
          <w:p w14:paraId="30C06AD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林承泽在瞎眼后仍能使用寒冬之息。虞寻歌意识到他是虞寻欢未来剥夺天赋的祭品。决定买不死之心植入林承泽体内让虞寻欢只能得到残缺品。推进暗算布局。</w:t>
            </w:r>
          </w:p>
        </w:tc>
      </w:tr>
      <w:tr w14:paraId="23B81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5D2FA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第72章</w:t>
            </w:r>
          </w:p>
        </w:tc>
        <w:tc>
          <w:tcPr>
            <w:tcW w:w="2880" w:type="dxa"/>
          </w:tcPr>
          <w:p w14:paraId="03E9F7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挡箭牌？</w:t>
            </w:r>
          </w:p>
        </w:tc>
        <w:tc>
          <w:tcPr>
            <w:tcW w:w="2880" w:type="dxa"/>
          </w:tcPr>
          <w:p w14:paraId="789D06C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苏百舸怀疑虞寻欢是内鬼。虞寻欢用自己的幸运值和苏一瞳的信任化解危机。苏一瞳查出自己也被感染后与虞寻欢形成利益共同体。推进男女主联盟。</w:t>
            </w:r>
          </w:p>
        </w:tc>
      </w:tr>
      <w:tr w14:paraId="74A3A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6F87C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第73章</w:t>
            </w:r>
          </w:p>
        </w:tc>
        <w:tc>
          <w:tcPr>
            <w:tcW w:w="2880" w:type="dxa"/>
          </w:tcPr>
          <w:p w14:paraId="225F68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你说你，怎么又瞎了</w:t>
            </w:r>
          </w:p>
        </w:tc>
        <w:tc>
          <w:tcPr>
            <w:tcW w:w="2880" w:type="dxa"/>
          </w:tcPr>
          <w:p w14:paraId="2713421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给林承泽灌药讲解不死之心的价值——这是对挖眼球的补偿。植入后他的S级天赋降为S-但获得生命值永不低1属性。虞寻欢的剥夺计划注定失败。推进暗算完成。</w:t>
            </w:r>
          </w:p>
        </w:tc>
      </w:tr>
      <w:tr w14:paraId="022D5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CCD9B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第74章</w:t>
            </w:r>
          </w:p>
        </w:tc>
        <w:tc>
          <w:tcPr>
            <w:tcW w:w="2880" w:type="dxa"/>
          </w:tcPr>
          <w:p w14:paraId="3CEFE3C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有情有义虞寻欢</w:t>
            </w:r>
          </w:p>
        </w:tc>
        <w:tc>
          <w:tcPr>
            <w:tcW w:w="2880" w:type="dxa"/>
          </w:tcPr>
          <w:p w14:paraId="3742DC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虞寻欢假装自己有情有义照顾瞎眼的兄弟——实际上要利用他们打江山。虞寻歌透过监视看透一切。虞寻欢给叶冬找偏方治疗手办——当然是假的。推进男主假面具。</w:t>
            </w:r>
          </w:p>
        </w:tc>
      </w:tr>
      <w:tr w14:paraId="7FDEA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0D27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第75章</w:t>
            </w:r>
          </w:p>
        </w:tc>
        <w:tc>
          <w:tcPr>
            <w:tcW w:w="2880" w:type="dxa"/>
          </w:tcPr>
          <w:p w14:paraId="7006150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游戏入侵</w:t>
            </w:r>
          </w:p>
        </w:tc>
        <w:tc>
          <w:tcPr>
            <w:tcW w:w="2880" w:type="dxa"/>
          </w:tcPr>
          <w:p w14:paraId="4800BA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2月22日0:00游戏在全球同步正式入侵。所有人强制下载游戏成为玩家。天降副本光幕、城市街头刷怪。文明一夜之间进入新纪元。推进世界观转折。</w:t>
            </w:r>
          </w:p>
        </w:tc>
      </w:tr>
      <w:tr w14:paraId="5B685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99F35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第76章</w:t>
            </w:r>
          </w:p>
        </w:tc>
        <w:tc>
          <w:tcPr>
            <w:tcW w:w="2880" w:type="dxa"/>
          </w:tcPr>
          <w:p w14:paraId="076505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暴富</w:t>
            </w:r>
          </w:p>
        </w:tc>
        <w:tc>
          <w:tcPr>
            <w:tcW w:w="2880" w:type="dxa"/>
          </w:tcPr>
          <w:p w14:paraId="5C2FCE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第一天就有人靠爆装备暴富有人被怪秒杀。虞寻歌用之前囤的装备药剂稳坐钓鱼台。市场刚开始疯狂——她反而选择低价卖必需品赚口碑。推进初期布局。</w:t>
            </w:r>
          </w:p>
        </w:tc>
      </w:tr>
      <w:tr w14:paraId="4D08B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9A49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第77章</w:t>
            </w:r>
          </w:p>
        </w:tc>
        <w:tc>
          <w:tcPr>
            <w:tcW w:w="2880" w:type="dxa"/>
          </w:tcPr>
          <w:p w14:paraId="45F482B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副本</w:t>
            </w:r>
          </w:p>
        </w:tc>
        <w:tc>
          <w:tcPr>
            <w:tcW w:w="2880" w:type="dxa"/>
          </w:tcPr>
          <w:p w14:paraId="59EC77F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官方面对遍地副本光幕采取排队取号制度。私人领域副本由所有者自行决定如何处理。虞寻歌别墅底下的副本光幕被她隐藏起来独自刷。推进据点经营。</w:t>
            </w:r>
          </w:p>
        </w:tc>
      </w:tr>
      <w:tr w14:paraId="778BC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F8E11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第78章</w:t>
            </w:r>
          </w:p>
        </w:tc>
        <w:tc>
          <w:tcPr>
            <w:tcW w:w="2880" w:type="dxa"/>
          </w:tcPr>
          <w:p w14:paraId="5647F0C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歪？姐～</w:t>
            </w:r>
          </w:p>
        </w:tc>
        <w:tc>
          <w:tcPr>
            <w:tcW w:w="2880" w:type="dxa"/>
          </w:tcPr>
          <w:p w14:paraId="67900E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虞寻欢打电话找虞寻歌帮忙弄机械眼球给林承泽。虞寻歌利用这个机会从特事局弄材料做眼球。收虞寻欢80金成本只要12金——继续吸血。推进日常收入。</w:t>
            </w:r>
          </w:p>
        </w:tc>
      </w:tr>
      <w:tr w14:paraId="4D7A3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1E71F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第79章</w:t>
            </w:r>
          </w:p>
        </w:tc>
        <w:tc>
          <w:tcPr>
            <w:tcW w:w="2880" w:type="dxa"/>
          </w:tcPr>
          <w:p w14:paraId="61B0D3F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你开这个价不怕被人打吗</w:t>
            </w:r>
          </w:p>
        </w:tc>
        <w:tc>
          <w:tcPr>
            <w:tcW w:w="2880" w:type="dxa"/>
          </w:tcPr>
          <w:p w14:paraId="212F118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虞寻歌在拍卖行挂F级火星术199金测试市场。结果真有人花19金买了。突然理解为什么大家都漫天要价——万一就碰到冤大头呢。推进市场测试。</w:t>
            </w:r>
          </w:p>
        </w:tc>
      </w:tr>
      <w:tr w14:paraId="1C1A4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F96D0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第80章</w:t>
            </w:r>
          </w:p>
        </w:tc>
        <w:tc>
          <w:tcPr>
            <w:tcW w:w="2880" w:type="dxa"/>
          </w:tcPr>
          <w:p w14:paraId="1994C7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A了A了</w:t>
            </w:r>
          </w:p>
        </w:tc>
        <w:tc>
          <w:tcPr>
            <w:tcW w:w="2880" w:type="dxa"/>
          </w:tcPr>
          <w:p w14:paraId="436E774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柳争流被虞寻歌用剧毒匕首慢慢折磨致死。10分钟掉血100点让人在恐惧中看着自己死亡倒计时。重复两次直到死透。推进仇人清剿。</w:t>
            </w:r>
          </w:p>
        </w:tc>
      </w:tr>
      <w:tr w14:paraId="269F1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BDA8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第81章</w:t>
            </w:r>
          </w:p>
        </w:tc>
        <w:tc>
          <w:tcPr>
            <w:tcW w:w="2880" w:type="dxa"/>
          </w:tcPr>
          <w:p w14:paraId="1577760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你纹屁股里不就行了</w:t>
            </w:r>
          </w:p>
        </w:tc>
        <w:tc>
          <w:tcPr>
            <w:tcW w:w="2880" w:type="dxa"/>
          </w:tcPr>
          <w:p w14:paraId="48850C0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赵书影推销道具保护猫窝，建议把猫窝纹在屁股。虞寻歌崩溃。最终用纹身墨汁将猫窝绑定在心口皮肤上贴身携带。猫窝开始产出第一件奇物。推进猫窝收益。</w:t>
            </w:r>
          </w:p>
        </w:tc>
      </w:tr>
      <w:tr w14:paraId="78495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B5ADE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第82章</w:t>
            </w:r>
          </w:p>
        </w:tc>
        <w:tc>
          <w:tcPr>
            <w:tcW w:w="2880" w:type="dxa"/>
          </w:tcPr>
          <w:p w14:paraId="6F91B46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她私下就是烟酒都来啊</w:t>
            </w:r>
          </w:p>
        </w:tc>
        <w:tc>
          <w:tcPr>
            <w:tcW w:w="2880" w:type="dxa"/>
          </w:tcPr>
          <w:p w14:paraId="43D7BB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给赫奇帕带烟酒当学费发现她烟酒都爱。用烟酒当学费每天上两小时炼金课。橘猫形态听课被赫奇帕撸。教学从技巧深入到药性原理。推进专业线。</w:t>
            </w:r>
          </w:p>
        </w:tc>
      </w:tr>
      <w:tr w14:paraId="3C772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726BB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第83章</w:t>
            </w:r>
          </w:p>
        </w:tc>
        <w:tc>
          <w:tcPr>
            <w:tcW w:w="2880" w:type="dxa"/>
          </w:tcPr>
          <w:p w14:paraId="0902C43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你再这样我拉黑你了</w:t>
            </w:r>
          </w:p>
        </w:tc>
        <w:tc>
          <w:tcPr>
            <w:tcW w:w="2880" w:type="dxa"/>
          </w:tcPr>
          <w:p w14:paraId="28B5DFD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特事局继续找虞寻歌换金币。她已掏空27座主城的地精无法再接单。把刷工程学的几千件武器卖给特事局换贡献点+金币。推进经济线收尾。</w:t>
            </w:r>
          </w:p>
        </w:tc>
      </w:tr>
      <w:tr w14:paraId="2BFF9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FE24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第84章</w:t>
            </w:r>
          </w:p>
        </w:tc>
        <w:tc>
          <w:tcPr>
            <w:tcW w:w="2880" w:type="dxa"/>
          </w:tcPr>
          <w:p w14:paraId="04C08FA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苏家就是我的atm</w:t>
            </w:r>
          </w:p>
        </w:tc>
        <w:tc>
          <w:tcPr>
            <w:tcW w:w="2880" w:type="dxa"/>
          </w:tcPr>
          <w:p w14:paraId="55E4EB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苏一瞳不再找虞寻歌合作。虞寻歌转而以苏家为提款机：监听苏百舸黄金运输计划。准备在地下车库动手——伪装成老奶奶大妈。推进劫掠准备。</w:t>
            </w:r>
          </w:p>
        </w:tc>
      </w:tr>
      <w:tr w14:paraId="4A400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746F6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第85章</w:t>
            </w:r>
          </w:p>
        </w:tc>
        <w:tc>
          <w:tcPr>
            <w:tcW w:w="2880" w:type="dxa"/>
          </w:tcPr>
          <w:p w14:paraId="7458FA2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她不缺钱，但缺德</w:t>
            </w:r>
          </w:p>
        </w:tc>
        <w:tc>
          <w:tcPr>
            <w:tcW w:w="2880" w:type="dxa"/>
          </w:tcPr>
          <w:p w14:paraId="5D54990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在地下车库连杀苏百舸两名心腹抢走一万斤黄金。左手摸尸右手撒银币当烟雾弹。全程不超过30秒。苏家再次被掏空直接崩溃。推进劫掠高潮。</w:t>
            </w:r>
          </w:p>
        </w:tc>
      </w:tr>
      <w:tr w14:paraId="022E9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CE997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第86章</w:t>
            </w:r>
          </w:p>
        </w:tc>
        <w:tc>
          <w:tcPr>
            <w:tcW w:w="2880" w:type="dxa"/>
          </w:tcPr>
          <w:p w14:paraId="6BF3928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老银比小银比和笨比</w:t>
            </w:r>
          </w:p>
        </w:tc>
        <w:tc>
          <w:tcPr>
            <w:tcW w:w="2880" w:type="dxa"/>
          </w:tcPr>
          <w:p w14:paraId="566D19C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虞清山易秋果虞寻欢三人来别墅蹭饭。易秋果下意识推开虞寻欢递来的酒杯（已知他感染）。虞寻欢神色阴沉。虞寻歌看戏看得津津有味。推进家庭暗战。</w:t>
            </w:r>
          </w:p>
        </w:tc>
      </w:tr>
      <w:tr w14:paraId="7B68D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A9E04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第87章</w:t>
            </w:r>
          </w:p>
        </w:tc>
        <w:tc>
          <w:tcPr>
            <w:tcW w:w="2880" w:type="dxa"/>
          </w:tcPr>
          <w:p w14:paraId="3193794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进入排行榜</w:t>
            </w:r>
          </w:p>
        </w:tc>
        <w:tc>
          <w:tcPr>
            <w:tcW w:w="2880" w:type="dxa"/>
          </w:tcPr>
          <w:p w14:paraId="345FDAD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升到1级进入等级榜前百。苏一瞳私信被回绝。在拍卖行挂F级技能测试市场。决定处理最后的仇人柳争流——现在每天死人无所谓。推进地位确立。</w:t>
            </w:r>
          </w:p>
        </w:tc>
      </w:tr>
      <w:tr w14:paraId="27FA0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1BA47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第88章</w:t>
            </w:r>
          </w:p>
        </w:tc>
        <w:tc>
          <w:tcPr>
            <w:tcW w:w="2880" w:type="dxa"/>
          </w:tcPr>
          <w:p w14:paraId="4868652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命运</w:t>
            </w:r>
          </w:p>
        </w:tc>
        <w:tc>
          <w:tcPr>
            <w:tcW w:w="2880" w:type="dxa"/>
          </w:tcPr>
          <w:p w14:paraId="48A4FFC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用占卜石发现虞寻欢未来将用阵法剥夺林承泽天赋。她挖了林承泽的眼睛反而推动了这一幕。被命运的荒谬感击中——杀还是不杀？推进心理博弈。</w:t>
            </w:r>
          </w:p>
        </w:tc>
      </w:tr>
      <w:tr w14:paraId="5526C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686A9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第89章</w:t>
            </w:r>
          </w:p>
        </w:tc>
        <w:tc>
          <w:tcPr>
            <w:tcW w:w="2880" w:type="dxa"/>
          </w:tcPr>
          <w:p w14:paraId="1E5A802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∠(°ゝ°)敬礼！</w:t>
            </w:r>
          </w:p>
        </w:tc>
        <w:tc>
          <w:tcPr>
            <w:tcW w:w="2880" w:type="dxa"/>
          </w:tcPr>
          <w:p w14:paraId="341BC6B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特事局第一次结算命运齿轮晶石收益：45颗晶石换1.5贡献点。全部被内部购买。赵书影发∠(°ゝ°)敬礼表情——你是我们最重要的朋友。推进合作关系。</w:t>
            </w:r>
          </w:p>
        </w:tc>
      </w:tr>
      <w:tr w14:paraId="34D0C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F8A98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第90章</w:t>
            </w:r>
          </w:p>
        </w:tc>
        <w:tc>
          <w:tcPr>
            <w:tcW w:w="2880" w:type="dxa"/>
          </w:tcPr>
          <w:p w14:paraId="03C3316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天生一对</w:t>
            </w:r>
          </w:p>
        </w:tc>
        <w:tc>
          <w:tcPr>
            <w:tcW w:w="2880" w:type="dxa"/>
          </w:tcPr>
          <w:p w14:paraId="1D5320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虞寻欢和苏一瞳都染上未知诅咒。两人互相猜忌又不得不绑定——苏一瞳想在死前生个孩子继承遗产。虞寻欢假意配合心里冷笑：他们真是天生一对。推进男女主联盟。</w:t>
            </w:r>
          </w:p>
        </w:tc>
      </w:tr>
      <w:tr w14:paraId="1FBBB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6E8A7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第91章</w:t>
            </w:r>
          </w:p>
        </w:tc>
        <w:tc>
          <w:tcPr>
            <w:tcW w:w="2880" w:type="dxa"/>
          </w:tcPr>
          <w:p w14:paraId="2123E5A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没什么问题是炼金解决不了的</w:t>
            </w:r>
          </w:p>
        </w:tc>
        <w:tc>
          <w:tcPr>
            <w:tcW w:w="2880" w:type="dxa"/>
          </w:tcPr>
          <w:p w14:paraId="2E2DD15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用2000金向赫奇帕购买对抗剥夺天赋的三种方法。选择不死之心方案——献祭部分天赋换不死，让剥夺者只能得到残次品。推进暗算布局收尾。</w:t>
            </w:r>
          </w:p>
        </w:tc>
      </w:tr>
      <w:tr w14:paraId="6858F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60DD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第92章</w:t>
            </w:r>
          </w:p>
        </w:tc>
        <w:tc>
          <w:tcPr>
            <w:tcW w:w="2880" w:type="dxa"/>
          </w:tcPr>
          <w:p w14:paraId="09CEAF7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抵押天赋，换取不死</w:t>
            </w:r>
          </w:p>
        </w:tc>
        <w:tc>
          <w:tcPr>
            <w:tcW w:w="2880" w:type="dxa"/>
          </w:tcPr>
          <w:p w14:paraId="02E668E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花2500金买不死之心（生命值永不低1）和救赎真言（圣光庇护灵魂）。赫奇帕额外赠送药渣锅巴奇物。虞寻歌先服下救赎真言给自己上保险。推进装备线。</w:t>
            </w:r>
          </w:p>
        </w:tc>
      </w:tr>
      <w:tr w14:paraId="21125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7202B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第93章</w:t>
            </w:r>
          </w:p>
        </w:tc>
        <w:tc>
          <w:tcPr>
            <w:tcW w:w="2880" w:type="dxa"/>
          </w:tcPr>
          <w:p w14:paraId="0C9EAD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心脏手术</w:t>
            </w:r>
          </w:p>
        </w:tc>
        <w:tc>
          <w:tcPr>
            <w:tcW w:w="2880" w:type="dxa"/>
          </w:tcPr>
          <w:p w14:paraId="20D3CE4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深夜潜入林承泽房间切开胸膛植入不死之心。骗他这是对挖眼球的补偿（价值千金）。林承泽被说服——S级天赋降为S-但在生命值上获得不死。推进植入完成。</w:t>
            </w:r>
          </w:p>
        </w:tc>
      </w:tr>
      <w:tr w14:paraId="5FB34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0C3F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第94章</w:t>
            </w:r>
          </w:p>
        </w:tc>
        <w:tc>
          <w:tcPr>
            <w:tcW w:w="2880" w:type="dxa"/>
          </w:tcPr>
          <w:p w14:paraId="2E04B61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不死，真正的诅咒</w:t>
            </w:r>
          </w:p>
        </w:tc>
        <w:tc>
          <w:tcPr>
            <w:tcW w:w="2880" w:type="dxa"/>
          </w:tcPr>
          <w:p w14:paraId="057DA06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不死之心的代价被揭示：林承泽所有技能削弱（范围缩小、概率降低）。但生命值永不低于1意味着只要不够强，这就是求死不能的永久诅咒。推进代价揭示。</w:t>
            </w:r>
          </w:p>
        </w:tc>
      </w:tr>
      <w:tr w14:paraId="23B29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B2382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第95章</w:t>
            </w:r>
          </w:p>
        </w:tc>
        <w:tc>
          <w:tcPr>
            <w:tcW w:w="2880" w:type="dxa"/>
          </w:tcPr>
          <w:p w14:paraId="1ECA833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苏一瞳又不是没用过完整版</w:t>
            </w:r>
          </w:p>
        </w:tc>
        <w:tc>
          <w:tcPr>
            <w:tcW w:w="2880" w:type="dxa"/>
          </w:tcPr>
          <w:p w14:paraId="2C3B3DE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虞寻欢使用初级活力药剂试图祛除诅咒——无效。他怀疑是切唧手术时感染。苏一瞳用过完整版当然知道残缺——两人互相猜忌却不敢戳破。推进关系崩溃。</w:t>
            </w:r>
          </w:p>
        </w:tc>
      </w:tr>
      <w:tr w14:paraId="66C4E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D8687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第96章</w:t>
            </w:r>
          </w:p>
        </w:tc>
        <w:tc>
          <w:tcPr>
            <w:tcW w:w="2880" w:type="dxa"/>
          </w:tcPr>
          <w:p w14:paraId="10A3EA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圣光</w:t>
            </w:r>
          </w:p>
        </w:tc>
        <w:tc>
          <w:tcPr>
            <w:tcW w:w="2880" w:type="dxa"/>
          </w:tcPr>
          <w:p w14:paraId="6D95BAC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虞寻欢用探查道具看到苏一瞳S级圣光天赋：攻击回血、希望圣歌加属性、祷言伤敌回友、苦修自律得属性。他越来越嫉妒身边每一个有S级天赋的人。推进男主心理。</w:t>
            </w:r>
          </w:p>
        </w:tc>
      </w:tr>
      <w:tr w14:paraId="31A72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2C81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第97章</w:t>
            </w:r>
          </w:p>
        </w:tc>
        <w:tc>
          <w:tcPr>
            <w:tcW w:w="2880" w:type="dxa"/>
          </w:tcPr>
          <w:p w14:paraId="361312B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你知道抢劫罪判多少年吗</w:t>
            </w:r>
          </w:p>
        </w:tc>
        <w:tc>
          <w:tcPr>
            <w:tcW w:w="2880" w:type="dxa"/>
          </w:tcPr>
          <w:p w14:paraId="246A302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虞寻歌把叶冬手办砍成残废——无臂秃头八嘎武士。战力暴跌连普通怪都打不过。她自称活菩萨只惩罚不杀生。离开前还顺便偷了属性点。推进复仇细节。</w:t>
            </w:r>
          </w:p>
        </w:tc>
      </w:tr>
      <w:tr w14:paraId="09168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B9545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第98章</w:t>
            </w:r>
          </w:p>
        </w:tc>
        <w:tc>
          <w:tcPr>
            <w:tcW w:w="2880" w:type="dxa"/>
          </w:tcPr>
          <w:p w14:paraId="52E291C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断男主一条财路</w:t>
            </w:r>
          </w:p>
        </w:tc>
        <w:tc>
          <w:tcPr>
            <w:tcW w:w="2880" w:type="dxa"/>
          </w:tcPr>
          <w:p w14:paraId="75A57DE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切断虞寻欢在副本道具市场上的财路——用更低价格提前倾销相同物品。虞寻欢发现生意越来越难做但找不到原因。推进经济压制。</w:t>
            </w:r>
          </w:p>
        </w:tc>
      </w:tr>
      <w:tr w14:paraId="61154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6F78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第99章</w:t>
            </w:r>
          </w:p>
        </w:tc>
        <w:tc>
          <w:tcPr>
            <w:tcW w:w="2880" w:type="dxa"/>
          </w:tcPr>
          <w:p w14:paraId="75686E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自助售卖机</w:t>
            </w:r>
          </w:p>
        </w:tc>
        <w:tc>
          <w:tcPr>
            <w:tcW w:w="2880" w:type="dxa"/>
          </w:tcPr>
          <w:p w14:paraId="3C7170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虞寻欢发现拍卖行的异常——每次他刚挂高价就有人挂同样的东西但便宜一成。感觉自己被盯上但不知道对手是谁。虞寻歌继续隔空压制。推进暗战。</w:t>
            </w:r>
          </w:p>
        </w:tc>
      </w:tr>
      <w:tr w14:paraId="43D48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242DC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第100章</w:t>
            </w:r>
          </w:p>
        </w:tc>
        <w:tc>
          <w:tcPr>
            <w:tcW w:w="2880" w:type="dxa"/>
          </w:tcPr>
          <w:p w14:paraId="14E50AF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又到了每个月向仇人收利息的时间</w:t>
            </w:r>
          </w:p>
        </w:tc>
        <w:tc>
          <w:tcPr>
            <w:tcW w:w="2880" w:type="dxa"/>
          </w:tcPr>
          <w:p w14:paraId="228544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虞寻歌计划新一轮复仇：对苏一瞳梁鱼川韩千扇进行月度偷窃打卡。检查各条战线的进展——男主半废、女主伤残、黄金被劫、特事局庇护稳固。推进节奏循环。</w:t>
            </w:r>
          </w:p>
        </w:tc>
      </w:tr>
    </w:tbl>
    <w:p w14:paraId="7C7ECC06">
      <w:pPr>
        <w:rPr>
          <w:rFonts w:hint="eastAsia" w:ascii="宋体" w:hAnsi="宋体" w:eastAsia="宋体" w:cs="宋体"/>
        </w:rPr>
      </w:pPr>
    </w:p>
    <w:p w14:paraId="5F466B9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八、亮点提炼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2D90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8391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维度</w:t>
            </w:r>
          </w:p>
        </w:tc>
        <w:tc>
          <w:tcPr>
            <w:tcW w:w="2880" w:type="dxa"/>
          </w:tcPr>
          <w:p w14:paraId="4CF827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做法</w:t>
            </w:r>
          </w:p>
        </w:tc>
        <w:tc>
          <w:tcPr>
            <w:tcW w:w="2880" w:type="dxa"/>
          </w:tcPr>
          <w:p w14:paraId="07EB955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为什么有效</w:t>
            </w:r>
          </w:p>
        </w:tc>
      </w:tr>
      <w:tr w14:paraId="00BD9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414A0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开局钩子</w:t>
            </w:r>
          </w:p>
        </w:tc>
        <w:tc>
          <w:tcPr>
            <w:tcW w:w="2880" w:type="dxa"/>
          </w:tcPr>
          <w:p w14:paraId="3683DE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第一章完成三重信息注入：重生+游戏内测+系统抽取。虞寻歌灌醉弟弟到抽取S级天赋不到2章，节奏快得惊人</w:t>
            </w:r>
          </w:p>
        </w:tc>
        <w:tc>
          <w:tcPr>
            <w:tcW w:w="2880" w:type="dxa"/>
          </w:tcPr>
          <w:p w14:paraId="05407A8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不给读者任何喘息空间。前三章就把重生复仇的爽感、游戏世界的代入感、S级天赋的兴奋感一次性给足</w:t>
            </w:r>
          </w:p>
        </w:tc>
      </w:tr>
      <w:tr w14:paraId="23FBD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27C30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复仇节奏的控制</w:t>
            </w:r>
          </w:p>
        </w:tc>
        <w:tc>
          <w:tcPr>
            <w:tcW w:w="2880" w:type="dxa"/>
          </w:tcPr>
          <w:p w14:paraId="66A9663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不是一刀杀掉仇人，而是阉割→感染→掏空财产→切断机缘→限制天赋→让对手在痛苦中慢慢崩溃。复仇战线拉长但每章都有新花样</w:t>
            </w:r>
          </w:p>
        </w:tc>
        <w:tc>
          <w:tcPr>
            <w:tcW w:w="2880" w:type="dxa"/>
          </w:tcPr>
          <w:p w14:paraId="7EF79C9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持续制造期待——读者永远想知道下一步虞寻歌还会用什么方式折磨仇人。复仇不是一次性快感而是连续剧</w:t>
            </w:r>
          </w:p>
        </w:tc>
      </w:tr>
      <w:tr w14:paraId="6B6BC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C3E6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两面人叙事</w:t>
            </w:r>
          </w:p>
        </w:tc>
        <w:tc>
          <w:tcPr>
            <w:tcW w:w="2880" w:type="dxa"/>
          </w:tcPr>
          <w:p w14:paraId="2869979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主角在人前扮演关心弟弟的好姐姐，在人后是冷血复仇者。两套台词、两套表情、两套行动逻辑并行</w:t>
            </w:r>
          </w:p>
        </w:tc>
        <w:tc>
          <w:tcPr>
            <w:tcW w:w="2880" w:type="dxa"/>
          </w:tcPr>
          <w:p w14:paraId="7F4D21E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极强的代入感——读者知道真相而书中人不知道。这种信息差制造了每场家庭戏的戏剧张力</w:t>
            </w:r>
          </w:p>
        </w:tc>
      </w:tr>
      <w:tr w14:paraId="61043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F3BF0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盗贼式爽感</w:t>
            </w:r>
          </w:p>
        </w:tc>
        <w:tc>
          <w:tcPr>
            <w:tcW w:w="2880" w:type="dxa"/>
          </w:tcPr>
          <w:p w14:paraId="6D816CE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偷属性、偷天赋、偷道具、偷黄金。每一章都有盗神天赋的使用场景。偷窃的过程本身就是爽点</w:t>
            </w:r>
          </w:p>
        </w:tc>
        <w:tc>
          <w:tcPr>
            <w:tcW w:w="2880" w:type="dxa"/>
          </w:tcPr>
          <w:p w14:paraId="65B2F5C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量化反馈极强：每次偷到属性点都是即时数字增长。偷窃的不确定性（概率）制造赌博般的成瘾感</w:t>
            </w:r>
          </w:p>
        </w:tc>
      </w:tr>
      <w:tr w14:paraId="2A7BA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8CAAB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钱与力的循环</w:t>
            </w:r>
          </w:p>
        </w:tc>
        <w:tc>
          <w:tcPr>
            <w:tcW w:w="2880" w:type="dxa"/>
          </w:tcPr>
          <w:p w14:paraId="359FF25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黄金→金币→技能/装备→更强战力→抢更多黄金。清晰的经济循环让数字增长有逻辑支撑</w:t>
            </w:r>
          </w:p>
        </w:tc>
        <w:tc>
          <w:tcPr>
            <w:tcW w:w="2880" w:type="dxa"/>
          </w:tcPr>
          <w:p w14:paraId="41FD971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资源管理本身就是剧情看点。读者能看到主角的每一笔收入和支出，财迷属性拉满</w:t>
            </w:r>
          </w:p>
        </w:tc>
      </w:tr>
      <w:tr w14:paraId="54624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4C40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女性视角的复仇爽文</w:t>
            </w:r>
          </w:p>
        </w:tc>
        <w:tc>
          <w:tcPr>
            <w:tcW w:w="2880" w:type="dxa"/>
          </w:tcPr>
          <w:p w14:paraId="71718DA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避开传统女频的情感纠葛，走最硬核的游戏升级+金融劫掠路线。不恋爱不圣母不哭诉</w:t>
            </w:r>
          </w:p>
        </w:tc>
        <w:tc>
          <w:tcPr>
            <w:tcW w:w="2880" w:type="dxa"/>
          </w:tcPr>
          <w:p w14:paraId="1FF6F9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在重生复仇赛道里打出差异化——用最理性的方式行最疯狂的报复</w:t>
            </w:r>
          </w:p>
        </w:tc>
      </w:tr>
      <w:tr w14:paraId="3B99C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53BB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轻喜剧调性</w:t>
            </w:r>
          </w:p>
        </w:tc>
        <w:tc>
          <w:tcPr>
            <w:tcW w:w="2880" w:type="dxa"/>
          </w:tcPr>
          <w:p w14:paraId="2C7B51B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活菩萨、打五折、烟酒都来等梗埋在全文中和了复仇的沉重感。赵书影的神经质对话也是笑点担当</w:t>
            </w:r>
          </w:p>
        </w:tc>
        <w:tc>
          <w:tcPr>
            <w:tcW w:w="2880" w:type="dxa"/>
          </w:tcPr>
          <w:p w14:paraId="598BA1A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纯暗黑复仇会让读者疲劳。轻喜剧调味让阅读体验更轻松，仇恨反而因反差更深刻</w:t>
            </w:r>
          </w:p>
        </w:tc>
      </w:tr>
    </w:tbl>
    <w:p w14:paraId="3E550A85">
      <w:pPr>
        <w:rPr>
          <w:rFonts w:hint="eastAsia" w:ascii="宋体" w:hAnsi="宋体" w:eastAsia="宋体" w:cs="宋体"/>
        </w:rPr>
      </w:pPr>
    </w:p>
    <w:p w14:paraId="5144986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九、可复用写作技巧</w:t>
      </w:r>
    </w:p>
    <w:p w14:paraId="7FF9309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重生+系统+复仇的三重叠加开场</w:t>
      </w:r>
    </w:p>
    <w:p w14:paraId="6BD6160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拖泥带水：第一章灌醉、第二章抽天赋、第三章偷天赋。三章内完成全部基础设定。开局不是慢慢铺世界观，而是用动作推进——读者在主角行动中自然理解规则。可迁移：长篇网文前三章必须完成核心设定的80%交付，读者没有耐心等你慢慢讲。</w:t>
      </w:r>
    </w:p>
    <w:p w14:paraId="42BB46E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量化驱动的复仇节奏</w:t>
      </w:r>
    </w:p>
    <w:p w14:paraId="43E1904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章都有可量化的复仇成果：偷了3点属性、抢了1000斤黄金、砍了一条胳膊。不是模糊的变强而是具体的数字增长。读者能清晰感知到每一章的进度。可迁移：给复仇/成长线设置可量化的阶段性目标，让读者有看得见的爽感反馈。</w:t>
      </w:r>
    </w:p>
    <w:p w14:paraId="47F5F2C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双面人设的信息差叙事</w:t>
      </w:r>
    </w:p>
    <w:p w14:paraId="6B3BA87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女主在人前的温柔姐姐人设与独处时的冷血复仇者形成极致反差。信息差是读者优越感的来源——我知道真相而书中的反派不知道。可迁移：让主角在反派阵营中卧底，利用读者的上帝视角制造持续张力。</w:t>
      </w:r>
    </w:p>
    <w:p w14:paraId="2E52560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经济战的另类爽点</w:t>
      </w:r>
    </w:p>
    <w:p w14:paraId="6265808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是靠打架碾压，而是靠金融手段削弱敌人。卖即将贬值的腰带换黄金、囤积大量金币让苏家黄金储备枯竭。这种脑力层面的复仇比武力碾压更有回味。可迁移：复仇不只有打打杀杀，经济战、信息战、心理战可以让爽感层次更丰富。</w:t>
      </w:r>
    </w:p>
    <w:p w14:paraId="73B1A54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专业体系的沉浸感</w:t>
      </w:r>
    </w:p>
    <w:p w14:paraId="23AF2C5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炼金术不是点击升级那么简单——三千种材料特性要一个个学、配方要一个个试、失败也能涨经验。赫奇帕的课堂描写让专业技能有了真实的学习质感。可迁移：在技能养成的细部上用真实学习体验替代纯数值增长，读者会觉得主角的能力是挣来的不是白给的。</w:t>
      </w:r>
    </w:p>
    <w:p w14:paraId="4EF5BA7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 幽默消解沉重</w:t>
      </w:r>
    </w:p>
    <w:p w14:paraId="2EF47E6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活菩萨（砍了人手办还自称菩萨）、打五折（唧唧切一半）、烟酒都来（被人吐槽私下形象）。黑色幽默让复仇不变成纯粹的阴沉故事。可迁移：在最黑暗的主题里埋轻松梗，反差会让两种情绪都更鲜明。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77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1168</Words>
  <Characters>1198</Characters>
  <Lines>0</Lines>
  <Paragraphs>0</Paragraphs>
  <TotalTime>1</TotalTime>
  <ScaleCrop>false</ScaleCrop>
  <LinksUpToDate>false</LinksUpToDate>
  <CharactersWithSpaces>1221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WPS_1746626296</cp:lastModifiedBy>
  <dcterms:modified xsi:type="dcterms:W3CDTF">2026-07-08T12:28:54Z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eyJoZGlkIjoiYmUzZWUxZjUxOTFkNjZjMzc3ZDFiMzIxNTY0NjZlYjUiLCJ1c2VySWQiOiIxNjk4OTgzMDQ4In0=</vt:lpwstr>
  </property>
  <property fmtid="{D5CDD505-2E9C-101B-9397-08002B2CF9AE}" pid="3" name="KSOProductBuildVer">
    <vt:lpwstr>2052-12.1.0.26895</vt:lpwstr>
  </property>
  <property fmtid="{D5CDD505-2E9C-101B-9397-08002B2CF9AE}" pid="4" name="ICV">
    <vt:lpwstr>4D80A6A8B5F44947B3BE881BA432673B_12</vt:lpwstr>
  </property>
</Properties>
</file>